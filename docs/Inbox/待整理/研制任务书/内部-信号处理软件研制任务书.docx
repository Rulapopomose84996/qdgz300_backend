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6D13" w:rsidRPr="00187B10" w:rsidRDefault="00A526F9" w:rsidP="006973E5">
      <w:pPr>
        <w:pStyle w:val="af7"/>
        <w:ind w:firstLine="480"/>
      </w:pPr>
      <w:r>
        <w:rPr>
          <w:noProof/>
        </w:rPr>
        <w:pict>
          <v:group id="_x0000_s1034" style="position:absolute;left:0;text-align:left;margin-left:-79.7pt;margin-top:13.6pt;width:514.05pt;height:38.05pt;z-index:251658240" coordorigin="731,1548" coordsize="10281,490">
            <v:rect id="_x0000_s1027" style="position:absolute;left:731;top:1548;width:1318;height:421" filled="f" stroked="f" strokeweight=".5pt">
              <v:textbox style="mso-next-textbox:#_x0000_s1027">
                <w:txbxContent>
                  <w:p w:rsidR="00AD3F26" w:rsidRPr="008B0650" w:rsidRDefault="00AD3F26" w:rsidP="00CE5DD2">
                    <w:pPr>
                      <w:jc w:val="center"/>
                      <w:rPr>
                        <w:rFonts w:ascii="宋体" w:hAnsi="宋体"/>
                        <w:sz w:val="21"/>
                        <w:szCs w:val="21"/>
                      </w:rPr>
                    </w:pPr>
                  </w:p>
                </w:txbxContent>
              </v:textbox>
            </v:rect>
            <v:group id="_x0000_s1033" style="position:absolute;left:9452;top:1603;width:1560;height:435" coordorigin="9452,1603" coordsize="1560,435">
              <v:rect id="_x0000_s1029" style="position:absolute;left:9452;top:1617;width:369;height:421" filled="f" stroked="f" strokeweight=".5pt">
                <v:textbox style="mso-next-textbox:#_x0000_s1029">
                  <w:txbxContent>
                    <w:p w:rsidR="00AD3F26" w:rsidRPr="008A29EE" w:rsidRDefault="00AD3F26" w:rsidP="00B66BE7">
                      <w:pPr>
                        <w:rPr>
                          <w:sz w:val="24"/>
                          <w:szCs w:val="24"/>
                        </w:rPr>
                      </w:pPr>
                    </w:p>
                  </w:txbxContent>
                </v:textbox>
              </v:rect>
              <v:rect id="_x0000_s1030" style="position:absolute;left:9863;top:1617;width:369;height:421" filled="f" stroked="f" strokeweight=".5pt">
                <v:textbox style="mso-next-textbox:#_x0000_s1030">
                  <w:txbxContent>
                    <w:p w:rsidR="00AD3F26" w:rsidRPr="008A29EE" w:rsidRDefault="00AD3F26" w:rsidP="00B66BE7">
                      <w:pPr>
                        <w:rPr>
                          <w:sz w:val="24"/>
                          <w:szCs w:val="24"/>
                        </w:rPr>
                      </w:pPr>
                    </w:p>
                  </w:txbxContent>
                </v:textbox>
              </v:rect>
              <v:rect id="_x0000_s1031" style="position:absolute;left:10274;top:1617;width:369;height:421" filled="f" stroked="f" strokeweight=".5pt">
                <v:textbox style="mso-next-textbox:#_x0000_s1031">
                  <w:txbxContent>
                    <w:p w:rsidR="00AD3F26" w:rsidRPr="008A29EE" w:rsidRDefault="00AD3F26" w:rsidP="00B66BE7">
                      <w:pPr>
                        <w:rPr>
                          <w:sz w:val="24"/>
                          <w:szCs w:val="24"/>
                        </w:rPr>
                      </w:pPr>
                    </w:p>
                  </w:txbxContent>
                </v:textbox>
              </v:rect>
              <v:rect id="_x0000_s1032" style="position:absolute;left:10643;top:1603;width:369;height:421" filled="f" stroked="f" strokeweight=".5pt">
                <v:textbox style="mso-next-textbox:#_x0000_s1032">
                  <w:txbxContent>
                    <w:p w:rsidR="00AD3F26" w:rsidRPr="008A29EE" w:rsidRDefault="00AD3F26" w:rsidP="00B66BE7">
                      <w:pPr>
                        <w:rPr>
                          <w:sz w:val="24"/>
                          <w:szCs w:val="24"/>
                        </w:rPr>
                      </w:pPr>
                    </w:p>
                  </w:txbxContent>
                </v:textbox>
              </v:rect>
            </v:group>
          </v:group>
        </w:pict>
      </w:r>
    </w:p>
    <w:p w:rsidR="00916D13" w:rsidRPr="00187B10" w:rsidRDefault="00A526F9" w:rsidP="006973E5">
      <w:pPr>
        <w:pStyle w:val="af7"/>
        <w:ind w:firstLine="480"/>
      </w:pPr>
      <w:r>
        <w:rPr>
          <w:noProof/>
        </w:rPr>
        <w:pict>
          <v:rect id="_x0000_s1028" style="position:absolute;left:0;text-align:left;margin-left:122.05pt;margin-top:9.9pt;width:18.45pt;height:21.05pt;z-index:251657216" filled="f" stroked="f" strokeweight=".5pt">
            <v:textbox style="mso-next-textbox:#_x0000_s1028">
              <w:txbxContent>
                <w:p w:rsidR="00AD3F26" w:rsidRDefault="00AD3F26" w:rsidP="00A75601">
                  <w:pPr>
                    <w:spacing w:beforeLines="20"/>
                    <w:jc w:val="center"/>
                  </w:pPr>
                </w:p>
              </w:txbxContent>
            </v:textbox>
          </v:rect>
        </w:pict>
      </w:r>
    </w:p>
    <w:p w:rsidR="00916D13" w:rsidRPr="00187B10" w:rsidRDefault="00916D13" w:rsidP="006973E5">
      <w:pPr>
        <w:pStyle w:val="af7"/>
        <w:ind w:firstLine="480"/>
      </w:pPr>
    </w:p>
    <w:p w:rsidR="00B70B7F" w:rsidRDefault="00B70B7F" w:rsidP="006973E5">
      <w:pPr>
        <w:pStyle w:val="af7"/>
        <w:ind w:firstLine="480"/>
      </w:pPr>
    </w:p>
    <w:p w:rsidR="006973E5" w:rsidRPr="00187B10" w:rsidRDefault="006973E5" w:rsidP="006973E5">
      <w:pPr>
        <w:pStyle w:val="af7"/>
        <w:ind w:firstLine="480"/>
      </w:pPr>
    </w:p>
    <w:tbl>
      <w:tblPr>
        <w:tblpPr w:leftFromText="180" w:rightFromText="180" w:vertAnchor="text" w:horzAnchor="margin" w:tblpY="245"/>
        <w:tblW w:w="8505" w:type="dxa"/>
        <w:tblLayout w:type="fixed"/>
        <w:tblCellMar>
          <w:left w:w="0" w:type="dxa"/>
          <w:right w:w="0" w:type="dxa"/>
        </w:tblCellMar>
        <w:tblLook w:val="0000"/>
      </w:tblPr>
      <w:tblGrid>
        <w:gridCol w:w="8505"/>
      </w:tblGrid>
      <w:tr w:rsidR="00B70B7F" w:rsidRPr="00187B10">
        <w:trPr>
          <w:cantSplit/>
          <w:trHeight w:hRule="exact" w:val="901"/>
        </w:trPr>
        <w:tc>
          <w:tcPr>
            <w:tcW w:w="8505" w:type="dxa"/>
            <w:vAlign w:val="center"/>
          </w:tcPr>
          <w:p w:rsidR="00B70B7F" w:rsidRPr="00187B10" w:rsidRDefault="005F7548" w:rsidP="00F7482A">
            <w:pPr>
              <w:pStyle w:val="afff6"/>
              <w:spacing w:before="360" w:after="360"/>
              <w:rPr>
                <w:bCs/>
                <w:color w:val="FF0000"/>
                <w:spacing w:val="0"/>
              </w:rPr>
            </w:pPr>
            <w:bookmarkStart w:id="0" w:name="RaacCvMk产品名称01" w:colFirst="0" w:colLast="0"/>
            <w:r w:rsidRPr="00AC0F53">
              <w:rPr>
                <w:rFonts w:hint="eastAsia"/>
                <w:sz w:val="36"/>
                <w:szCs w:val="36"/>
              </w:rPr>
              <w:t>信号处理软件</w:t>
            </w:r>
          </w:p>
        </w:tc>
      </w:tr>
      <w:tr w:rsidR="00B70B7F" w:rsidRPr="00187B10">
        <w:trPr>
          <w:cantSplit/>
          <w:trHeight w:hRule="exact" w:val="877"/>
        </w:trPr>
        <w:tc>
          <w:tcPr>
            <w:tcW w:w="8505" w:type="dxa"/>
            <w:vAlign w:val="center"/>
          </w:tcPr>
          <w:p w:rsidR="00B70B7F" w:rsidRPr="00187B10" w:rsidRDefault="00FE459E" w:rsidP="00DE508A">
            <w:pPr>
              <w:pStyle w:val="afff6"/>
              <w:spacing w:before="360"/>
              <w:rPr>
                <w:bCs/>
                <w:spacing w:val="0"/>
              </w:rPr>
            </w:pPr>
            <w:r w:rsidRPr="00187B10">
              <w:rPr>
                <w:rFonts w:hint="eastAsia"/>
                <w:bCs/>
              </w:rPr>
              <w:t>软件</w:t>
            </w:r>
            <w:r w:rsidR="00DE508A">
              <w:rPr>
                <w:rFonts w:hint="eastAsia"/>
                <w:bCs/>
              </w:rPr>
              <w:t>研制任务书</w:t>
            </w:r>
          </w:p>
        </w:tc>
      </w:tr>
      <w:tr w:rsidR="00B70B7F" w:rsidRPr="00187B10">
        <w:trPr>
          <w:cantSplit/>
          <w:trHeight w:hRule="exact" w:val="877"/>
        </w:trPr>
        <w:tc>
          <w:tcPr>
            <w:tcW w:w="8505" w:type="dxa"/>
            <w:vAlign w:val="center"/>
          </w:tcPr>
          <w:p w:rsidR="00B70B7F" w:rsidRPr="00187B10" w:rsidRDefault="00B70B7F" w:rsidP="00F33795">
            <w:pPr>
              <w:pStyle w:val="afff6"/>
              <w:spacing w:before="360"/>
              <w:rPr>
                <w:bCs/>
                <w:szCs w:val="44"/>
              </w:rPr>
            </w:pPr>
          </w:p>
        </w:tc>
      </w:tr>
      <w:bookmarkEnd w:id="0"/>
    </w:tbl>
    <w:p w:rsidR="00916D13" w:rsidRPr="00187B10" w:rsidRDefault="00916D13" w:rsidP="00916D13">
      <w:pPr>
        <w:pStyle w:val="af7"/>
        <w:ind w:firstLine="480"/>
      </w:pPr>
    </w:p>
    <w:p w:rsidR="00916D13" w:rsidRDefault="00916D13" w:rsidP="00916D13">
      <w:pPr>
        <w:pStyle w:val="af7"/>
        <w:ind w:firstLine="480"/>
      </w:pPr>
    </w:p>
    <w:p w:rsidR="006973E5" w:rsidRDefault="006973E5" w:rsidP="00916D13">
      <w:pPr>
        <w:pStyle w:val="af7"/>
        <w:ind w:firstLine="480"/>
      </w:pPr>
    </w:p>
    <w:p w:rsidR="005A3100" w:rsidRPr="00187B10" w:rsidRDefault="005A3100" w:rsidP="00916D13">
      <w:pPr>
        <w:pStyle w:val="af7"/>
        <w:ind w:firstLine="480"/>
      </w:pPr>
    </w:p>
    <w:p w:rsidR="00B70B7F" w:rsidRPr="00187B10" w:rsidRDefault="00B70B7F" w:rsidP="00FA0645">
      <w:pPr>
        <w:pStyle w:val="af7"/>
        <w:ind w:firstLineChars="83" w:firstLine="199"/>
        <w:sectPr w:rsidR="00B70B7F" w:rsidRPr="00187B10" w:rsidSect="005A3100">
          <w:headerReference w:type="even" r:id="rId8"/>
          <w:headerReference w:type="default" r:id="rId9"/>
          <w:footerReference w:type="even" r:id="rId10"/>
          <w:footerReference w:type="default" r:id="rId11"/>
          <w:headerReference w:type="first" r:id="rId12"/>
          <w:footerReference w:type="first" r:id="rId13"/>
          <w:pgSz w:w="11906" w:h="16838"/>
          <w:pgMar w:top="1276" w:right="1055" w:bottom="284" w:left="2325" w:header="851" w:footer="2494" w:gutter="0"/>
          <w:pgNumType w:start="1"/>
          <w:cols w:space="720"/>
          <w:titlePg/>
          <w:docGrid w:linePitch="388" w:charSpace="873"/>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384"/>
        <w:gridCol w:w="2872"/>
        <w:gridCol w:w="995"/>
        <w:gridCol w:w="3262"/>
      </w:tblGrid>
      <w:tr w:rsidR="00FA0645" w:rsidRPr="0089489A" w:rsidTr="006973E5">
        <w:trPr>
          <w:trHeight w:hRule="exact" w:val="611"/>
          <w:jc w:val="center"/>
        </w:trPr>
        <w:tc>
          <w:tcPr>
            <w:tcW w:w="4256" w:type="dxa"/>
            <w:gridSpan w:val="2"/>
            <w:tcBorders>
              <w:top w:val="single" w:sz="12" w:space="0" w:color="auto"/>
              <w:left w:val="single" w:sz="12"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bookmarkStart w:id="14" w:name="_Toc46802804"/>
            <w:bookmarkEnd w:id="14"/>
            <w:r w:rsidRPr="0089489A">
              <w:rPr>
                <w:rFonts w:ascii="宋体" w:hAnsi="宋体" w:hint="eastAsia"/>
                <w:sz w:val="24"/>
                <w:szCs w:val="24"/>
              </w:rPr>
              <w:lastRenderedPageBreak/>
              <w:t>提出方</w:t>
            </w:r>
          </w:p>
        </w:tc>
        <w:tc>
          <w:tcPr>
            <w:tcW w:w="4257" w:type="dxa"/>
            <w:gridSpan w:val="2"/>
            <w:tcBorders>
              <w:top w:val="single" w:sz="12" w:space="0" w:color="auto"/>
              <w:left w:val="single" w:sz="4" w:space="0" w:color="auto"/>
              <w:bottom w:val="single" w:sz="4" w:space="0" w:color="auto"/>
              <w:right w:val="single" w:sz="12"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r w:rsidRPr="0089489A">
              <w:rPr>
                <w:rFonts w:ascii="宋体" w:hAnsi="宋体" w:hint="eastAsia"/>
                <w:sz w:val="24"/>
                <w:szCs w:val="24"/>
              </w:rPr>
              <w:t>承担方</w:t>
            </w:r>
          </w:p>
        </w:tc>
      </w:tr>
      <w:tr w:rsidR="00FA0645" w:rsidRPr="0089489A" w:rsidTr="006973E5">
        <w:trPr>
          <w:trHeight w:hRule="exact" w:val="611"/>
          <w:jc w:val="center"/>
        </w:trPr>
        <w:tc>
          <w:tcPr>
            <w:tcW w:w="1384" w:type="dxa"/>
            <w:tcBorders>
              <w:top w:val="single" w:sz="4" w:space="0" w:color="auto"/>
              <w:left w:val="single" w:sz="12"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r w:rsidRPr="0089489A">
              <w:rPr>
                <w:rFonts w:ascii="宋体" w:hAnsi="宋体" w:hint="eastAsia"/>
                <w:sz w:val="24"/>
                <w:szCs w:val="24"/>
              </w:rPr>
              <w:t>拟制</w:t>
            </w:r>
          </w:p>
        </w:tc>
        <w:tc>
          <w:tcPr>
            <w:tcW w:w="2872" w:type="dxa"/>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p>
        </w:tc>
        <w:tc>
          <w:tcPr>
            <w:tcW w:w="995" w:type="dxa"/>
            <w:vMerge w:val="restart"/>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r w:rsidRPr="0089489A">
              <w:rPr>
                <w:rFonts w:ascii="宋体" w:hAnsi="宋体" w:hint="eastAsia"/>
                <w:sz w:val="24"/>
                <w:szCs w:val="24"/>
              </w:rPr>
              <w:t>会签</w:t>
            </w:r>
          </w:p>
        </w:tc>
        <w:tc>
          <w:tcPr>
            <w:tcW w:w="3262" w:type="dxa"/>
            <w:tcBorders>
              <w:top w:val="single" w:sz="4" w:space="0" w:color="auto"/>
              <w:left w:val="single" w:sz="4" w:space="0" w:color="auto"/>
              <w:bottom w:val="single" w:sz="4" w:space="0" w:color="auto"/>
              <w:right w:val="single" w:sz="12" w:space="0" w:color="auto"/>
            </w:tcBorders>
            <w:vAlign w:val="center"/>
            <w:hideMark/>
          </w:tcPr>
          <w:p w:rsidR="00FA0645" w:rsidRPr="0089489A" w:rsidRDefault="00FA0645" w:rsidP="00133247">
            <w:pPr>
              <w:tabs>
                <w:tab w:val="left" w:pos="3444"/>
              </w:tabs>
              <w:spacing w:before="156" w:after="156"/>
              <w:jc w:val="center"/>
              <w:rPr>
                <w:rFonts w:ascii="宋体" w:hAnsi="宋体"/>
                <w:sz w:val="24"/>
                <w:szCs w:val="24"/>
              </w:rPr>
            </w:pPr>
          </w:p>
        </w:tc>
      </w:tr>
      <w:tr w:rsidR="00FA0645" w:rsidRPr="0089489A" w:rsidTr="006973E5">
        <w:trPr>
          <w:trHeight w:hRule="exact" w:val="611"/>
          <w:jc w:val="center"/>
        </w:trPr>
        <w:tc>
          <w:tcPr>
            <w:tcW w:w="1384" w:type="dxa"/>
            <w:tcBorders>
              <w:top w:val="single" w:sz="4" w:space="0" w:color="auto"/>
              <w:left w:val="single" w:sz="12"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r w:rsidRPr="0089489A">
              <w:rPr>
                <w:rFonts w:ascii="宋体" w:hAnsi="宋体" w:hint="eastAsia"/>
                <w:sz w:val="24"/>
                <w:szCs w:val="24"/>
              </w:rPr>
              <w:t>校对</w:t>
            </w:r>
          </w:p>
        </w:tc>
        <w:tc>
          <w:tcPr>
            <w:tcW w:w="2872" w:type="dxa"/>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p>
        </w:tc>
        <w:tc>
          <w:tcPr>
            <w:tcW w:w="995" w:type="dxa"/>
            <w:vMerge/>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widowControl/>
              <w:jc w:val="left"/>
              <w:rPr>
                <w:rFonts w:ascii="宋体" w:hAnsi="宋体"/>
                <w:sz w:val="24"/>
                <w:szCs w:val="24"/>
              </w:rPr>
            </w:pPr>
          </w:p>
        </w:tc>
        <w:tc>
          <w:tcPr>
            <w:tcW w:w="3262" w:type="dxa"/>
            <w:tcBorders>
              <w:top w:val="single" w:sz="4" w:space="0" w:color="auto"/>
              <w:left w:val="single" w:sz="4" w:space="0" w:color="auto"/>
              <w:bottom w:val="single" w:sz="4" w:space="0" w:color="auto"/>
              <w:right w:val="single" w:sz="12" w:space="0" w:color="auto"/>
            </w:tcBorders>
            <w:vAlign w:val="center"/>
          </w:tcPr>
          <w:p w:rsidR="00FA0645" w:rsidRPr="0089489A" w:rsidRDefault="00FA0645">
            <w:pPr>
              <w:tabs>
                <w:tab w:val="left" w:pos="3444"/>
              </w:tabs>
              <w:spacing w:before="156" w:after="156"/>
              <w:jc w:val="center"/>
              <w:rPr>
                <w:rFonts w:ascii="宋体" w:hAnsi="宋体"/>
                <w:sz w:val="24"/>
                <w:szCs w:val="24"/>
              </w:rPr>
            </w:pPr>
          </w:p>
        </w:tc>
      </w:tr>
      <w:tr w:rsidR="00FA0645" w:rsidRPr="0089489A" w:rsidTr="006973E5">
        <w:trPr>
          <w:trHeight w:hRule="exact" w:val="611"/>
          <w:jc w:val="center"/>
        </w:trPr>
        <w:tc>
          <w:tcPr>
            <w:tcW w:w="1384" w:type="dxa"/>
            <w:tcBorders>
              <w:top w:val="single" w:sz="4" w:space="0" w:color="auto"/>
              <w:left w:val="single" w:sz="12"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r w:rsidRPr="0089489A">
              <w:rPr>
                <w:rFonts w:ascii="宋体" w:hAnsi="宋体" w:hint="eastAsia"/>
                <w:sz w:val="24"/>
                <w:szCs w:val="24"/>
              </w:rPr>
              <w:t>审核</w:t>
            </w:r>
          </w:p>
        </w:tc>
        <w:tc>
          <w:tcPr>
            <w:tcW w:w="2872" w:type="dxa"/>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p>
        </w:tc>
        <w:tc>
          <w:tcPr>
            <w:tcW w:w="995" w:type="dxa"/>
            <w:vMerge/>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widowControl/>
              <w:jc w:val="left"/>
              <w:rPr>
                <w:rFonts w:ascii="宋体" w:hAnsi="宋体"/>
                <w:sz w:val="24"/>
                <w:szCs w:val="24"/>
              </w:rPr>
            </w:pPr>
          </w:p>
        </w:tc>
        <w:tc>
          <w:tcPr>
            <w:tcW w:w="3262" w:type="dxa"/>
            <w:tcBorders>
              <w:top w:val="single" w:sz="4" w:space="0" w:color="auto"/>
              <w:left w:val="single" w:sz="4" w:space="0" w:color="auto"/>
              <w:bottom w:val="single" w:sz="4" w:space="0" w:color="auto"/>
              <w:right w:val="single" w:sz="12" w:space="0" w:color="auto"/>
            </w:tcBorders>
            <w:vAlign w:val="center"/>
          </w:tcPr>
          <w:p w:rsidR="00FA0645" w:rsidRPr="0089489A" w:rsidRDefault="00FA0645">
            <w:pPr>
              <w:tabs>
                <w:tab w:val="left" w:pos="3444"/>
              </w:tabs>
              <w:spacing w:before="156" w:after="156"/>
              <w:jc w:val="center"/>
              <w:rPr>
                <w:rFonts w:ascii="宋体" w:hAnsi="宋体"/>
                <w:sz w:val="24"/>
                <w:szCs w:val="24"/>
              </w:rPr>
            </w:pPr>
          </w:p>
        </w:tc>
      </w:tr>
      <w:tr w:rsidR="00FA0645" w:rsidRPr="0089489A" w:rsidTr="006973E5">
        <w:trPr>
          <w:trHeight w:hRule="exact" w:val="611"/>
          <w:jc w:val="center"/>
        </w:trPr>
        <w:tc>
          <w:tcPr>
            <w:tcW w:w="1384" w:type="dxa"/>
            <w:tcBorders>
              <w:top w:val="single" w:sz="4" w:space="0" w:color="auto"/>
              <w:left w:val="single" w:sz="12"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bookmarkStart w:id="15" w:name="RaacCvMk承担单位会签0101" w:colFirst="3" w:colLast="3"/>
            <w:r w:rsidRPr="0089489A">
              <w:rPr>
                <w:rFonts w:ascii="宋体" w:hAnsi="宋体" w:hint="eastAsia"/>
                <w:sz w:val="24"/>
                <w:szCs w:val="24"/>
              </w:rPr>
              <w:t>技术会签</w:t>
            </w:r>
          </w:p>
        </w:tc>
        <w:tc>
          <w:tcPr>
            <w:tcW w:w="2872" w:type="dxa"/>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p>
        </w:tc>
        <w:tc>
          <w:tcPr>
            <w:tcW w:w="995" w:type="dxa"/>
            <w:vMerge/>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widowControl/>
              <w:jc w:val="left"/>
              <w:rPr>
                <w:rFonts w:ascii="宋体" w:hAnsi="宋体"/>
                <w:sz w:val="24"/>
                <w:szCs w:val="24"/>
              </w:rPr>
            </w:pPr>
          </w:p>
        </w:tc>
        <w:tc>
          <w:tcPr>
            <w:tcW w:w="3262" w:type="dxa"/>
            <w:tcBorders>
              <w:top w:val="single" w:sz="4" w:space="0" w:color="auto"/>
              <w:left w:val="single" w:sz="4" w:space="0" w:color="auto"/>
              <w:bottom w:val="single" w:sz="4" w:space="0" w:color="auto"/>
              <w:right w:val="single" w:sz="12" w:space="0" w:color="auto"/>
            </w:tcBorders>
            <w:vAlign w:val="center"/>
          </w:tcPr>
          <w:p w:rsidR="00FA0645" w:rsidRPr="0089489A" w:rsidRDefault="00FA0645">
            <w:pPr>
              <w:tabs>
                <w:tab w:val="left" w:pos="3444"/>
              </w:tabs>
              <w:spacing w:before="156" w:after="156"/>
              <w:jc w:val="center"/>
              <w:rPr>
                <w:rFonts w:ascii="宋体" w:hAnsi="宋体"/>
                <w:sz w:val="24"/>
                <w:szCs w:val="24"/>
              </w:rPr>
            </w:pPr>
          </w:p>
        </w:tc>
      </w:tr>
      <w:tr w:rsidR="00FA0645" w:rsidRPr="0089489A" w:rsidTr="006973E5">
        <w:trPr>
          <w:trHeight w:hRule="exact" w:val="611"/>
          <w:jc w:val="center"/>
        </w:trPr>
        <w:tc>
          <w:tcPr>
            <w:tcW w:w="1384" w:type="dxa"/>
            <w:tcBorders>
              <w:top w:val="single" w:sz="4" w:space="0" w:color="auto"/>
              <w:left w:val="single" w:sz="12"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bookmarkStart w:id="16" w:name="RaacCvMk承担单位会签0201" w:colFirst="3" w:colLast="3"/>
            <w:bookmarkEnd w:id="15"/>
            <w:r w:rsidRPr="0089489A">
              <w:rPr>
                <w:rFonts w:ascii="宋体" w:hAnsi="宋体" w:hint="eastAsia"/>
                <w:sz w:val="24"/>
                <w:szCs w:val="24"/>
              </w:rPr>
              <w:t>技术会签</w:t>
            </w:r>
          </w:p>
        </w:tc>
        <w:tc>
          <w:tcPr>
            <w:tcW w:w="2872" w:type="dxa"/>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p>
        </w:tc>
        <w:tc>
          <w:tcPr>
            <w:tcW w:w="995" w:type="dxa"/>
            <w:vMerge/>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widowControl/>
              <w:jc w:val="left"/>
              <w:rPr>
                <w:rFonts w:ascii="宋体" w:hAnsi="宋体"/>
                <w:sz w:val="24"/>
                <w:szCs w:val="24"/>
              </w:rPr>
            </w:pPr>
          </w:p>
        </w:tc>
        <w:tc>
          <w:tcPr>
            <w:tcW w:w="3262" w:type="dxa"/>
            <w:tcBorders>
              <w:top w:val="single" w:sz="4" w:space="0" w:color="auto"/>
              <w:left w:val="single" w:sz="4" w:space="0" w:color="auto"/>
              <w:bottom w:val="single" w:sz="4" w:space="0" w:color="auto"/>
              <w:right w:val="single" w:sz="12" w:space="0" w:color="auto"/>
            </w:tcBorders>
            <w:vAlign w:val="center"/>
          </w:tcPr>
          <w:p w:rsidR="00FA0645" w:rsidRPr="0089489A" w:rsidRDefault="00FA0645">
            <w:pPr>
              <w:tabs>
                <w:tab w:val="left" w:pos="3444"/>
              </w:tabs>
              <w:spacing w:before="156" w:after="156"/>
              <w:jc w:val="center"/>
              <w:rPr>
                <w:rFonts w:ascii="宋体" w:hAnsi="宋体"/>
                <w:sz w:val="24"/>
                <w:szCs w:val="24"/>
              </w:rPr>
            </w:pPr>
          </w:p>
        </w:tc>
      </w:tr>
      <w:tr w:rsidR="00FA0645" w:rsidRPr="0089489A" w:rsidTr="006973E5">
        <w:trPr>
          <w:trHeight w:hRule="exact" w:val="611"/>
          <w:jc w:val="center"/>
        </w:trPr>
        <w:tc>
          <w:tcPr>
            <w:tcW w:w="1384" w:type="dxa"/>
            <w:tcBorders>
              <w:top w:val="single" w:sz="4" w:space="0" w:color="auto"/>
              <w:left w:val="single" w:sz="12"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bookmarkStart w:id="17" w:name="RaacCvMk承担单位会签0301" w:colFirst="3" w:colLast="3"/>
            <w:bookmarkEnd w:id="16"/>
            <w:r w:rsidRPr="0089489A">
              <w:rPr>
                <w:rFonts w:ascii="宋体" w:hAnsi="宋体" w:hint="eastAsia"/>
                <w:sz w:val="24"/>
                <w:szCs w:val="24"/>
              </w:rPr>
              <w:t>技术会签</w:t>
            </w:r>
          </w:p>
        </w:tc>
        <w:tc>
          <w:tcPr>
            <w:tcW w:w="2872" w:type="dxa"/>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p>
        </w:tc>
        <w:tc>
          <w:tcPr>
            <w:tcW w:w="995" w:type="dxa"/>
            <w:vMerge/>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widowControl/>
              <w:jc w:val="left"/>
              <w:rPr>
                <w:rFonts w:ascii="宋体" w:hAnsi="宋体"/>
                <w:sz w:val="24"/>
                <w:szCs w:val="24"/>
              </w:rPr>
            </w:pPr>
          </w:p>
        </w:tc>
        <w:tc>
          <w:tcPr>
            <w:tcW w:w="3262" w:type="dxa"/>
            <w:tcBorders>
              <w:top w:val="single" w:sz="4" w:space="0" w:color="auto"/>
              <w:left w:val="single" w:sz="4" w:space="0" w:color="auto"/>
              <w:bottom w:val="single" w:sz="4" w:space="0" w:color="auto"/>
              <w:right w:val="single" w:sz="12" w:space="0" w:color="auto"/>
            </w:tcBorders>
            <w:vAlign w:val="center"/>
          </w:tcPr>
          <w:p w:rsidR="00FA0645" w:rsidRPr="0089489A" w:rsidRDefault="00FA0645">
            <w:pPr>
              <w:tabs>
                <w:tab w:val="left" w:pos="3444"/>
              </w:tabs>
              <w:spacing w:before="156" w:after="156"/>
              <w:jc w:val="center"/>
              <w:rPr>
                <w:rFonts w:ascii="宋体" w:hAnsi="宋体"/>
                <w:sz w:val="24"/>
                <w:szCs w:val="24"/>
              </w:rPr>
            </w:pPr>
          </w:p>
        </w:tc>
      </w:tr>
      <w:tr w:rsidR="00FA0645" w:rsidRPr="0089489A" w:rsidTr="006973E5">
        <w:trPr>
          <w:trHeight w:hRule="exact" w:val="611"/>
          <w:jc w:val="center"/>
        </w:trPr>
        <w:tc>
          <w:tcPr>
            <w:tcW w:w="1384" w:type="dxa"/>
            <w:tcBorders>
              <w:top w:val="single" w:sz="4" w:space="0" w:color="auto"/>
              <w:left w:val="single" w:sz="12"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bookmarkStart w:id="18" w:name="RaacCvMk承担单位会签0401" w:colFirst="3" w:colLast="3"/>
            <w:bookmarkEnd w:id="17"/>
            <w:r w:rsidRPr="0089489A">
              <w:rPr>
                <w:rFonts w:ascii="宋体" w:hAnsi="宋体" w:hint="eastAsia"/>
                <w:sz w:val="24"/>
                <w:szCs w:val="24"/>
              </w:rPr>
              <w:t>技术会签</w:t>
            </w:r>
          </w:p>
        </w:tc>
        <w:tc>
          <w:tcPr>
            <w:tcW w:w="2872" w:type="dxa"/>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p>
        </w:tc>
        <w:tc>
          <w:tcPr>
            <w:tcW w:w="995" w:type="dxa"/>
            <w:vMerge/>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widowControl/>
              <w:jc w:val="left"/>
              <w:rPr>
                <w:rFonts w:ascii="宋体" w:hAnsi="宋体"/>
                <w:sz w:val="24"/>
                <w:szCs w:val="24"/>
              </w:rPr>
            </w:pPr>
          </w:p>
        </w:tc>
        <w:tc>
          <w:tcPr>
            <w:tcW w:w="3262" w:type="dxa"/>
            <w:tcBorders>
              <w:top w:val="single" w:sz="4" w:space="0" w:color="auto"/>
              <w:left w:val="single" w:sz="4" w:space="0" w:color="auto"/>
              <w:bottom w:val="single" w:sz="4" w:space="0" w:color="auto"/>
              <w:right w:val="single" w:sz="12" w:space="0" w:color="auto"/>
            </w:tcBorders>
            <w:vAlign w:val="center"/>
          </w:tcPr>
          <w:p w:rsidR="00FA0645" w:rsidRPr="0089489A" w:rsidRDefault="00FA0645">
            <w:pPr>
              <w:tabs>
                <w:tab w:val="left" w:pos="3444"/>
              </w:tabs>
              <w:spacing w:before="156" w:after="156"/>
              <w:jc w:val="center"/>
              <w:rPr>
                <w:rFonts w:ascii="宋体" w:hAnsi="宋体"/>
                <w:sz w:val="24"/>
                <w:szCs w:val="24"/>
              </w:rPr>
            </w:pPr>
          </w:p>
        </w:tc>
      </w:tr>
      <w:tr w:rsidR="00FA0645" w:rsidRPr="0089489A" w:rsidTr="006973E5">
        <w:trPr>
          <w:trHeight w:hRule="exact" w:val="611"/>
          <w:jc w:val="center"/>
        </w:trPr>
        <w:tc>
          <w:tcPr>
            <w:tcW w:w="1384" w:type="dxa"/>
            <w:tcBorders>
              <w:top w:val="single" w:sz="4" w:space="0" w:color="auto"/>
              <w:left w:val="single" w:sz="12"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bookmarkStart w:id="19" w:name="RaacCvMk承担单位会签0501" w:colFirst="3" w:colLast="3"/>
            <w:bookmarkStart w:id="20" w:name="RaacCvMk会签签署0501" w:colFirst="1" w:colLast="1"/>
            <w:bookmarkEnd w:id="18"/>
            <w:r w:rsidRPr="0089489A">
              <w:rPr>
                <w:rFonts w:ascii="宋体" w:hAnsi="宋体" w:hint="eastAsia"/>
                <w:sz w:val="24"/>
                <w:szCs w:val="24"/>
              </w:rPr>
              <w:t>技术会签</w:t>
            </w:r>
          </w:p>
        </w:tc>
        <w:tc>
          <w:tcPr>
            <w:tcW w:w="2872" w:type="dxa"/>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p>
        </w:tc>
        <w:tc>
          <w:tcPr>
            <w:tcW w:w="995" w:type="dxa"/>
            <w:vMerge/>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widowControl/>
              <w:jc w:val="left"/>
              <w:rPr>
                <w:rFonts w:ascii="宋体" w:hAnsi="宋体"/>
                <w:sz w:val="24"/>
                <w:szCs w:val="24"/>
              </w:rPr>
            </w:pPr>
          </w:p>
        </w:tc>
        <w:tc>
          <w:tcPr>
            <w:tcW w:w="3262" w:type="dxa"/>
            <w:tcBorders>
              <w:top w:val="single" w:sz="4" w:space="0" w:color="auto"/>
              <w:left w:val="single" w:sz="4" w:space="0" w:color="auto"/>
              <w:bottom w:val="single" w:sz="4" w:space="0" w:color="auto"/>
              <w:right w:val="single" w:sz="12" w:space="0" w:color="auto"/>
            </w:tcBorders>
            <w:vAlign w:val="center"/>
          </w:tcPr>
          <w:p w:rsidR="00FA0645" w:rsidRPr="0089489A" w:rsidRDefault="00FA0645">
            <w:pPr>
              <w:tabs>
                <w:tab w:val="left" w:pos="3444"/>
              </w:tabs>
              <w:spacing w:before="156" w:after="156"/>
              <w:jc w:val="center"/>
              <w:rPr>
                <w:rFonts w:ascii="宋体" w:hAnsi="宋体"/>
                <w:sz w:val="24"/>
                <w:szCs w:val="24"/>
              </w:rPr>
            </w:pPr>
          </w:p>
        </w:tc>
      </w:tr>
      <w:tr w:rsidR="00FA0645" w:rsidRPr="0089489A" w:rsidTr="006973E5">
        <w:trPr>
          <w:trHeight w:hRule="exact" w:val="611"/>
          <w:jc w:val="center"/>
        </w:trPr>
        <w:tc>
          <w:tcPr>
            <w:tcW w:w="1384" w:type="dxa"/>
            <w:tcBorders>
              <w:top w:val="single" w:sz="4" w:space="0" w:color="auto"/>
              <w:left w:val="single" w:sz="12"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bookmarkStart w:id="21" w:name="RaacCvMk承担单位会签0601" w:colFirst="3" w:colLast="3"/>
            <w:bookmarkStart w:id="22" w:name="RaacCvMk会签签署0601" w:colFirst="1" w:colLast="1"/>
            <w:bookmarkEnd w:id="19"/>
            <w:bookmarkEnd w:id="20"/>
            <w:r w:rsidRPr="0089489A">
              <w:rPr>
                <w:rFonts w:ascii="宋体" w:hAnsi="宋体" w:hint="eastAsia"/>
                <w:sz w:val="24"/>
                <w:szCs w:val="24"/>
              </w:rPr>
              <w:t>技术会签</w:t>
            </w:r>
          </w:p>
        </w:tc>
        <w:tc>
          <w:tcPr>
            <w:tcW w:w="2872" w:type="dxa"/>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p>
        </w:tc>
        <w:tc>
          <w:tcPr>
            <w:tcW w:w="995" w:type="dxa"/>
            <w:vMerge/>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widowControl/>
              <w:jc w:val="left"/>
              <w:rPr>
                <w:rFonts w:ascii="宋体" w:hAnsi="宋体"/>
                <w:sz w:val="24"/>
                <w:szCs w:val="24"/>
              </w:rPr>
            </w:pPr>
          </w:p>
        </w:tc>
        <w:tc>
          <w:tcPr>
            <w:tcW w:w="3262" w:type="dxa"/>
            <w:tcBorders>
              <w:top w:val="single" w:sz="4" w:space="0" w:color="auto"/>
              <w:left w:val="single" w:sz="4" w:space="0" w:color="auto"/>
              <w:bottom w:val="single" w:sz="4" w:space="0" w:color="auto"/>
              <w:right w:val="single" w:sz="12" w:space="0" w:color="auto"/>
            </w:tcBorders>
            <w:vAlign w:val="center"/>
          </w:tcPr>
          <w:p w:rsidR="00FA0645" w:rsidRPr="0089489A" w:rsidRDefault="00FA0645">
            <w:pPr>
              <w:tabs>
                <w:tab w:val="left" w:pos="3444"/>
              </w:tabs>
              <w:spacing w:before="156" w:after="156"/>
              <w:jc w:val="center"/>
              <w:rPr>
                <w:rFonts w:ascii="宋体" w:hAnsi="宋体"/>
                <w:sz w:val="24"/>
                <w:szCs w:val="24"/>
              </w:rPr>
            </w:pPr>
          </w:p>
        </w:tc>
      </w:tr>
      <w:tr w:rsidR="00FA0645" w:rsidRPr="0089489A" w:rsidTr="006973E5">
        <w:trPr>
          <w:trHeight w:hRule="exact" w:val="611"/>
          <w:jc w:val="center"/>
        </w:trPr>
        <w:tc>
          <w:tcPr>
            <w:tcW w:w="1384" w:type="dxa"/>
            <w:tcBorders>
              <w:top w:val="single" w:sz="4" w:space="0" w:color="auto"/>
              <w:left w:val="single" w:sz="12"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bookmarkStart w:id="23" w:name="RaacCvMk承担单位会签0701" w:colFirst="3" w:colLast="3"/>
            <w:bookmarkStart w:id="24" w:name="RaacCvMk会签签署0701" w:colFirst="1" w:colLast="1"/>
            <w:bookmarkEnd w:id="21"/>
            <w:bookmarkEnd w:id="22"/>
            <w:r w:rsidRPr="0089489A">
              <w:rPr>
                <w:rFonts w:ascii="宋体" w:hAnsi="宋体" w:hint="eastAsia"/>
                <w:sz w:val="24"/>
                <w:szCs w:val="24"/>
              </w:rPr>
              <w:t>技术会签</w:t>
            </w:r>
          </w:p>
        </w:tc>
        <w:tc>
          <w:tcPr>
            <w:tcW w:w="2872" w:type="dxa"/>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p>
        </w:tc>
        <w:tc>
          <w:tcPr>
            <w:tcW w:w="995" w:type="dxa"/>
            <w:vMerge/>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widowControl/>
              <w:jc w:val="left"/>
              <w:rPr>
                <w:rFonts w:ascii="宋体" w:hAnsi="宋体"/>
                <w:sz w:val="24"/>
                <w:szCs w:val="24"/>
              </w:rPr>
            </w:pPr>
          </w:p>
        </w:tc>
        <w:tc>
          <w:tcPr>
            <w:tcW w:w="3262" w:type="dxa"/>
            <w:tcBorders>
              <w:top w:val="single" w:sz="4" w:space="0" w:color="auto"/>
              <w:left w:val="single" w:sz="4" w:space="0" w:color="auto"/>
              <w:bottom w:val="single" w:sz="4" w:space="0" w:color="auto"/>
              <w:right w:val="single" w:sz="12" w:space="0" w:color="auto"/>
            </w:tcBorders>
            <w:vAlign w:val="center"/>
          </w:tcPr>
          <w:p w:rsidR="00FA0645" w:rsidRPr="0089489A" w:rsidRDefault="00FA0645">
            <w:pPr>
              <w:tabs>
                <w:tab w:val="left" w:pos="3444"/>
              </w:tabs>
              <w:spacing w:before="156" w:after="156"/>
              <w:jc w:val="center"/>
              <w:rPr>
                <w:rFonts w:ascii="宋体" w:hAnsi="宋体"/>
                <w:sz w:val="24"/>
                <w:szCs w:val="24"/>
              </w:rPr>
            </w:pPr>
          </w:p>
        </w:tc>
      </w:tr>
      <w:tr w:rsidR="00FA0645" w:rsidRPr="0089489A" w:rsidTr="006973E5">
        <w:trPr>
          <w:trHeight w:hRule="exact" w:val="611"/>
          <w:jc w:val="center"/>
        </w:trPr>
        <w:tc>
          <w:tcPr>
            <w:tcW w:w="1384" w:type="dxa"/>
            <w:tcBorders>
              <w:top w:val="single" w:sz="4" w:space="0" w:color="auto"/>
              <w:left w:val="single" w:sz="12"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bookmarkStart w:id="25" w:name="RaacCvMk质量会签01" w:colFirst="1" w:colLast="1"/>
            <w:bookmarkEnd w:id="23"/>
            <w:bookmarkEnd w:id="24"/>
            <w:r w:rsidRPr="0089489A">
              <w:rPr>
                <w:rFonts w:ascii="宋体" w:hAnsi="宋体" w:hint="eastAsia"/>
                <w:sz w:val="24"/>
                <w:szCs w:val="24"/>
              </w:rPr>
              <w:t>质量会签</w:t>
            </w:r>
          </w:p>
        </w:tc>
        <w:tc>
          <w:tcPr>
            <w:tcW w:w="2872" w:type="dxa"/>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p>
        </w:tc>
        <w:tc>
          <w:tcPr>
            <w:tcW w:w="995" w:type="dxa"/>
            <w:vMerge/>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widowControl/>
              <w:jc w:val="left"/>
              <w:rPr>
                <w:rFonts w:ascii="宋体" w:hAnsi="宋体"/>
                <w:sz w:val="24"/>
                <w:szCs w:val="24"/>
              </w:rPr>
            </w:pPr>
          </w:p>
        </w:tc>
        <w:tc>
          <w:tcPr>
            <w:tcW w:w="3262" w:type="dxa"/>
            <w:tcBorders>
              <w:top w:val="single" w:sz="4" w:space="0" w:color="auto"/>
              <w:left w:val="single" w:sz="4" w:space="0" w:color="auto"/>
              <w:bottom w:val="single" w:sz="4" w:space="0" w:color="auto"/>
              <w:right w:val="single" w:sz="12" w:space="0" w:color="auto"/>
            </w:tcBorders>
            <w:vAlign w:val="center"/>
          </w:tcPr>
          <w:p w:rsidR="00FA0645" w:rsidRPr="0089489A" w:rsidRDefault="00FA0645">
            <w:pPr>
              <w:tabs>
                <w:tab w:val="left" w:pos="3444"/>
              </w:tabs>
              <w:spacing w:before="156" w:after="156"/>
              <w:jc w:val="center"/>
              <w:rPr>
                <w:rFonts w:ascii="宋体" w:hAnsi="宋体"/>
                <w:sz w:val="24"/>
                <w:szCs w:val="24"/>
              </w:rPr>
            </w:pPr>
          </w:p>
        </w:tc>
      </w:tr>
      <w:tr w:rsidR="00FA0645" w:rsidRPr="0089489A" w:rsidTr="006973E5">
        <w:trPr>
          <w:trHeight w:hRule="exact" w:val="611"/>
          <w:jc w:val="center"/>
        </w:trPr>
        <w:tc>
          <w:tcPr>
            <w:tcW w:w="1384" w:type="dxa"/>
            <w:tcBorders>
              <w:top w:val="single" w:sz="4" w:space="0" w:color="auto"/>
              <w:left w:val="single" w:sz="12"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bookmarkStart w:id="26" w:name="RaacCvMk顾客会签01" w:colFirst="1" w:colLast="1"/>
            <w:bookmarkEnd w:id="25"/>
            <w:r w:rsidRPr="0089489A">
              <w:rPr>
                <w:rFonts w:ascii="宋体" w:hAnsi="宋体" w:hint="eastAsia"/>
                <w:sz w:val="24"/>
                <w:szCs w:val="24"/>
              </w:rPr>
              <w:t>顾客会签</w:t>
            </w:r>
          </w:p>
        </w:tc>
        <w:tc>
          <w:tcPr>
            <w:tcW w:w="2872" w:type="dxa"/>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rsidP="004174F3">
            <w:pPr>
              <w:tabs>
                <w:tab w:val="left" w:pos="3444"/>
              </w:tabs>
              <w:spacing w:before="156" w:after="156"/>
              <w:jc w:val="center"/>
              <w:rPr>
                <w:rFonts w:ascii="宋体" w:hAnsi="宋体"/>
                <w:sz w:val="24"/>
                <w:szCs w:val="24"/>
              </w:rPr>
            </w:pPr>
          </w:p>
        </w:tc>
        <w:tc>
          <w:tcPr>
            <w:tcW w:w="995" w:type="dxa"/>
            <w:vMerge/>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widowControl/>
              <w:jc w:val="left"/>
              <w:rPr>
                <w:rFonts w:ascii="宋体" w:hAnsi="宋体"/>
                <w:sz w:val="24"/>
                <w:szCs w:val="24"/>
              </w:rPr>
            </w:pPr>
          </w:p>
        </w:tc>
        <w:tc>
          <w:tcPr>
            <w:tcW w:w="3262" w:type="dxa"/>
            <w:tcBorders>
              <w:top w:val="single" w:sz="4" w:space="0" w:color="auto"/>
              <w:left w:val="single" w:sz="4" w:space="0" w:color="auto"/>
              <w:bottom w:val="single" w:sz="4" w:space="0" w:color="auto"/>
              <w:right w:val="single" w:sz="12" w:space="0" w:color="auto"/>
            </w:tcBorders>
            <w:vAlign w:val="center"/>
          </w:tcPr>
          <w:p w:rsidR="00FA0645" w:rsidRPr="0089489A" w:rsidRDefault="00FA0645">
            <w:pPr>
              <w:tabs>
                <w:tab w:val="left" w:pos="3444"/>
              </w:tabs>
              <w:spacing w:before="156" w:after="156"/>
              <w:jc w:val="center"/>
              <w:rPr>
                <w:rFonts w:ascii="宋体" w:hAnsi="宋体"/>
                <w:sz w:val="24"/>
                <w:szCs w:val="24"/>
              </w:rPr>
            </w:pPr>
          </w:p>
        </w:tc>
      </w:tr>
      <w:bookmarkEnd w:id="26"/>
      <w:tr w:rsidR="00FA0645" w:rsidRPr="0089489A" w:rsidTr="006973E5">
        <w:trPr>
          <w:trHeight w:hRule="exact" w:val="611"/>
          <w:jc w:val="center"/>
        </w:trPr>
        <w:tc>
          <w:tcPr>
            <w:tcW w:w="1384" w:type="dxa"/>
            <w:tcBorders>
              <w:top w:val="single" w:sz="4" w:space="0" w:color="auto"/>
              <w:left w:val="single" w:sz="12"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r w:rsidRPr="0089489A">
              <w:rPr>
                <w:rFonts w:ascii="宋体" w:hAnsi="宋体" w:hint="eastAsia"/>
                <w:sz w:val="24"/>
                <w:szCs w:val="24"/>
              </w:rPr>
              <w:t>标审</w:t>
            </w:r>
          </w:p>
        </w:tc>
        <w:tc>
          <w:tcPr>
            <w:tcW w:w="2872" w:type="dxa"/>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tabs>
                <w:tab w:val="left" w:pos="3444"/>
              </w:tabs>
              <w:spacing w:before="156" w:after="156"/>
              <w:jc w:val="center"/>
              <w:rPr>
                <w:rFonts w:ascii="宋体" w:hAnsi="宋体"/>
                <w:sz w:val="24"/>
                <w:szCs w:val="24"/>
              </w:rPr>
            </w:pPr>
          </w:p>
        </w:tc>
        <w:tc>
          <w:tcPr>
            <w:tcW w:w="995" w:type="dxa"/>
            <w:vMerge/>
            <w:tcBorders>
              <w:top w:val="single" w:sz="4" w:space="0" w:color="auto"/>
              <w:left w:val="single" w:sz="4" w:space="0" w:color="auto"/>
              <w:bottom w:val="single" w:sz="4" w:space="0" w:color="auto"/>
              <w:right w:val="single" w:sz="4" w:space="0" w:color="auto"/>
            </w:tcBorders>
            <w:vAlign w:val="center"/>
            <w:hideMark/>
          </w:tcPr>
          <w:p w:rsidR="00FA0645" w:rsidRPr="0089489A" w:rsidRDefault="00FA0645">
            <w:pPr>
              <w:widowControl/>
              <w:jc w:val="left"/>
              <w:rPr>
                <w:rFonts w:ascii="宋体" w:hAnsi="宋体"/>
                <w:sz w:val="24"/>
                <w:szCs w:val="24"/>
              </w:rPr>
            </w:pPr>
          </w:p>
        </w:tc>
        <w:tc>
          <w:tcPr>
            <w:tcW w:w="3262" w:type="dxa"/>
            <w:tcBorders>
              <w:top w:val="single" w:sz="4" w:space="0" w:color="auto"/>
              <w:left w:val="single" w:sz="4" w:space="0" w:color="auto"/>
              <w:bottom w:val="single" w:sz="4" w:space="0" w:color="auto"/>
              <w:right w:val="single" w:sz="12" w:space="0" w:color="auto"/>
            </w:tcBorders>
            <w:vAlign w:val="center"/>
          </w:tcPr>
          <w:p w:rsidR="00FA0645" w:rsidRPr="0089489A" w:rsidRDefault="00FA0645">
            <w:pPr>
              <w:tabs>
                <w:tab w:val="left" w:pos="3444"/>
              </w:tabs>
              <w:spacing w:before="156" w:after="156"/>
              <w:jc w:val="center"/>
              <w:rPr>
                <w:rFonts w:ascii="宋体" w:hAnsi="宋体"/>
                <w:sz w:val="24"/>
                <w:szCs w:val="24"/>
              </w:rPr>
            </w:pPr>
          </w:p>
        </w:tc>
      </w:tr>
      <w:tr w:rsidR="00FA0645" w:rsidRPr="0089489A" w:rsidTr="006973E5">
        <w:trPr>
          <w:trHeight w:val="323"/>
          <w:jc w:val="center"/>
        </w:trPr>
        <w:tc>
          <w:tcPr>
            <w:tcW w:w="4256" w:type="dxa"/>
            <w:gridSpan w:val="2"/>
            <w:tcBorders>
              <w:top w:val="single" w:sz="4" w:space="0" w:color="auto"/>
              <w:left w:val="single" w:sz="12" w:space="0" w:color="auto"/>
              <w:bottom w:val="nil"/>
              <w:right w:val="single" w:sz="4" w:space="0" w:color="auto"/>
            </w:tcBorders>
            <w:hideMark/>
          </w:tcPr>
          <w:p w:rsidR="00FA0645" w:rsidRPr="0089489A" w:rsidRDefault="00FA0645" w:rsidP="0089489A">
            <w:pPr>
              <w:tabs>
                <w:tab w:val="left" w:pos="3444"/>
              </w:tabs>
              <w:spacing w:line="400" w:lineRule="exact"/>
              <w:ind w:firstLineChars="100" w:firstLine="240"/>
              <w:rPr>
                <w:rFonts w:ascii="宋体" w:hAnsi="宋体"/>
                <w:sz w:val="24"/>
                <w:szCs w:val="24"/>
              </w:rPr>
            </w:pPr>
            <w:r w:rsidRPr="0089489A">
              <w:rPr>
                <w:rFonts w:ascii="宋体" w:hAnsi="宋体" w:hint="eastAsia"/>
                <w:sz w:val="24"/>
                <w:szCs w:val="24"/>
              </w:rPr>
              <w:t>批准</w:t>
            </w:r>
          </w:p>
        </w:tc>
        <w:tc>
          <w:tcPr>
            <w:tcW w:w="4257" w:type="dxa"/>
            <w:gridSpan w:val="2"/>
            <w:tcBorders>
              <w:top w:val="single" w:sz="4" w:space="0" w:color="auto"/>
              <w:left w:val="single" w:sz="4" w:space="0" w:color="auto"/>
              <w:bottom w:val="nil"/>
              <w:right w:val="single" w:sz="12" w:space="0" w:color="auto"/>
            </w:tcBorders>
            <w:hideMark/>
          </w:tcPr>
          <w:p w:rsidR="00FA0645" w:rsidRPr="0089489A" w:rsidRDefault="00FA0645" w:rsidP="0089489A">
            <w:pPr>
              <w:tabs>
                <w:tab w:val="left" w:pos="3444"/>
              </w:tabs>
              <w:spacing w:line="400" w:lineRule="exact"/>
              <w:ind w:firstLineChars="100" w:firstLine="240"/>
              <w:rPr>
                <w:rFonts w:ascii="宋体" w:hAnsi="宋体"/>
                <w:sz w:val="24"/>
                <w:szCs w:val="24"/>
              </w:rPr>
            </w:pPr>
            <w:r w:rsidRPr="0089489A">
              <w:rPr>
                <w:rFonts w:ascii="宋体" w:hAnsi="宋体" w:hint="eastAsia"/>
                <w:sz w:val="24"/>
                <w:szCs w:val="24"/>
              </w:rPr>
              <w:t>批准</w:t>
            </w:r>
          </w:p>
        </w:tc>
      </w:tr>
      <w:tr w:rsidR="00FA0645" w:rsidRPr="0089489A" w:rsidTr="006973E5">
        <w:trPr>
          <w:trHeight w:val="944"/>
          <w:jc w:val="center"/>
        </w:trPr>
        <w:tc>
          <w:tcPr>
            <w:tcW w:w="4256" w:type="dxa"/>
            <w:gridSpan w:val="2"/>
            <w:tcBorders>
              <w:top w:val="nil"/>
              <w:left w:val="single" w:sz="12" w:space="0" w:color="auto"/>
              <w:bottom w:val="nil"/>
              <w:right w:val="single" w:sz="4" w:space="0" w:color="auto"/>
            </w:tcBorders>
            <w:hideMark/>
          </w:tcPr>
          <w:p w:rsidR="00FA0645" w:rsidRPr="0089489A" w:rsidRDefault="00FA0645" w:rsidP="00DF3264">
            <w:pPr>
              <w:tabs>
                <w:tab w:val="left" w:pos="3444"/>
              </w:tabs>
              <w:jc w:val="center"/>
              <w:rPr>
                <w:rFonts w:ascii="宋体" w:hAnsi="宋体"/>
                <w:sz w:val="24"/>
                <w:szCs w:val="24"/>
              </w:rPr>
            </w:pPr>
            <w:bookmarkStart w:id="27" w:name="RaacMk承担单位批准01" w:colFirst="2" w:colLast="2"/>
            <w:bookmarkStart w:id="28" w:name="RaacMk提出单位批准01" w:colFirst="0" w:colLast="0"/>
          </w:p>
        </w:tc>
        <w:tc>
          <w:tcPr>
            <w:tcW w:w="4257" w:type="dxa"/>
            <w:gridSpan w:val="2"/>
            <w:tcBorders>
              <w:top w:val="nil"/>
              <w:left w:val="single" w:sz="4" w:space="0" w:color="auto"/>
              <w:bottom w:val="nil"/>
              <w:right w:val="single" w:sz="12" w:space="0" w:color="auto"/>
            </w:tcBorders>
            <w:hideMark/>
          </w:tcPr>
          <w:p w:rsidR="00FA0645" w:rsidRPr="0089489A" w:rsidRDefault="00FA0645" w:rsidP="00DF3264">
            <w:pPr>
              <w:tabs>
                <w:tab w:val="left" w:pos="3444"/>
              </w:tabs>
              <w:jc w:val="center"/>
              <w:rPr>
                <w:rFonts w:ascii="宋体" w:hAnsi="宋体"/>
                <w:sz w:val="24"/>
                <w:szCs w:val="24"/>
              </w:rPr>
            </w:pPr>
          </w:p>
        </w:tc>
      </w:tr>
      <w:bookmarkEnd w:id="27"/>
      <w:bookmarkEnd w:id="28"/>
      <w:tr w:rsidR="00FA0645" w:rsidRPr="0089489A" w:rsidTr="006973E5">
        <w:trPr>
          <w:trHeight w:hRule="exact" w:val="611"/>
          <w:jc w:val="center"/>
        </w:trPr>
        <w:tc>
          <w:tcPr>
            <w:tcW w:w="4256" w:type="dxa"/>
            <w:gridSpan w:val="2"/>
            <w:tcBorders>
              <w:top w:val="single" w:sz="4" w:space="0" w:color="auto"/>
              <w:left w:val="single" w:sz="12" w:space="0" w:color="auto"/>
              <w:bottom w:val="single" w:sz="4" w:space="0" w:color="auto"/>
              <w:right w:val="single" w:sz="4" w:space="0" w:color="auto"/>
            </w:tcBorders>
            <w:vAlign w:val="center"/>
            <w:hideMark/>
          </w:tcPr>
          <w:p w:rsidR="00FA0645" w:rsidRPr="0089489A" w:rsidRDefault="00FA0645">
            <w:pPr>
              <w:tabs>
                <w:tab w:val="left" w:pos="3444"/>
              </w:tabs>
              <w:jc w:val="center"/>
              <w:rPr>
                <w:rFonts w:ascii="宋体" w:hAnsi="宋体"/>
                <w:sz w:val="24"/>
                <w:szCs w:val="24"/>
              </w:rPr>
            </w:pPr>
            <w:r w:rsidRPr="0089489A">
              <w:rPr>
                <w:rFonts w:ascii="宋体" w:hAnsi="宋体" w:hint="eastAsia"/>
                <w:sz w:val="24"/>
                <w:szCs w:val="24"/>
              </w:rPr>
              <w:t>提出方（签章）</w:t>
            </w:r>
          </w:p>
        </w:tc>
        <w:tc>
          <w:tcPr>
            <w:tcW w:w="4257" w:type="dxa"/>
            <w:gridSpan w:val="2"/>
            <w:tcBorders>
              <w:top w:val="single" w:sz="4" w:space="0" w:color="auto"/>
              <w:left w:val="single" w:sz="4" w:space="0" w:color="auto"/>
              <w:bottom w:val="single" w:sz="4" w:space="0" w:color="auto"/>
              <w:right w:val="single" w:sz="12" w:space="0" w:color="auto"/>
            </w:tcBorders>
            <w:vAlign w:val="center"/>
            <w:hideMark/>
          </w:tcPr>
          <w:p w:rsidR="00FA0645" w:rsidRPr="0089489A" w:rsidRDefault="00FA0645">
            <w:pPr>
              <w:tabs>
                <w:tab w:val="left" w:pos="3444"/>
              </w:tabs>
              <w:jc w:val="center"/>
              <w:rPr>
                <w:rFonts w:ascii="宋体" w:hAnsi="宋体"/>
                <w:sz w:val="24"/>
                <w:szCs w:val="24"/>
              </w:rPr>
            </w:pPr>
            <w:r w:rsidRPr="0089489A">
              <w:rPr>
                <w:rFonts w:ascii="宋体" w:hAnsi="宋体" w:hint="eastAsia"/>
                <w:sz w:val="24"/>
                <w:szCs w:val="24"/>
              </w:rPr>
              <w:t>承担方（签章）</w:t>
            </w:r>
          </w:p>
        </w:tc>
      </w:tr>
      <w:tr w:rsidR="00FA0645" w:rsidRPr="0089489A" w:rsidTr="006973E5">
        <w:trPr>
          <w:trHeight w:hRule="exact" w:val="1298"/>
          <w:jc w:val="center"/>
        </w:trPr>
        <w:tc>
          <w:tcPr>
            <w:tcW w:w="4256" w:type="dxa"/>
            <w:gridSpan w:val="2"/>
            <w:tcBorders>
              <w:top w:val="single" w:sz="4" w:space="0" w:color="auto"/>
              <w:left w:val="single" w:sz="12" w:space="0" w:color="auto"/>
              <w:bottom w:val="single" w:sz="12" w:space="0" w:color="auto"/>
              <w:right w:val="single" w:sz="4" w:space="0" w:color="auto"/>
            </w:tcBorders>
            <w:vAlign w:val="center"/>
          </w:tcPr>
          <w:p w:rsidR="00FA0645" w:rsidRPr="0089489A" w:rsidRDefault="00FA0645">
            <w:pPr>
              <w:tabs>
                <w:tab w:val="left" w:pos="3444"/>
              </w:tabs>
              <w:jc w:val="center"/>
              <w:rPr>
                <w:rFonts w:ascii="宋体" w:hAnsi="宋体"/>
                <w:sz w:val="24"/>
                <w:szCs w:val="24"/>
              </w:rPr>
            </w:pPr>
          </w:p>
          <w:p w:rsidR="00FA0645" w:rsidRPr="0089489A" w:rsidRDefault="00FA0645">
            <w:pPr>
              <w:tabs>
                <w:tab w:val="left" w:pos="3444"/>
              </w:tabs>
              <w:jc w:val="center"/>
              <w:rPr>
                <w:rFonts w:ascii="宋体" w:hAnsi="宋体"/>
                <w:sz w:val="24"/>
                <w:szCs w:val="24"/>
              </w:rPr>
            </w:pPr>
          </w:p>
          <w:p w:rsidR="00FA0645" w:rsidRPr="0089489A" w:rsidRDefault="00FA0645">
            <w:pPr>
              <w:tabs>
                <w:tab w:val="left" w:pos="3444"/>
              </w:tabs>
              <w:jc w:val="center"/>
              <w:rPr>
                <w:rFonts w:ascii="宋体" w:hAnsi="宋体"/>
                <w:sz w:val="24"/>
                <w:szCs w:val="24"/>
              </w:rPr>
            </w:pPr>
          </w:p>
          <w:p w:rsidR="00FA0645" w:rsidRPr="0089489A" w:rsidRDefault="00FA0645">
            <w:pPr>
              <w:tabs>
                <w:tab w:val="left" w:pos="3444"/>
              </w:tabs>
              <w:jc w:val="center"/>
              <w:rPr>
                <w:rFonts w:ascii="宋体" w:hAnsi="宋体"/>
                <w:sz w:val="24"/>
                <w:szCs w:val="24"/>
              </w:rPr>
            </w:pPr>
          </w:p>
          <w:p w:rsidR="00FA0645" w:rsidRPr="0089489A" w:rsidRDefault="00FA0645">
            <w:pPr>
              <w:tabs>
                <w:tab w:val="left" w:pos="3444"/>
              </w:tabs>
              <w:jc w:val="center"/>
              <w:rPr>
                <w:rFonts w:ascii="宋体" w:hAnsi="宋体"/>
                <w:sz w:val="24"/>
                <w:szCs w:val="24"/>
              </w:rPr>
            </w:pPr>
          </w:p>
        </w:tc>
        <w:tc>
          <w:tcPr>
            <w:tcW w:w="4257" w:type="dxa"/>
            <w:gridSpan w:val="2"/>
            <w:tcBorders>
              <w:top w:val="single" w:sz="4" w:space="0" w:color="auto"/>
              <w:left w:val="single" w:sz="4" w:space="0" w:color="auto"/>
              <w:bottom w:val="single" w:sz="12" w:space="0" w:color="auto"/>
              <w:right w:val="single" w:sz="12" w:space="0" w:color="auto"/>
            </w:tcBorders>
            <w:vAlign w:val="center"/>
          </w:tcPr>
          <w:p w:rsidR="00FA0645" w:rsidRPr="0089489A" w:rsidRDefault="00FA0645">
            <w:pPr>
              <w:pStyle w:val="aff0"/>
              <w:widowControl w:val="0"/>
              <w:tabs>
                <w:tab w:val="left" w:pos="3444"/>
              </w:tabs>
              <w:spacing w:line="240" w:lineRule="auto"/>
              <w:rPr>
                <w:rFonts w:ascii="宋体" w:eastAsia="宋体" w:hAnsi="宋体"/>
                <w:kern w:val="2"/>
                <w:sz w:val="24"/>
                <w:szCs w:val="24"/>
              </w:rPr>
            </w:pPr>
          </w:p>
        </w:tc>
      </w:tr>
    </w:tbl>
    <w:p w:rsidR="008B0650" w:rsidRDefault="008B0650">
      <w:pPr>
        <w:widowControl/>
        <w:jc w:val="left"/>
        <w:rPr>
          <w:rFonts w:ascii="黑体" w:eastAsia="黑体" w:hAnsi="黑体"/>
          <w:sz w:val="32"/>
        </w:rPr>
      </w:pPr>
    </w:p>
    <w:p w:rsidR="008C57BE" w:rsidRPr="00187B10" w:rsidRDefault="008B0650" w:rsidP="00FA0645">
      <w:pPr>
        <w:pStyle w:val="af7"/>
        <w:ind w:firstLine="480"/>
        <w:jc w:val="center"/>
        <w:rPr>
          <w:rFonts w:ascii="黑体" w:eastAsia="黑体" w:hAnsi="黑体"/>
          <w:sz w:val="32"/>
        </w:rPr>
      </w:pPr>
      <w:r>
        <w:br w:type="page"/>
      </w:r>
      <w:r w:rsidR="008C57BE" w:rsidRPr="00187B10">
        <w:rPr>
          <w:rFonts w:ascii="黑体" w:eastAsia="黑体" w:hAnsi="黑体" w:hint="eastAsia"/>
          <w:sz w:val="32"/>
        </w:rPr>
        <w:lastRenderedPageBreak/>
        <w:t>历  史  记  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77"/>
        <w:gridCol w:w="968"/>
        <w:gridCol w:w="4111"/>
        <w:gridCol w:w="1261"/>
        <w:gridCol w:w="1096"/>
      </w:tblGrid>
      <w:tr w:rsidR="008C57BE" w:rsidRPr="00187B10" w:rsidTr="00E44E69">
        <w:trPr>
          <w:trHeight w:val="361"/>
          <w:jc w:val="center"/>
        </w:trPr>
        <w:tc>
          <w:tcPr>
            <w:tcW w:w="1177" w:type="dxa"/>
            <w:vAlign w:val="center"/>
          </w:tcPr>
          <w:p w:rsidR="008C57BE" w:rsidRPr="00187B10" w:rsidRDefault="008C57BE" w:rsidP="008C57BE">
            <w:pPr>
              <w:spacing w:line="360" w:lineRule="auto"/>
              <w:jc w:val="center"/>
              <w:rPr>
                <w:rFonts w:ascii="宋体" w:hAnsi="宋体"/>
                <w:sz w:val="18"/>
                <w:szCs w:val="18"/>
              </w:rPr>
            </w:pPr>
            <w:r w:rsidRPr="00187B10">
              <w:rPr>
                <w:rFonts w:ascii="宋体" w:hAnsi="宋体" w:hint="eastAsia"/>
                <w:sz w:val="18"/>
                <w:szCs w:val="18"/>
              </w:rPr>
              <w:t>版本</w:t>
            </w:r>
          </w:p>
        </w:tc>
        <w:tc>
          <w:tcPr>
            <w:tcW w:w="968" w:type="dxa"/>
            <w:vAlign w:val="center"/>
          </w:tcPr>
          <w:p w:rsidR="008C57BE" w:rsidRPr="00187B10" w:rsidRDefault="008C57BE" w:rsidP="008C57BE">
            <w:pPr>
              <w:spacing w:line="360" w:lineRule="auto"/>
              <w:jc w:val="center"/>
              <w:rPr>
                <w:rFonts w:ascii="宋体" w:hAnsi="宋体"/>
                <w:sz w:val="18"/>
                <w:szCs w:val="18"/>
              </w:rPr>
            </w:pPr>
            <w:r w:rsidRPr="00187B10">
              <w:rPr>
                <w:rFonts w:ascii="宋体" w:hAnsi="宋体" w:hint="eastAsia"/>
                <w:sz w:val="18"/>
                <w:szCs w:val="18"/>
              </w:rPr>
              <w:t>修改时间</w:t>
            </w:r>
          </w:p>
        </w:tc>
        <w:tc>
          <w:tcPr>
            <w:tcW w:w="4111" w:type="dxa"/>
            <w:vAlign w:val="center"/>
          </w:tcPr>
          <w:p w:rsidR="008C57BE" w:rsidRPr="00187B10" w:rsidRDefault="008C57BE" w:rsidP="008C57BE">
            <w:pPr>
              <w:spacing w:line="360" w:lineRule="auto"/>
              <w:jc w:val="center"/>
              <w:rPr>
                <w:rFonts w:ascii="宋体" w:hAnsi="宋体"/>
                <w:sz w:val="18"/>
                <w:szCs w:val="18"/>
              </w:rPr>
            </w:pPr>
            <w:r w:rsidRPr="00187B10">
              <w:rPr>
                <w:rFonts w:ascii="宋体" w:hAnsi="宋体" w:hint="eastAsia"/>
                <w:sz w:val="18"/>
                <w:szCs w:val="18"/>
              </w:rPr>
              <w:t>修改内容描述</w:t>
            </w:r>
          </w:p>
        </w:tc>
        <w:tc>
          <w:tcPr>
            <w:tcW w:w="1261" w:type="dxa"/>
            <w:vAlign w:val="center"/>
          </w:tcPr>
          <w:p w:rsidR="008C57BE" w:rsidRPr="00187B10" w:rsidRDefault="008C57BE" w:rsidP="008C57BE">
            <w:pPr>
              <w:spacing w:line="360" w:lineRule="auto"/>
              <w:jc w:val="center"/>
              <w:rPr>
                <w:rFonts w:ascii="宋体" w:hAnsi="宋体"/>
                <w:sz w:val="18"/>
                <w:szCs w:val="18"/>
              </w:rPr>
            </w:pPr>
            <w:r w:rsidRPr="00187B10">
              <w:rPr>
                <w:rFonts w:ascii="宋体" w:hAnsi="宋体" w:hint="eastAsia"/>
                <w:sz w:val="18"/>
                <w:szCs w:val="18"/>
              </w:rPr>
              <w:t>修改人</w:t>
            </w:r>
          </w:p>
        </w:tc>
        <w:tc>
          <w:tcPr>
            <w:tcW w:w="1096" w:type="dxa"/>
            <w:vAlign w:val="center"/>
          </w:tcPr>
          <w:p w:rsidR="008C57BE" w:rsidRPr="00187B10" w:rsidRDefault="008C57BE" w:rsidP="008C57BE">
            <w:pPr>
              <w:spacing w:line="360" w:lineRule="auto"/>
              <w:jc w:val="center"/>
              <w:rPr>
                <w:rFonts w:ascii="宋体" w:hAnsi="宋体"/>
                <w:sz w:val="18"/>
                <w:szCs w:val="18"/>
              </w:rPr>
            </w:pPr>
            <w:r w:rsidRPr="00187B10">
              <w:rPr>
                <w:rFonts w:ascii="宋体" w:hAnsi="宋体" w:hint="eastAsia"/>
                <w:sz w:val="18"/>
                <w:szCs w:val="18"/>
              </w:rPr>
              <w:t>备注</w:t>
            </w:r>
          </w:p>
        </w:tc>
      </w:tr>
      <w:tr w:rsidR="00E44E69" w:rsidRPr="00187B10" w:rsidTr="00E44E69">
        <w:trPr>
          <w:trHeight w:val="361"/>
          <w:jc w:val="center"/>
        </w:trPr>
        <w:tc>
          <w:tcPr>
            <w:tcW w:w="1177" w:type="dxa"/>
            <w:vAlign w:val="center"/>
          </w:tcPr>
          <w:p w:rsidR="00E44E69" w:rsidRPr="00194733" w:rsidRDefault="00741F77" w:rsidP="00133247">
            <w:pPr>
              <w:rPr>
                <w:rFonts w:ascii="宋体" w:hAnsi="宋体"/>
                <w:sz w:val="18"/>
                <w:szCs w:val="18"/>
              </w:rPr>
            </w:pPr>
            <w:r>
              <w:rPr>
                <w:rFonts w:ascii="宋体" w:hAnsi="宋体" w:hint="eastAsia"/>
                <w:sz w:val="18"/>
                <w:szCs w:val="18"/>
              </w:rPr>
              <w:t>1.0</w:t>
            </w:r>
          </w:p>
        </w:tc>
        <w:tc>
          <w:tcPr>
            <w:tcW w:w="968" w:type="dxa"/>
            <w:vAlign w:val="center"/>
          </w:tcPr>
          <w:p w:rsidR="00E44E69" w:rsidRPr="00194733" w:rsidRDefault="00E44E69" w:rsidP="00741F77">
            <w:pPr>
              <w:jc w:val="center"/>
              <w:rPr>
                <w:rFonts w:ascii="宋体" w:hAnsi="宋体"/>
                <w:sz w:val="18"/>
                <w:szCs w:val="18"/>
              </w:rPr>
            </w:pPr>
            <w:r w:rsidRPr="00194733">
              <w:rPr>
                <w:rFonts w:ascii="宋体" w:hAnsi="宋体"/>
                <w:sz w:val="18"/>
                <w:szCs w:val="18"/>
              </w:rPr>
              <w:t>20</w:t>
            </w:r>
            <w:r w:rsidR="00741F77">
              <w:rPr>
                <w:rFonts w:ascii="宋体" w:hAnsi="宋体" w:hint="eastAsia"/>
                <w:sz w:val="18"/>
                <w:szCs w:val="18"/>
              </w:rPr>
              <w:t>26</w:t>
            </w:r>
            <w:r w:rsidRPr="00194733">
              <w:rPr>
                <w:rFonts w:ascii="宋体" w:hAnsi="宋体" w:hint="eastAsia"/>
                <w:sz w:val="18"/>
                <w:szCs w:val="18"/>
              </w:rPr>
              <w:t>年</w:t>
            </w:r>
            <w:r w:rsidR="00741F77">
              <w:rPr>
                <w:rFonts w:ascii="宋体" w:hAnsi="宋体" w:hint="eastAsia"/>
                <w:sz w:val="18"/>
                <w:szCs w:val="18"/>
              </w:rPr>
              <w:t>1</w:t>
            </w:r>
            <w:r w:rsidRPr="00194733">
              <w:rPr>
                <w:rFonts w:ascii="宋体" w:hAnsi="宋体" w:hint="eastAsia"/>
                <w:sz w:val="18"/>
                <w:szCs w:val="18"/>
              </w:rPr>
              <w:t>月</w:t>
            </w:r>
            <w:r w:rsidR="00741F77">
              <w:rPr>
                <w:rFonts w:ascii="宋体" w:hAnsi="宋体" w:hint="eastAsia"/>
                <w:sz w:val="18"/>
                <w:szCs w:val="18"/>
              </w:rPr>
              <w:t>20</w:t>
            </w:r>
            <w:r w:rsidRPr="00194733">
              <w:rPr>
                <w:rFonts w:ascii="宋体" w:hAnsi="宋体" w:hint="eastAsia"/>
                <w:sz w:val="18"/>
                <w:szCs w:val="18"/>
              </w:rPr>
              <w:t>日</w:t>
            </w:r>
          </w:p>
        </w:tc>
        <w:tc>
          <w:tcPr>
            <w:tcW w:w="4111" w:type="dxa"/>
            <w:vAlign w:val="center"/>
          </w:tcPr>
          <w:p w:rsidR="00E44E69" w:rsidRPr="00194733" w:rsidRDefault="00E44E69" w:rsidP="00133247">
            <w:pPr>
              <w:jc w:val="center"/>
              <w:rPr>
                <w:rFonts w:ascii="宋体" w:hAnsi="宋体"/>
                <w:sz w:val="18"/>
                <w:szCs w:val="18"/>
              </w:rPr>
            </w:pPr>
            <w:r w:rsidRPr="00194733">
              <w:rPr>
                <w:rFonts w:ascii="宋体" w:hAnsi="宋体" w:hint="eastAsia"/>
                <w:sz w:val="18"/>
                <w:szCs w:val="18"/>
              </w:rPr>
              <w:t>建立</w:t>
            </w:r>
          </w:p>
        </w:tc>
        <w:tc>
          <w:tcPr>
            <w:tcW w:w="1261" w:type="dxa"/>
            <w:vAlign w:val="center"/>
          </w:tcPr>
          <w:p w:rsidR="00E44E69" w:rsidRPr="00187B10" w:rsidRDefault="00E44E69" w:rsidP="00133247">
            <w:pPr>
              <w:jc w:val="center"/>
              <w:rPr>
                <w:rFonts w:ascii="宋体" w:hAnsi="宋体"/>
                <w:sz w:val="18"/>
                <w:szCs w:val="18"/>
              </w:rPr>
            </w:pPr>
            <w:r w:rsidRPr="00436E65">
              <w:rPr>
                <w:rFonts w:ascii="宋体" w:hAnsi="宋体" w:hint="eastAsia"/>
                <w:sz w:val="18"/>
                <w:szCs w:val="18"/>
              </w:rPr>
              <w:t>王媛</w:t>
            </w:r>
          </w:p>
        </w:tc>
        <w:tc>
          <w:tcPr>
            <w:tcW w:w="1096" w:type="dxa"/>
            <w:vAlign w:val="center"/>
          </w:tcPr>
          <w:p w:rsidR="00E44E69" w:rsidRPr="00187B10" w:rsidRDefault="00E44E69" w:rsidP="008C57BE">
            <w:pPr>
              <w:spacing w:line="360" w:lineRule="auto"/>
              <w:jc w:val="center"/>
              <w:rPr>
                <w:rFonts w:ascii="宋体" w:hAnsi="宋体"/>
                <w:sz w:val="18"/>
                <w:szCs w:val="18"/>
              </w:rPr>
            </w:pPr>
          </w:p>
        </w:tc>
      </w:tr>
      <w:tr w:rsidR="00E44E69" w:rsidRPr="00187B10" w:rsidTr="00E44E69">
        <w:trPr>
          <w:trHeight w:val="361"/>
          <w:jc w:val="center"/>
        </w:trPr>
        <w:tc>
          <w:tcPr>
            <w:tcW w:w="1177" w:type="dxa"/>
            <w:vAlign w:val="center"/>
          </w:tcPr>
          <w:p w:rsidR="00E44E69" w:rsidRPr="00194733" w:rsidRDefault="00E44E69" w:rsidP="00133247">
            <w:pPr>
              <w:tabs>
                <w:tab w:val="left" w:pos="3972"/>
              </w:tabs>
              <w:jc w:val="center"/>
              <w:rPr>
                <w:sz w:val="18"/>
                <w:szCs w:val="18"/>
              </w:rPr>
            </w:pPr>
          </w:p>
        </w:tc>
        <w:tc>
          <w:tcPr>
            <w:tcW w:w="968" w:type="dxa"/>
            <w:vAlign w:val="center"/>
          </w:tcPr>
          <w:p w:rsidR="00E44E69" w:rsidRPr="00194733" w:rsidRDefault="00E44E69" w:rsidP="00133247">
            <w:pPr>
              <w:tabs>
                <w:tab w:val="left" w:pos="3972"/>
              </w:tabs>
              <w:jc w:val="center"/>
              <w:rPr>
                <w:sz w:val="18"/>
                <w:szCs w:val="18"/>
              </w:rPr>
            </w:pPr>
          </w:p>
        </w:tc>
        <w:tc>
          <w:tcPr>
            <w:tcW w:w="4111" w:type="dxa"/>
            <w:vAlign w:val="center"/>
          </w:tcPr>
          <w:p w:rsidR="00E44E69" w:rsidRPr="00194733" w:rsidRDefault="00E44E69" w:rsidP="00133247">
            <w:pPr>
              <w:jc w:val="center"/>
              <w:rPr>
                <w:rFonts w:ascii="宋体" w:hAnsi="宋体"/>
                <w:sz w:val="18"/>
                <w:szCs w:val="18"/>
              </w:rPr>
            </w:pPr>
          </w:p>
        </w:tc>
        <w:tc>
          <w:tcPr>
            <w:tcW w:w="1261" w:type="dxa"/>
            <w:vAlign w:val="center"/>
          </w:tcPr>
          <w:p w:rsidR="00E44E69" w:rsidRPr="00436E65" w:rsidRDefault="00E44E69" w:rsidP="00133247">
            <w:pPr>
              <w:jc w:val="center"/>
              <w:rPr>
                <w:sz w:val="18"/>
                <w:szCs w:val="18"/>
              </w:rPr>
            </w:pPr>
          </w:p>
        </w:tc>
        <w:tc>
          <w:tcPr>
            <w:tcW w:w="1096" w:type="dxa"/>
            <w:vAlign w:val="center"/>
          </w:tcPr>
          <w:p w:rsidR="00E44E69" w:rsidRPr="00187B10" w:rsidRDefault="00E44E69" w:rsidP="008C57BE">
            <w:pPr>
              <w:spacing w:line="360" w:lineRule="auto"/>
              <w:jc w:val="center"/>
              <w:rPr>
                <w:rFonts w:ascii="宋体" w:hAnsi="宋体"/>
                <w:sz w:val="18"/>
                <w:szCs w:val="18"/>
              </w:rPr>
            </w:pPr>
          </w:p>
        </w:tc>
      </w:tr>
      <w:tr w:rsidR="00E44E69" w:rsidRPr="00187B10" w:rsidTr="00E44E69">
        <w:trPr>
          <w:trHeight w:val="361"/>
          <w:jc w:val="center"/>
        </w:trPr>
        <w:tc>
          <w:tcPr>
            <w:tcW w:w="1177" w:type="dxa"/>
            <w:vAlign w:val="center"/>
          </w:tcPr>
          <w:p w:rsidR="00E44E69" w:rsidRPr="00C466E8" w:rsidRDefault="00E44E69" w:rsidP="00133247">
            <w:pPr>
              <w:rPr>
                <w:rFonts w:ascii="宋体" w:hAnsi="宋体"/>
                <w:sz w:val="18"/>
                <w:szCs w:val="18"/>
              </w:rPr>
            </w:pPr>
          </w:p>
        </w:tc>
        <w:tc>
          <w:tcPr>
            <w:tcW w:w="968" w:type="dxa"/>
            <w:vAlign w:val="center"/>
          </w:tcPr>
          <w:p w:rsidR="00E44E69" w:rsidRPr="00C466E8" w:rsidRDefault="00E44E69" w:rsidP="00133247">
            <w:pPr>
              <w:jc w:val="center"/>
              <w:rPr>
                <w:rFonts w:ascii="宋体" w:hAnsi="宋体"/>
                <w:sz w:val="18"/>
                <w:szCs w:val="18"/>
              </w:rPr>
            </w:pPr>
          </w:p>
        </w:tc>
        <w:tc>
          <w:tcPr>
            <w:tcW w:w="4111" w:type="dxa"/>
            <w:vAlign w:val="center"/>
          </w:tcPr>
          <w:p w:rsidR="00E44E69" w:rsidRPr="008766DB" w:rsidRDefault="00E44E69" w:rsidP="00133247">
            <w:pPr>
              <w:jc w:val="center"/>
              <w:rPr>
                <w:rFonts w:ascii="宋体" w:hAnsi="宋体"/>
                <w:sz w:val="18"/>
                <w:szCs w:val="18"/>
              </w:rPr>
            </w:pPr>
          </w:p>
        </w:tc>
        <w:tc>
          <w:tcPr>
            <w:tcW w:w="1261" w:type="dxa"/>
            <w:vAlign w:val="center"/>
          </w:tcPr>
          <w:p w:rsidR="00E44E69" w:rsidRPr="00187B10" w:rsidRDefault="00E44E69" w:rsidP="00133247">
            <w:pPr>
              <w:jc w:val="center"/>
              <w:rPr>
                <w:rFonts w:ascii="宋体" w:hAnsi="宋体"/>
                <w:sz w:val="18"/>
                <w:szCs w:val="18"/>
              </w:rPr>
            </w:pPr>
          </w:p>
        </w:tc>
        <w:tc>
          <w:tcPr>
            <w:tcW w:w="1096" w:type="dxa"/>
            <w:vAlign w:val="center"/>
          </w:tcPr>
          <w:p w:rsidR="00E44E69" w:rsidRPr="00187B10" w:rsidRDefault="00E44E69" w:rsidP="008C57BE">
            <w:pPr>
              <w:spacing w:line="360" w:lineRule="auto"/>
              <w:jc w:val="center"/>
              <w:rPr>
                <w:rFonts w:ascii="宋体" w:hAnsi="宋体"/>
                <w:sz w:val="18"/>
                <w:szCs w:val="18"/>
              </w:rPr>
            </w:pPr>
          </w:p>
        </w:tc>
      </w:tr>
      <w:tr w:rsidR="00E44E69" w:rsidRPr="00187B10" w:rsidTr="00E44E69">
        <w:trPr>
          <w:trHeight w:val="361"/>
          <w:jc w:val="center"/>
        </w:trPr>
        <w:tc>
          <w:tcPr>
            <w:tcW w:w="1177" w:type="dxa"/>
            <w:vAlign w:val="center"/>
          </w:tcPr>
          <w:p w:rsidR="00E44E69" w:rsidRPr="001D61D4" w:rsidRDefault="00E44E69" w:rsidP="005439E2">
            <w:pPr>
              <w:spacing w:line="360" w:lineRule="auto"/>
              <w:jc w:val="center"/>
              <w:rPr>
                <w:rFonts w:ascii="宋体" w:hAnsi="宋体"/>
                <w:sz w:val="18"/>
                <w:szCs w:val="18"/>
              </w:rPr>
            </w:pPr>
          </w:p>
        </w:tc>
        <w:tc>
          <w:tcPr>
            <w:tcW w:w="968" w:type="dxa"/>
            <w:vAlign w:val="center"/>
          </w:tcPr>
          <w:p w:rsidR="00E44E69" w:rsidRPr="001D61D4" w:rsidRDefault="00E44E69" w:rsidP="005439E2">
            <w:pPr>
              <w:spacing w:line="360" w:lineRule="auto"/>
              <w:jc w:val="center"/>
              <w:rPr>
                <w:rFonts w:ascii="宋体" w:hAnsi="宋体"/>
                <w:sz w:val="18"/>
                <w:szCs w:val="18"/>
              </w:rPr>
            </w:pPr>
          </w:p>
        </w:tc>
        <w:tc>
          <w:tcPr>
            <w:tcW w:w="4111" w:type="dxa"/>
            <w:vAlign w:val="center"/>
          </w:tcPr>
          <w:p w:rsidR="00E44E69" w:rsidRPr="00187B10" w:rsidRDefault="00E44E69" w:rsidP="001D61D4">
            <w:pPr>
              <w:spacing w:line="360" w:lineRule="auto"/>
              <w:jc w:val="center"/>
              <w:rPr>
                <w:rFonts w:ascii="宋体" w:hAnsi="宋体"/>
                <w:sz w:val="18"/>
                <w:szCs w:val="18"/>
              </w:rPr>
            </w:pPr>
          </w:p>
        </w:tc>
        <w:tc>
          <w:tcPr>
            <w:tcW w:w="1261" w:type="dxa"/>
            <w:vAlign w:val="center"/>
          </w:tcPr>
          <w:p w:rsidR="00E44E69" w:rsidRPr="00187B10" w:rsidRDefault="00E44E69" w:rsidP="008C57BE">
            <w:pPr>
              <w:spacing w:line="360" w:lineRule="auto"/>
              <w:jc w:val="center"/>
              <w:rPr>
                <w:rFonts w:ascii="宋体" w:hAnsi="宋体"/>
                <w:sz w:val="18"/>
                <w:szCs w:val="18"/>
              </w:rPr>
            </w:pPr>
          </w:p>
        </w:tc>
        <w:tc>
          <w:tcPr>
            <w:tcW w:w="1096" w:type="dxa"/>
            <w:vAlign w:val="center"/>
          </w:tcPr>
          <w:p w:rsidR="00E44E69" w:rsidRPr="00187B10" w:rsidRDefault="00E44E69" w:rsidP="008C57BE">
            <w:pPr>
              <w:spacing w:line="360" w:lineRule="auto"/>
              <w:jc w:val="center"/>
              <w:rPr>
                <w:rFonts w:ascii="宋体" w:hAnsi="宋体"/>
                <w:sz w:val="18"/>
                <w:szCs w:val="18"/>
              </w:rPr>
            </w:pPr>
          </w:p>
        </w:tc>
      </w:tr>
      <w:tr w:rsidR="001A155A" w:rsidRPr="00187B10" w:rsidTr="00E44E69">
        <w:trPr>
          <w:trHeight w:val="361"/>
          <w:jc w:val="center"/>
        </w:trPr>
        <w:tc>
          <w:tcPr>
            <w:tcW w:w="1177" w:type="dxa"/>
            <w:vAlign w:val="center"/>
          </w:tcPr>
          <w:p w:rsidR="001A155A" w:rsidRPr="001D61D4" w:rsidRDefault="001A155A" w:rsidP="00D8777A">
            <w:pPr>
              <w:spacing w:line="360" w:lineRule="auto"/>
              <w:jc w:val="center"/>
              <w:rPr>
                <w:rFonts w:ascii="宋体" w:hAnsi="宋体"/>
                <w:sz w:val="18"/>
                <w:szCs w:val="18"/>
              </w:rPr>
            </w:pPr>
          </w:p>
        </w:tc>
        <w:tc>
          <w:tcPr>
            <w:tcW w:w="968" w:type="dxa"/>
            <w:vAlign w:val="center"/>
          </w:tcPr>
          <w:p w:rsidR="001A155A" w:rsidRPr="001D61D4" w:rsidRDefault="001A155A" w:rsidP="00D8777A">
            <w:pPr>
              <w:spacing w:line="360" w:lineRule="auto"/>
              <w:jc w:val="center"/>
              <w:rPr>
                <w:rFonts w:ascii="宋体" w:hAnsi="宋体"/>
                <w:sz w:val="18"/>
                <w:szCs w:val="18"/>
              </w:rPr>
            </w:pPr>
          </w:p>
        </w:tc>
        <w:tc>
          <w:tcPr>
            <w:tcW w:w="4111" w:type="dxa"/>
            <w:vAlign w:val="center"/>
          </w:tcPr>
          <w:p w:rsidR="001A155A" w:rsidRPr="00187B10" w:rsidRDefault="001A155A" w:rsidP="008C57BE">
            <w:pPr>
              <w:spacing w:line="360" w:lineRule="auto"/>
              <w:jc w:val="center"/>
              <w:rPr>
                <w:rFonts w:ascii="宋体" w:hAnsi="宋体"/>
                <w:sz w:val="18"/>
                <w:szCs w:val="18"/>
              </w:rPr>
            </w:pPr>
          </w:p>
        </w:tc>
        <w:tc>
          <w:tcPr>
            <w:tcW w:w="1261" w:type="dxa"/>
            <w:vAlign w:val="center"/>
          </w:tcPr>
          <w:p w:rsidR="001A155A" w:rsidRPr="00187B10" w:rsidRDefault="001A155A" w:rsidP="008C57BE">
            <w:pPr>
              <w:spacing w:line="360" w:lineRule="auto"/>
              <w:jc w:val="center"/>
              <w:rPr>
                <w:rFonts w:ascii="宋体" w:hAnsi="宋体"/>
                <w:sz w:val="18"/>
                <w:szCs w:val="18"/>
              </w:rPr>
            </w:pPr>
          </w:p>
        </w:tc>
        <w:tc>
          <w:tcPr>
            <w:tcW w:w="1096" w:type="dxa"/>
            <w:vAlign w:val="center"/>
          </w:tcPr>
          <w:p w:rsidR="001A155A" w:rsidRPr="00187B10" w:rsidRDefault="001A155A" w:rsidP="008C57BE">
            <w:pPr>
              <w:spacing w:line="360" w:lineRule="auto"/>
              <w:jc w:val="center"/>
              <w:rPr>
                <w:rFonts w:ascii="宋体" w:hAnsi="宋体"/>
                <w:sz w:val="18"/>
                <w:szCs w:val="18"/>
              </w:rPr>
            </w:pPr>
          </w:p>
        </w:tc>
      </w:tr>
      <w:tr w:rsidR="001A155A" w:rsidRPr="00187B10" w:rsidTr="00E44E69">
        <w:trPr>
          <w:trHeight w:val="361"/>
          <w:jc w:val="center"/>
        </w:trPr>
        <w:tc>
          <w:tcPr>
            <w:tcW w:w="1177" w:type="dxa"/>
            <w:vAlign w:val="center"/>
          </w:tcPr>
          <w:p w:rsidR="001A155A" w:rsidRPr="00187B10" w:rsidRDefault="001A155A" w:rsidP="008C57BE">
            <w:pPr>
              <w:spacing w:line="360" w:lineRule="auto"/>
              <w:jc w:val="center"/>
              <w:rPr>
                <w:rFonts w:ascii="宋体" w:hAnsi="宋体"/>
                <w:sz w:val="18"/>
                <w:szCs w:val="18"/>
              </w:rPr>
            </w:pPr>
          </w:p>
        </w:tc>
        <w:tc>
          <w:tcPr>
            <w:tcW w:w="968" w:type="dxa"/>
            <w:vAlign w:val="center"/>
          </w:tcPr>
          <w:p w:rsidR="001A155A" w:rsidRPr="00187B10" w:rsidRDefault="001A155A" w:rsidP="008C57BE">
            <w:pPr>
              <w:spacing w:line="360" w:lineRule="auto"/>
              <w:jc w:val="center"/>
              <w:rPr>
                <w:rFonts w:ascii="宋体" w:hAnsi="宋体"/>
                <w:sz w:val="18"/>
                <w:szCs w:val="18"/>
              </w:rPr>
            </w:pPr>
          </w:p>
        </w:tc>
        <w:tc>
          <w:tcPr>
            <w:tcW w:w="4111" w:type="dxa"/>
            <w:vAlign w:val="center"/>
          </w:tcPr>
          <w:p w:rsidR="001A155A" w:rsidRPr="00187B10" w:rsidRDefault="001A155A" w:rsidP="008C57BE">
            <w:pPr>
              <w:spacing w:line="360" w:lineRule="auto"/>
              <w:jc w:val="center"/>
              <w:rPr>
                <w:rFonts w:ascii="宋体" w:hAnsi="宋体"/>
                <w:sz w:val="18"/>
                <w:szCs w:val="18"/>
              </w:rPr>
            </w:pPr>
          </w:p>
        </w:tc>
        <w:tc>
          <w:tcPr>
            <w:tcW w:w="1261" w:type="dxa"/>
            <w:vAlign w:val="center"/>
          </w:tcPr>
          <w:p w:rsidR="001A155A" w:rsidRPr="00187B10" w:rsidRDefault="001A155A" w:rsidP="008C57BE">
            <w:pPr>
              <w:spacing w:line="360" w:lineRule="auto"/>
              <w:jc w:val="center"/>
              <w:rPr>
                <w:rFonts w:ascii="宋体" w:hAnsi="宋体"/>
                <w:sz w:val="18"/>
                <w:szCs w:val="18"/>
              </w:rPr>
            </w:pPr>
          </w:p>
        </w:tc>
        <w:tc>
          <w:tcPr>
            <w:tcW w:w="1096" w:type="dxa"/>
            <w:vAlign w:val="center"/>
          </w:tcPr>
          <w:p w:rsidR="001A155A" w:rsidRPr="00187B10" w:rsidRDefault="001A155A" w:rsidP="008C57BE">
            <w:pPr>
              <w:spacing w:line="360" w:lineRule="auto"/>
              <w:jc w:val="center"/>
              <w:rPr>
                <w:rFonts w:ascii="宋体" w:hAnsi="宋体"/>
                <w:sz w:val="18"/>
                <w:szCs w:val="18"/>
              </w:rPr>
            </w:pPr>
          </w:p>
        </w:tc>
      </w:tr>
      <w:tr w:rsidR="001A155A" w:rsidRPr="00187B10" w:rsidTr="00E44E69">
        <w:trPr>
          <w:trHeight w:val="361"/>
          <w:jc w:val="center"/>
        </w:trPr>
        <w:tc>
          <w:tcPr>
            <w:tcW w:w="1177" w:type="dxa"/>
            <w:vAlign w:val="center"/>
          </w:tcPr>
          <w:p w:rsidR="001A155A" w:rsidRPr="00187B10" w:rsidRDefault="001A155A" w:rsidP="008C57BE">
            <w:pPr>
              <w:spacing w:line="360" w:lineRule="auto"/>
              <w:jc w:val="center"/>
              <w:rPr>
                <w:rFonts w:ascii="宋体" w:hAnsi="宋体"/>
                <w:sz w:val="18"/>
                <w:szCs w:val="18"/>
              </w:rPr>
            </w:pPr>
          </w:p>
        </w:tc>
        <w:tc>
          <w:tcPr>
            <w:tcW w:w="968" w:type="dxa"/>
            <w:vAlign w:val="center"/>
          </w:tcPr>
          <w:p w:rsidR="001A155A" w:rsidRPr="00187B10" w:rsidRDefault="001A155A" w:rsidP="008C57BE">
            <w:pPr>
              <w:spacing w:line="360" w:lineRule="auto"/>
              <w:jc w:val="center"/>
              <w:rPr>
                <w:rFonts w:ascii="宋体" w:hAnsi="宋体"/>
                <w:sz w:val="18"/>
                <w:szCs w:val="18"/>
              </w:rPr>
            </w:pPr>
          </w:p>
        </w:tc>
        <w:tc>
          <w:tcPr>
            <w:tcW w:w="4111" w:type="dxa"/>
            <w:vAlign w:val="center"/>
          </w:tcPr>
          <w:p w:rsidR="001A155A" w:rsidRPr="00187B10" w:rsidRDefault="001A155A" w:rsidP="008C57BE">
            <w:pPr>
              <w:spacing w:line="360" w:lineRule="auto"/>
              <w:jc w:val="center"/>
              <w:rPr>
                <w:rFonts w:ascii="宋体" w:hAnsi="宋体"/>
                <w:sz w:val="18"/>
                <w:szCs w:val="18"/>
              </w:rPr>
            </w:pPr>
          </w:p>
        </w:tc>
        <w:tc>
          <w:tcPr>
            <w:tcW w:w="1261" w:type="dxa"/>
            <w:vAlign w:val="center"/>
          </w:tcPr>
          <w:p w:rsidR="001A155A" w:rsidRPr="00187B10" w:rsidRDefault="001A155A" w:rsidP="008C57BE">
            <w:pPr>
              <w:spacing w:line="360" w:lineRule="auto"/>
              <w:jc w:val="center"/>
              <w:rPr>
                <w:rFonts w:ascii="宋体" w:hAnsi="宋体"/>
                <w:sz w:val="18"/>
                <w:szCs w:val="18"/>
              </w:rPr>
            </w:pPr>
          </w:p>
        </w:tc>
        <w:tc>
          <w:tcPr>
            <w:tcW w:w="1096" w:type="dxa"/>
            <w:vAlign w:val="center"/>
          </w:tcPr>
          <w:p w:rsidR="001A155A" w:rsidRPr="00187B10" w:rsidRDefault="001A155A" w:rsidP="008C57BE">
            <w:pPr>
              <w:spacing w:line="360" w:lineRule="auto"/>
              <w:jc w:val="center"/>
              <w:rPr>
                <w:rFonts w:ascii="宋体" w:hAnsi="宋体"/>
                <w:sz w:val="18"/>
                <w:szCs w:val="18"/>
              </w:rPr>
            </w:pPr>
          </w:p>
        </w:tc>
      </w:tr>
      <w:tr w:rsidR="001A155A" w:rsidRPr="00187B10" w:rsidTr="00E44E69">
        <w:trPr>
          <w:trHeight w:val="361"/>
          <w:jc w:val="center"/>
        </w:trPr>
        <w:tc>
          <w:tcPr>
            <w:tcW w:w="1177" w:type="dxa"/>
            <w:vAlign w:val="center"/>
          </w:tcPr>
          <w:p w:rsidR="001A155A" w:rsidRPr="00187B10" w:rsidRDefault="001A155A" w:rsidP="008C57BE">
            <w:pPr>
              <w:spacing w:line="360" w:lineRule="auto"/>
              <w:jc w:val="center"/>
              <w:rPr>
                <w:rFonts w:ascii="宋体" w:hAnsi="宋体"/>
                <w:sz w:val="18"/>
                <w:szCs w:val="18"/>
              </w:rPr>
            </w:pPr>
          </w:p>
        </w:tc>
        <w:tc>
          <w:tcPr>
            <w:tcW w:w="968" w:type="dxa"/>
            <w:vAlign w:val="center"/>
          </w:tcPr>
          <w:p w:rsidR="001A155A" w:rsidRPr="00187B10" w:rsidRDefault="001A155A" w:rsidP="008C57BE">
            <w:pPr>
              <w:spacing w:line="360" w:lineRule="auto"/>
              <w:jc w:val="center"/>
              <w:rPr>
                <w:rFonts w:ascii="宋体" w:hAnsi="宋体"/>
                <w:sz w:val="18"/>
                <w:szCs w:val="18"/>
              </w:rPr>
            </w:pPr>
          </w:p>
        </w:tc>
        <w:tc>
          <w:tcPr>
            <w:tcW w:w="4111" w:type="dxa"/>
            <w:vAlign w:val="center"/>
          </w:tcPr>
          <w:p w:rsidR="001A155A" w:rsidRPr="00187B10" w:rsidRDefault="001A155A" w:rsidP="008C57BE">
            <w:pPr>
              <w:widowControl/>
              <w:spacing w:line="360" w:lineRule="auto"/>
              <w:jc w:val="center"/>
              <w:rPr>
                <w:rFonts w:ascii="宋体" w:hAnsi="宋体"/>
                <w:sz w:val="18"/>
                <w:szCs w:val="18"/>
              </w:rPr>
            </w:pPr>
          </w:p>
        </w:tc>
        <w:tc>
          <w:tcPr>
            <w:tcW w:w="1261" w:type="dxa"/>
            <w:vAlign w:val="center"/>
          </w:tcPr>
          <w:p w:rsidR="001A155A" w:rsidRPr="00187B10" w:rsidRDefault="001A155A" w:rsidP="008C57BE">
            <w:pPr>
              <w:spacing w:line="360" w:lineRule="auto"/>
              <w:jc w:val="center"/>
              <w:rPr>
                <w:rFonts w:ascii="宋体" w:hAnsi="宋体"/>
                <w:sz w:val="18"/>
                <w:szCs w:val="18"/>
              </w:rPr>
            </w:pPr>
          </w:p>
        </w:tc>
        <w:tc>
          <w:tcPr>
            <w:tcW w:w="1096" w:type="dxa"/>
            <w:vAlign w:val="center"/>
          </w:tcPr>
          <w:p w:rsidR="001A155A" w:rsidRPr="00187B10" w:rsidRDefault="001A155A" w:rsidP="008C57BE">
            <w:pPr>
              <w:spacing w:line="360" w:lineRule="auto"/>
              <w:jc w:val="center"/>
              <w:rPr>
                <w:rFonts w:ascii="宋体" w:hAnsi="宋体"/>
                <w:sz w:val="18"/>
                <w:szCs w:val="18"/>
              </w:rPr>
            </w:pPr>
          </w:p>
        </w:tc>
      </w:tr>
      <w:tr w:rsidR="001A155A" w:rsidRPr="00187B10" w:rsidTr="00E44E69">
        <w:trPr>
          <w:trHeight w:val="361"/>
          <w:jc w:val="center"/>
        </w:trPr>
        <w:tc>
          <w:tcPr>
            <w:tcW w:w="1177" w:type="dxa"/>
            <w:vAlign w:val="center"/>
          </w:tcPr>
          <w:p w:rsidR="001A155A" w:rsidRPr="00187B10" w:rsidRDefault="001A155A" w:rsidP="008C57BE">
            <w:pPr>
              <w:spacing w:line="360" w:lineRule="auto"/>
              <w:jc w:val="center"/>
              <w:rPr>
                <w:rFonts w:ascii="宋体" w:hAnsi="宋体"/>
                <w:sz w:val="18"/>
                <w:szCs w:val="18"/>
              </w:rPr>
            </w:pPr>
          </w:p>
        </w:tc>
        <w:tc>
          <w:tcPr>
            <w:tcW w:w="968" w:type="dxa"/>
            <w:vAlign w:val="center"/>
          </w:tcPr>
          <w:p w:rsidR="001A155A" w:rsidRPr="00187B10" w:rsidRDefault="001A155A" w:rsidP="008C57BE">
            <w:pPr>
              <w:spacing w:line="360" w:lineRule="auto"/>
              <w:jc w:val="center"/>
              <w:rPr>
                <w:rFonts w:ascii="宋体" w:hAnsi="宋体"/>
                <w:sz w:val="18"/>
                <w:szCs w:val="18"/>
              </w:rPr>
            </w:pPr>
          </w:p>
        </w:tc>
        <w:tc>
          <w:tcPr>
            <w:tcW w:w="4111" w:type="dxa"/>
            <w:vAlign w:val="center"/>
          </w:tcPr>
          <w:p w:rsidR="001A155A" w:rsidRPr="00187B10" w:rsidRDefault="001A155A" w:rsidP="008C57BE">
            <w:pPr>
              <w:spacing w:line="360" w:lineRule="auto"/>
              <w:jc w:val="center"/>
              <w:rPr>
                <w:rFonts w:ascii="宋体" w:hAnsi="宋体"/>
                <w:sz w:val="18"/>
                <w:szCs w:val="18"/>
              </w:rPr>
            </w:pPr>
          </w:p>
        </w:tc>
        <w:tc>
          <w:tcPr>
            <w:tcW w:w="1261" w:type="dxa"/>
            <w:vAlign w:val="center"/>
          </w:tcPr>
          <w:p w:rsidR="001A155A" w:rsidRPr="00187B10" w:rsidRDefault="001A155A" w:rsidP="008C57BE">
            <w:pPr>
              <w:spacing w:line="360" w:lineRule="auto"/>
              <w:jc w:val="center"/>
              <w:rPr>
                <w:rFonts w:ascii="宋体" w:hAnsi="宋体"/>
                <w:sz w:val="18"/>
                <w:szCs w:val="18"/>
              </w:rPr>
            </w:pPr>
          </w:p>
        </w:tc>
        <w:tc>
          <w:tcPr>
            <w:tcW w:w="1096" w:type="dxa"/>
            <w:vAlign w:val="center"/>
          </w:tcPr>
          <w:p w:rsidR="001A155A" w:rsidRPr="00187B10" w:rsidRDefault="001A155A" w:rsidP="008C57BE">
            <w:pPr>
              <w:spacing w:line="360" w:lineRule="auto"/>
              <w:jc w:val="center"/>
              <w:rPr>
                <w:rFonts w:ascii="宋体" w:hAnsi="宋体"/>
                <w:sz w:val="18"/>
                <w:szCs w:val="18"/>
              </w:rPr>
            </w:pPr>
          </w:p>
        </w:tc>
      </w:tr>
      <w:tr w:rsidR="001A155A" w:rsidRPr="00187B10" w:rsidTr="00E44E69">
        <w:trPr>
          <w:trHeight w:val="361"/>
          <w:jc w:val="center"/>
        </w:trPr>
        <w:tc>
          <w:tcPr>
            <w:tcW w:w="1177" w:type="dxa"/>
            <w:vAlign w:val="center"/>
          </w:tcPr>
          <w:p w:rsidR="001A155A" w:rsidRPr="00187B10" w:rsidRDefault="001A155A" w:rsidP="008C57BE">
            <w:pPr>
              <w:spacing w:line="360" w:lineRule="auto"/>
              <w:jc w:val="center"/>
              <w:rPr>
                <w:rFonts w:ascii="宋体" w:hAnsi="宋体"/>
                <w:sz w:val="18"/>
                <w:szCs w:val="18"/>
              </w:rPr>
            </w:pPr>
          </w:p>
        </w:tc>
        <w:tc>
          <w:tcPr>
            <w:tcW w:w="968" w:type="dxa"/>
            <w:vAlign w:val="center"/>
          </w:tcPr>
          <w:p w:rsidR="001A155A" w:rsidRPr="00187B10" w:rsidRDefault="001A155A" w:rsidP="008C57BE">
            <w:pPr>
              <w:spacing w:line="360" w:lineRule="auto"/>
              <w:jc w:val="center"/>
              <w:rPr>
                <w:rFonts w:ascii="宋体" w:hAnsi="宋体"/>
                <w:sz w:val="18"/>
                <w:szCs w:val="18"/>
              </w:rPr>
            </w:pPr>
          </w:p>
        </w:tc>
        <w:tc>
          <w:tcPr>
            <w:tcW w:w="4111" w:type="dxa"/>
            <w:vAlign w:val="center"/>
          </w:tcPr>
          <w:p w:rsidR="001A155A" w:rsidRPr="00187B10" w:rsidRDefault="001A155A" w:rsidP="008C57BE">
            <w:pPr>
              <w:spacing w:line="360" w:lineRule="auto"/>
              <w:jc w:val="center"/>
              <w:rPr>
                <w:rFonts w:ascii="宋体" w:hAnsi="宋体"/>
                <w:sz w:val="18"/>
                <w:szCs w:val="18"/>
              </w:rPr>
            </w:pPr>
          </w:p>
        </w:tc>
        <w:tc>
          <w:tcPr>
            <w:tcW w:w="1261" w:type="dxa"/>
            <w:vAlign w:val="center"/>
          </w:tcPr>
          <w:p w:rsidR="001A155A" w:rsidRPr="00187B10" w:rsidRDefault="001A155A" w:rsidP="008C57BE">
            <w:pPr>
              <w:spacing w:line="360" w:lineRule="auto"/>
              <w:jc w:val="center"/>
              <w:rPr>
                <w:rFonts w:ascii="宋体" w:hAnsi="宋体"/>
                <w:sz w:val="18"/>
                <w:szCs w:val="18"/>
              </w:rPr>
            </w:pPr>
          </w:p>
        </w:tc>
        <w:tc>
          <w:tcPr>
            <w:tcW w:w="1096" w:type="dxa"/>
            <w:vAlign w:val="center"/>
          </w:tcPr>
          <w:p w:rsidR="001A155A" w:rsidRPr="00187B10" w:rsidRDefault="001A155A" w:rsidP="008C57BE">
            <w:pPr>
              <w:spacing w:line="360" w:lineRule="auto"/>
              <w:jc w:val="center"/>
              <w:rPr>
                <w:rFonts w:ascii="宋体" w:hAnsi="宋体"/>
                <w:sz w:val="18"/>
                <w:szCs w:val="18"/>
              </w:rPr>
            </w:pPr>
          </w:p>
        </w:tc>
      </w:tr>
      <w:tr w:rsidR="001A155A" w:rsidRPr="00187B10" w:rsidTr="00E44E69">
        <w:trPr>
          <w:trHeight w:val="361"/>
          <w:jc w:val="center"/>
        </w:trPr>
        <w:tc>
          <w:tcPr>
            <w:tcW w:w="1177" w:type="dxa"/>
            <w:vAlign w:val="center"/>
          </w:tcPr>
          <w:p w:rsidR="001A155A" w:rsidRPr="00187B10" w:rsidRDefault="001A155A" w:rsidP="008C57BE">
            <w:pPr>
              <w:spacing w:line="360" w:lineRule="auto"/>
              <w:jc w:val="center"/>
              <w:rPr>
                <w:rFonts w:ascii="宋体" w:hAnsi="宋体"/>
                <w:sz w:val="18"/>
                <w:szCs w:val="18"/>
              </w:rPr>
            </w:pPr>
          </w:p>
        </w:tc>
        <w:tc>
          <w:tcPr>
            <w:tcW w:w="968" w:type="dxa"/>
            <w:vAlign w:val="center"/>
          </w:tcPr>
          <w:p w:rsidR="001A155A" w:rsidRPr="00187B10" w:rsidRDefault="001A155A" w:rsidP="008C57BE">
            <w:pPr>
              <w:spacing w:line="360" w:lineRule="auto"/>
              <w:jc w:val="center"/>
              <w:rPr>
                <w:rFonts w:ascii="宋体" w:hAnsi="宋体"/>
                <w:sz w:val="18"/>
                <w:szCs w:val="18"/>
              </w:rPr>
            </w:pPr>
          </w:p>
        </w:tc>
        <w:tc>
          <w:tcPr>
            <w:tcW w:w="4111" w:type="dxa"/>
            <w:vAlign w:val="center"/>
          </w:tcPr>
          <w:p w:rsidR="001A155A" w:rsidRPr="00187B10" w:rsidRDefault="001A155A" w:rsidP="008C57BE">
            <w:pPr>
              <w:spacing w:line="360" w:lineRule="auto"/>
              <w:jc w:val="center"/>
              <w:rPr>
                <w:rFonts w:ascii="宋体" w:hAnsi="宋体"/>
                <w:sz w:val="18"/>
                <w:szCs w:val="18"/>
              </w:rPr>
            </w:pPr>
          </w:p>
        </w:tc>
        <w:tc>
          <w:tcPr>
            <w:tcW w:w="1261" w:type="dxa"/>
            <w:vAlign w:val="center"/>
          </w:tcPr>
          <w:p w:rsidR="001A155A" w:rsidRPr="00187B10" w:rsidRDefault="001A155A" w:rsidP="008C57BE">
            <w:pPr>
              <w:spacing w:line="360" w:lineRule="auto"/>
              <w:jc w:val="center"/>
              <w:rPr>
                <w:rFonts w:ascii="宋体" w:hAnsi="宋体"/>
                <w:sz w:val="18"/>
                <w:szCs w:val="18"/>
              </w:rPr>
            </w:pPr>
          </w:p>
        </w:tc>
        <w:tc>
          <w:tcPr>
            <w:tcW w:w="1096" w:type="dxa"/>
            <w:vAlign w:val="center"/>
          </w:tcPr>
          <w:p w:rsidR="001A155A" w:rsidRPr="00187B10" w:rsidRDefault="001A155A" w:rsidP="008C57BE">
            <w:pPr>
              <w:spacing w:line="360" w:lineRule="auto"/>
              <w:jc w:val="center"/>
              <w:rPr>
                <w:rFonts w:ascii="宋体" w:hAnsi="宋体"/>
                <w:sz w:val="18"/>
                <w:szCs w:val="18"/>
              </w:rPr>
            </w:pPr>
          </w:p>
        </w:tc>
      </w:tr>
      <w:tr w:rsidR="001A155A" w:rsidRPr="00187B10" w:rsidTr="00E44E69">
        <w:trPr>
          <w:trHeight w:val="361"/>
          <w:jc w:val="center"/>
        </w:trPr>
        <w:tc>
          <w:tcPr>
            <w:tcW w:w="1177" w:type="dxa"/>
            <w:vAlign w:val="center"/>
          </w:tcPr>
          <w:p w:rsidR="001A155A" w:rsidRPr="00187B10" w:rsidRDefault="001A155A" w:rsidP="008C57BE">
            <w:pPr>
              <w:spacing w:line="360" w:lineRule="auto"/>
              <w:jc w:val="center"/>
              <w:rPr>
                <w:rFonts w:ascii="宋体" w:hAnsi="宋体"/>
                <w:sz w:val="18"/>
                <w:szCs w:val="18"/>
              </w:rPr>
            </w:pPr>
          </w:p>
        </w:tc>
        <w:tc>
          <w:tcPr>
            <w:tcW w:w="968" w:type="dxa"/>
            <w:vAlign w:val="center"/>
          </w:tcPr>
          <w:p w:rsidR="001A155A" w:rsidRPr="00187B10" w:rsidRDefault="001A155A" w:rsidP="008C57BE">
            <w:pPr>
              <w:spacing w:line="360" w:lineRule="auto"/>
              <w:jc w:val="center"/>
              <w:rPr>
                <w:rFonts w:ascii="宋体" w:hAnsi="宋体"/>
                <w:sz w:val="18"/>
                <w:szCs w:val="18"/>
              </w:rPr>
            </w:pPr>
          </w:p>
        </w:tc>
        <w:tc>
          <w:tcPr>
            <w:tcW w:w="4111" w:type="dxa"/>
            <w:vAlign w:val="center"/>
          </w:tcPr>
          <w:p w:rsidR="001A155A" w:rsidRPr="00187B10" w:rsidRDefault="001A155A" w:rsidP="008C57BE">
            <w:pPr>
              <w:spacing w:line="360" w:lineRule="auto"/>
              <w:jc w:val="center"/>
              <w:rPr>
                <w:rFonts w:ascii="宋体" w:hAnsi="宋体"/>
                <w:sz w:val="18"/>
                <w:szCs w:val="18"/>
              </w:rPr>
            </w:pPr>
          </w:p>
        </w:tc>
        <w:tc>
          <w:tcPr>
            <w:tcW w:w="1261" w:type="dxa"/>
            <w:vAlign w:val="center"/>
          </w:tcPr>
          <w:p w:rsidR="001A155A" w:rsidRPr="00187B10" w:rsidRDefault="001A155A" w:rsidP="008C57BE">
            <w:pPr>
              <w:spacing w:line="360" w:lineRule="auto"/>
              <w:jc w:val="center"/>
              <w:rPr>
                <w:rFonts w:ascii="宋体" w:hAnsi="宋体"/>
                <w:sz w:val="18"/>
                <w:szCs w:val="18"/>
              </w:rPr>
            </w:pPr>
          </w:p>
        </w:tc>
        <w:tc>
          <w:tcPr>
            <w:tcW w:w="1096" w:type="dxa"/>
            <w:vAlign w:val="center"/>
          </w:tcPr>
          <w:p w:rsidR="001A155A" w:rsidRPr="00187B10" w:rsidRDefault="001A155A" w:rsidP="008C57BE">
            <w:pPr>
              <w:spacing w:line="360" w:lineRule="auto"/>
              <w:jc w:val="center"/>
              <w:rPr>
                <w:rFonts w:ascii="宋体" w:hAnsi="宋体"/>
                <w:sz w:val="18"/>
                <w:szCs w:val="18"/>
              </w:rPr>
            </w:pPr>
          </w:p>
        </w:tc>
      </w:tr>
      <w:tr w:rsidR="001A155A" w:rsidRPr="00187B10" w:rsidTr="00E44E69">
        <w:trPr>
          <w:trHeight w:val="361"/>
          <w:jc w:val="center"/>
        </w:trPr>
        <w:tc>
          <w:tcPr>
            <w:tcW w:w="1177" w:type="dxa"/>
            <w:vAlign w:val="center"/>
          </w:tcPr>
          <w:p w:rsidR="001A155A" w:rsidRPr="00187B10" w:rsidRDefault="001A155A" w:rsidP="008C57BE">
            <w:pPr>
              <w:spacing w:line="360" w:lineRule="auto"/>
              <w:jc w:val="center"/>
              <w:rPr>
                <w:rFonts w:ascii="宋体" w:hAnsi="宋体"/>
                <w:sz w:val="18"/>
                <w:szCs w:val="18"/>
              </w:rPr>
            </w:pPr>
          </w:p>
        </w:tc>
        <w:tc>
          <w:tcPr>
            <w:tcW w:w="968" w:type="dxa"/>
            <w:vAlign w:val="center"/>
          </w:tcPr>
          <w:p w:rsidR="001A155A" w:rsidRPr="00187B10" w:rsidRDefault="001A155A" w:rsidP="008C57BE">
            <w:pPr>
              <w:spacing w:line="360" w:lineRule="auto"/>
              <w:jc w:val="center"/>
              <w:rPr>
                <w:rFonts w:ascii="宋体" w:hAnsi="宋体"/>
                <w:sz w:val="18"/>
                <w:szCs w:val="18"/>
              </w:rPr>
            </w:pPr>
          </w:p>
        </w:tc>
        <w:tc>
          <w:tcPr>
            <w:tcW w:w="4111" w:type="dxa"/>
            <w:vAlign w:val="center"/>
          </w:tcPr>
          <w:p w:rsidR="001A155A" w:rsidRPr="00187B10" w:rsidRDefault="001A155A" w:rsidP="008C57BE">
            <w:pPr>
              <w:spacing w:line="360" w:lineRule="auto"/>
              <w:jc w:val="center"/>
              <w:rPr>
                <w:rFonts w:ascii="宋体" w:hAnsi="宋体"/>
                <w:sz w:val="18"/>
                <w:szCs w:val="18"/>
              </w:rPr>
            </w:pPr>
          </w:p>
        </w:tc>
        <w:tc>
          <w:tcPr>
            <w:tcW w:w="1261" w:type="dxa"/>
            <w:vAlign w:val="center"/>
          </w:tcPr>
          <w:p w:rsidR="001A155A" w:rsidRPr="00187B10" w:rsidRDefault="001A155A" w:rsidP="008C57BE">
            <w:pPr>
              <w:spacing w:line="360" w:lineRule="auto"/>
              <w:jc w:val="center"/>
              <w:rPr>
                <w:rFonts w:ascii="宋体" w:hAnsi="宋体"/>
                <w:sz w:val="18"/>
                <w:szCs w:val="18"/>
              </w:rPr>
            </w:pPr>
          </w:p>
        </w:tc>
        <w:tc>
          <w:tcPr>
            <w:tcW w:w="1096" w:type="dxa"/>
            <w:vAlign w:val="center"/>
          </w:tcPr>
          <w:p w:rsidR="001A155A" w:rsidRPr="00187B10" w:rsidRDefault="001A155A" w:rsidP="008C57BE">
            <w:pPr>
              <w:spacing w:line="360" w:lineRule="auto"/>
              <w:jc w:val="center"/>
              <w:rPr>
                <w:rFonts w:ascii="宋体" w:hAnsi="宋体"/>
                <w:sz w:val="18"/>
                <w:szCs w:val="18"/>
              </w:rPr>
            </w:pPr>
          </w:p>
        </w:tc>
      </w:tr>
      <w:tr w:rsidR="001A155A" w:rsidRPr="00187B10" w:rsidTr="00E44E69">
        <w:trPr>
          <w:trHeight w:val="361"/>
          <w:jc w:val="center"/>
        </w:trPr>
        <w:tc>
          <w:tcPr>
            <w:tcW w:w="1177" w:type="dxa"/>
            <w:vAlign w:val="center"/>
          </w:tcPr>
          <w:p w:rsidR="001A155A" w:rsidRPr="00187B10" w:rsidRDefault="001A155A" w:rsidP="008C57BE">
            <w:pPr>
              <w:spacing w:line="360" w:lineRule="auto"/>
              <w:jc w:val="center"/>
              <w:rPr>
                <w:rFonts w:ascii="宋体" w:hAnsi="宋体"/>
                <w:sz w:val="18"/>
                <w:szCs w:val="18"/>
              </w:rPr>
            </w:pPr>
          </w:p>
        </w:tc>
        <w:tc>
          <w:tcPr>
            <w:tcW w:w="968" w:type="dxa"/>
            <w:vAlign w:val="center"/>
          </w:tcPr>
          <w:p w:rsidR="001A155A" w:rsidRPr="00187B10" w:rsidRDefault="001A155A" w:rsidP="008C57BE">
            <w:pPr>
              <w:spacing w:line="360" w:lineRule="auto"/>
              <w:jc w:val="center"/>
              <w:rPr>
                <w:rFonts w:ascii="宋体" w:hAnsi="宋体"/>
                <w:sz w:val="18"/>
                <w:szCs w:val="18"/>
              </w:rPr>
            </w:pPr>
          </w:p>
        </w:tc>
        <w:tc>
          <w:tcPr>
            <w:tcW w:w="4111" w:type="dxa"/>
            <w:vAlign w:val="center"/>
          </w:tcPr>
          <w:p w:rsidR="001A155A" w:rsidRPr="00187B10" w:rsidRDefault="001A155A" w:rsidP="008C57BE">
            <w:pPr>
              <w:spacing w:line="360" w:lineRule="auto"/>
              <w:jc w:val="center"/>
              <w:rPr>
                <w:rFonts w:ascii="宋体" w:hAnsi="宋体"/>
                <w:sz w:val="18"/>
                <w:szCs w:val="18"/>
              </w:rPr>
            </w:pPr>
          </w:p>
        </w:tc>
        <w:tc>
          <w:tcPr>
            <w:tcW w:w="1261" w:type="dxa"/>
            <w:vAlign w:val="center"/>
          </w:tcPr>
          <w:p w:rsidR="001A155A" w:rsidRPr="00187B10" w:rsidRDefault="001A155A" w:rsidP="008C57BE">
            <w:pPr>
              <w:spacing w:line="360" w:lineRule="auto"/>
              <w:jc w:val="center"/>
              <w:rPr>
                <w:rFonts w:ascii="宋体" w:hAnsi="宋体"/>
                <w:sz w:val="18"/>
                <w:szCs w:val="18"/>
              </w:rPr>
            </w:pPr>
          </w:p>
        </w:tc>
        <w:tc>
          <w:tcPr>
            <w:tcW w:w="1096" w:type="dxa"/>
            <w:vAlign w:val="center"/>
          </w:tcPr>
          <w:p w:rsidR="001A155A" w:rsidRPr="00187B10" w:rsidRDefault="001A155A" w:rsidP="008C57BE">
            <w:pPr>
              <w:spacing w:line="360" w:lineRule="auto"/>
              <w:jc w:val="center"/>
              <w:rPr>
                <w:rFonts w:ascii="宋体" w:hAnsi="宋体"/>
                <w:sz w:val="18"/>
                <w:szCs w:val="18"/>
              </w:rPr>
            </w:pPr>
          </w:p>
        </w:tc>
      </w:tr>
      <w:tr w:rsidR="001A155A" w:rsidRPr="00187B10" w:rsidTr="00E44E69">
        <w:trPr>
          <w:trHeight w:val="361"/>
          <w:jc w:val="center"/>
        </w:trPr>
        <w:tc>
          <w:tcPr>
            <w:tcW w:w="1177" w:type="dxa"/>
            <w:vAlign w:val="center"/>
          </w:tcPr>
          <w:p w:rsidR="001A155A" w:rsidRPr="00187B10" w:rsidRDefault="001A155A" w:rsidP="008C57BE">
            <w:pPr>
              <w:spacing w:line="360" w:lineRule="auto"/>
              <w:jc w:val="center"/>
              <w:rPr>
                <w:rFonts w:ascii="宋体" w:hAnsi="宋体"/>
                <w:sz w:val="18"/>
                <w:szCs w:val="18"/>
              </w:rPr>
            </w:pPr>
          </w:p>
        </w:tc>
        <w:tc>
          <w:tcPr>
            <w:tcW w:w="968" w:type="dxa"/>
            <w:vAlign w:val="center"/>
          </w:tcPr>
          <w:p w:rsidR="001A155A" w:rsidRPr="00187B10" w:rsidRDefault="001A155A" w:rsidP="008C57BE">
            <w:pPr>
              <w:spacing w:line="360" w:lineRule="auto"/>
              <w:jc w:val="center"/>
              <w:rPr>
                <w:rFonts w:ascii="宋体" w:hAnsi="宋体"/>
                <w:sz w:val="18"/>
                <w:szCs w:val="18"/>
              </w:rPr>
            </w:pPr>
          </w:p>
        </w:tc>
        <w:tc>
          <w:tcPr>
            <w:tcW w:w="4111" w:type="dxa"/>
            <w:vAlign w:val="center"/>
          </w:tcPr>
          <w:p w:rsidR="001A155A" w:rsidRPr="00187B10" w:rsidRDefault="001A155A" w:rsidP="008C57BE">
            <w:pPr>
              <w:spacing w:line="360" w:lineRule="auto"/>
              <w:jc w:val="center"/>
              <w:rPr>
                <w:rFonts w:ascii="宋体" w:hAnsi="宋体"/>
                <w:sz w:val="18"/>
                <w:szCs w:val="18"/>
              </w:rPr>
            </w:pPr>
          </w:p>
        </w:tc>
        <w:tc>
          <w:tcPr>
            <w:tcW w:w="1261" w:type="dxa"/>
            <w:vAlign w:val="center"/>
          </w:tcPr>
          <w:p w:rsidR="001A155A" w:rsidRPr="00187B10" w:rsidRDefault="001A155A" w:rsidP="008C57BE">
            <w:pPr>
              <w:spacing w:line="360" w:lineRule="auto"/>
              <w:jc w:val="center"/>
              <w:rPr>
                <w:rFonts w:ascii="宋体" w:hAnsi="宋体"/>
                <w:sz w:val="18"/>
                <w:szCs w:val="18"/>
              </w:rPr>
            </w:pPr>
          </w:p>
        </w:tc>
        <w:tc>
          <w:tcPr>
            <w:tcW w:w="1096" w:type="dxa"/>
            <w:vAlign w:val="center"/>
          </w:tcPr>
          <w:p w:rsidR="001A155A" w:rsidRPr="00187B10" w:rsidRDefault="001A155A" w:rsidP="008C57BE">
            <w:pPr>
              <w:spacing w:line="360" w:lineRule="auto"/>
              <w:jc w:val="center"/>
              <w:rPr>
                <w:rFonts w:ascii="宋体" w:hAnsi="宋体"/>
                <w:sz w:val="18"/>
                <w:szCs w:val="18"/>
              </w:rPr>
            </w:pPr>
          </w:p>
        </w:tc>
      </w:tr>
      <w:tr w:rsidR="001A155A" w:rsidRPr="00187B10" w:rsidTr="00E44E69">
        <w:trPr>
          <w:trHeight w:val="361"/>
          <w:jc w:val="center"/>
        </w:trPr>
        <w:tc>
          <w:tcPr>
            <w:tcW w:w="1177" w:type="dxa"/>
            <w:vAlign w:val="center"/>
          </w:tcPr>
          <w:p w:rsidR="001A155A" w:rsidRPr="00187B10" w:rsidRDefault="001A155A" w:rsidP="008C57BE">
            <w:pPr>
              <w:spacing w:line="360" w:lineRule="auto"/>
              <w:jc w:val="center"/>
              <w:rPr>
                <w:rFonts w:ascii="宋体" w:hAnsi="宋体"/>
                <w:sz w:val="18"/>
                <w:szCs w:val="18"/>
              </w:rPr>
            </w:pPr>
          </w:p>
        </w:tc>
        <w:tc>
          <w:tcPr>
            <w:tcW w:w="968" w:type="dxa"/>
            <w:vAlign w:val="center"/>
          </w:tcPr>
          <w:p w:rsidR="001A155A" w:rsidRPr="00187B10" w:rsidRDefault="001A155A" w:rsidP="008C57BE">
            <w:pPr>
              <w:spacing w:line="360" w:lineRule="auto"/>
              <w:jc w:val="center"/>
              <w:rPr>
                <w:rFonts w:ascii="宋体" w:hAnsi="宋体"/>
                <w:sz w:val="18"/>
                <w:szCs w:val="18"/>
              </w:rPr>
            </w:pPr>
          </w:p>
        </w:tc>
        <w:tc>
          <w:tcPr>
            <w:tcW w:w="4111" w:type="dxa"/>
            <w:vAlign w:val="center"/>
          </w:tcPr>
          <w:p w:rsidR="001A155A" w:rsidRPr="00187B10" w:rsidRDefault="001A155A" w:rsidP="008C57BE">
            <w:pPr>
              <w:spacing w:line="360" w:lineRule="auto"/>
              <w:jc w:val="center"/>
              <w:rPr>
                <w:rFonts w:ascii="宋体" w:hAnsi="宋体"/>
                <w:sz w:val="18"/>
                <w:szCs w:val="18"/>
              </w:rPr>
            </w:pPr>
          </w:p>
        </w:tc>
        <w:tc>
          <w:tcPr>
            <w:tcW w:w="1261" w:type="dxa"/>
            <w:vAlign w:val="center"/>
          </w:tcPr>
          <w:p w:rsidR="001A155A" w:rsidRPr="00187B10" w:rsidRDefault="001A155A" w:rsidP="008C57BE">
            <w:pPr>
              <w:spacing w:line="360" w:lineRule="auto"/>
              <w:jc w:val="center"/>
              <w:rPr>
                <w:rFonts w:ascii="宋体" w:hAnsi="宋体"/>
                <w:sz w:val="18"/>
                <w:szCs w:val="18"/>
              </w:rPr>
            </w:pPr>
          </w:p>
        </w:tc>
        <w:tc>
          <w:tcPr>
            <w:tcW w:w="1096" w:type="dxa"/>
            <w:vAlign w:val="center"/>
          </w:tcPr>
          <w:p w:rsidR="001A155A" w:rsidRPr="00187B10" w:rsidRDefault="001A155A" w:rsidP="008C57BE">
            <w:pPr>
              <w:spacing w:line="360" w:lineRule="auto"/>
              <w:jc w:val="center"/>
              <w:rPr>
                <w:rFonts w:ascii="宋体" w:hAnsi="宋体"/>
                <w:sz w:val="18"/>
                <w:szCs w:val="18"/>
              </w:rPr>
            </w:pPr>
          </w:p>
        </w:tc>
      </w:tr>
      <w:tr w:rsidR="001A155A" w:rsidRPr="00187B10" w:rsidTr="00E44E69">
        <w:trPr>
          <w:trHeight w:val="361"/>
          <w:jc w:val="center"/>
        </w:trPr>
        <w:tc>
          <w:tcPr>
            <w:tcW w:w="1177" w:type="dxa"/>
            <w:vAlign w:val="center"/>
          </w:tcPr>
          <w:p w:rsidR="001A155A" w:rsidRPr="00187B10" w:rsidRDefault="001A155A" w:rsidP="008C57BE">
            <w:pPr>
              <w:spacing w:line="360" w:lineRule="auto"/>
              <w:jc w:val="center"/>
              <w:rPr>
                <w:rFonts w:ascii="宋体" w:hAnsi="宋体"/>
                <w:sz w:val="18"/>
                <w:szCs w:val="18"/>
              </w:rPr>
            </w:pPr>
          </w:p>
        </w:tc>
        <w:tc>
          <w:tcPr>
            <w:tcW w:w="968" w:type="dxa"/>
            <w:vAlign w:val="center"/>
          </w:tcPr>
          <w:p w:rsidR="001A155A" w:rsidRPr="00187B10" w:rsidRDefault="001A155A" w:rsidP="008C57BE">
            <w:pPr>
              <w:spacing w:line="360" w:lineRule="auto"/>
              <w:jc w:val="center"/>
              <w:rPr>
                <w:rFonts w:ascii="宋体" w:hAnsi="宋体"/>
                <w:sz w:val="18"/>
                <w:szCs w:val="18"/>
              </w:rPr>
            </w:pPr>
          </w:p>
        </w:tc>
        <w:tc>
          <w:tcPr>
            <w:tcW w:w="4111" w:type="dxa"/>
            <w:vAlign w:val="center"/>
          </w:tcPr>
          <w:p w:rsidR="001A155A" w:rsidRPr="00187B10" w:rsidRDefault="001A155A" w:rsidP="008C57BE">
            <w:pPr>
              <w:spacing w:line="360" w:lineRule="auto"/>
              <w:jc w:val="center"/>
              <w:rPr>
                <w:rFonts w:ascii="宋体" w:hAnsi="宋体"/>
                <w:sz w:val="18"/>
                <w:szCs w:val="18"/>
              </w:rPr>
            </w:pPr>
          </w:p>
        </w:tc>
        <w:tc>
          <w:tcPr>
            <w:tcW w:w="1261" w:type="dxa"/>
            <w:vAlign w:val="center"/>
          </w:tcPr>
          <w:p w:rsidR="001A155A" w:rsidRPr="00187B10" w:rsidRDefault="001A155A" w:rsidP="008C57BE">
            <w:pPr>
              <w:spacing w:line="360" w:lineRule="auto"/>
              <w:jc w:val="center"/>
              <w:rPr>
                <w:rFonts w:ascii="宋体" w:hAnsi="宋体"/>
                <w:sz w:val="18"/>
                <w:szCs w:val="18"/>
              </w:rPr>
            </w:pPr>
          </w:p>
        </w:tc>
        <w:tc>
          <w:tcPr>
            <w:tcW w:w="1096" w:type="dxa"/>
            <w:vAlign w:val="center"/>
          </w:tcPr>
          <w:p w:rsidR="001A155A" w:rsidRPr="00187B10" w:rsidRDefault="001A155A" w:rsidP="008C57BE">
            <w:pPr>
              <w:spacing w:line="360" w:lineRule="auto"/>
              <w:jc w:val="center"/>
              <w:rPr>
                <w:rFonts w:ascii="宋体" w:hAnsi="宋体"/>
                <w:sz w:val="18"/>
                <w:szCs w:val="18"/>
              </w:rPr>
            </w:pPr>
          </w:p>
        </w:tc>
      </w:tr>
      <w:tr w:rsidR="001A155A" w:rsidRPr="00187B10" w:rsidTr="00E44E69">
        <w:trPr>
          <w:trHeight w:val="361"/>
          <w:jc w:val="center"/>
        </w:trPr>
        <w:tc>
          <w:tcPr>
            <w:tcW w:w="1177" w:type="dxa"/>
            <w:vAlign w:val="center"/>
          </w:tcPr>
          <w:p w:rsidR="001A155A" w:rsidRPr="00187B10" w:rsidRDefault="001A155A" w:rsidP="008C57BE">
            <w:pPr>
              <w:spacing w:line="360" w:lineRule="auto"/>
              <w:jc w:val="center"/>
              <w:rPr>
                <w:rFonts w:ascii="宋体" w:hAnsi="宋体"/>
                <w:sz w:val="18"/>
                <w:szCs w:val="18"/>
              </w:rPr>
            </w:pPr>
          </w:p>
        </w:tc>
        <w:tc>
          <w:tcPr>
            <w:tcW w:w="968" w:type="dxa"/>
            <w:vAlign w:val="center"/>
          </w:tcPr>
          <w:p w:rsidR="001A155A" w:rsidRPr="00187B10" w:rsidRDefault="001A155A" w:rsidP="008C57BE">
            <w:pPr>
              <w:spacing w:line="360" w:lineRule="auto"/>
              <w:jc w:val="center"/>
              <w:rPr>
                <w:rFonts w:ascii="宋体" w:hAnsi="宋体"/>
                <w:sz w:val="18"/>
                <w:szCs w:val="18"/>
              </w:rPr>
            </w:pPr>
          </w:p>
        </w:tc>
        <w:tc>
          <w:tcPr>
            <w:tcW w:w="4111" w:type="dxa"/>
            <w:vAlign w:val="center"/>
          </w:tcPr>
          <w:p w:rsidR="001A155A" w:rsidRPr="00187B10" w:rsidRDefault="001A155A" w:rsidP="008C57BE">
            <w:pPr>
              <w:spacing w:line="360" w:lineRule="auto"/>
              <w:jc w:val="center"/>
              <w:rPr>
                <w:rFonts w:ascii="宋体" w:hAnsi="宋体"/>
                <w:sz w:val="18"/>
                <w:szCs w:val="18"/>
              </w:rPr>
            </w:pPr>
          </w:p>
        </w:tc>
        <w:tc>
          <w:tcPr>
            <w:tcW w:w="1261" w:type="dxa"/>
            <w:vAlign w:val="center"/>
          </w:tcPr>
          <w:p w:rsidR="001A155A" w:rsidRPr="00187B10" w:rsidRDefault="001A155A" w:rsidP="008C57BE">
            <w:pPr>
              <w:spacing w:line="360" w:lineRule="auto"/>
              <w:jc w:val="center"/>
              <w:rPr>
                <w:rFonts w:ascii="宋体" w:hAnsi="宋体"/>
                <w:sz w:val="18"/>
                <w:szCs w:val="18"/>
              </w:rPr>
            </w:pPr>
          </w:p>
        </w:tc>
        <w:tc>
          <w:tcPr>
            <w:tcW w:w="1096" w:type="dxa"/>
            <w:vAlign w:val="center"/>
          </w:tcPr>
          <w:p w:rsidR="001A155A" w:rsidRPr="00187B10" w:rsidRDefault="001A155A" w:rsidP="008C57BE">
            <w:pPr>
              <w:spacing w:line="360" w:lineRule="auto"/>
              <w:jc w:val="center"/>
              <w:rPr>
                <w:rFonts w:ascii="宋体" w:hAnsi="宋体"/>
                <w:sz w:val="18"/>
                <w:szCs w:val="18"/>
              </w:rPr>
            </w:pPr>
          </w:p>
        </w:tc>
      </w:tr>
      <w:tr w:rsidR="001A155A" w:rsidRPr="00187B10" w:rsidTr="00E44E69">
        <w:trPr>
          <w:trHeight w:val="361"/>
          <w:jc w:val="center"/>
        </w:trPr>
        <w:tc>
          <w:tcPr>
            <w:tcW w:w="1177" w:type="dxa"/>
            <w:vAlign w:val="center"/>
          </w:tcPr>
          <w:p w:rsidR="001A155A" w:rsidRPr="00187B10" w:rsidRDefault="001A155A" w:rsidP="008C57BE">
            <w:pPr>
              <w:spacing w:line="360" w:lineRule="auto"/>
              <w:jc w:val="center"/>
              <w:rPr>
                <w:rFonts w:ascii="宋体" w:hAnsi="宋体"/>
                <w:sz w:val="18"/>
                <w:szCs w:val="18"/>
              </w:rPr>
            </w:pPr>
          </w:p>
        </w:tc>
        <w:tc>
          <w:tcPr>
            <w:tcW w:w="968" w:type="dxa"/>
            <w:vAlign w:val="center"/>
          </w:tcPr>
          <w:p w:rsidR="001A155A" w:rsidRPr="00187B10" w:rsidRDefault="001A155A" w:rsidP="008C57BE">
            <w:pPr>
              <w:spacing w:line="360" w:lineRule="auto"/>
              <w:jc w:val="center"/>
              <w:rPr>
                <w:rFonts w:ascii="宋体" w:hAnsi="宋体"/>
                <w:sz w:val="18"/>
                <w:szCs w:val="18"/>
              </w:rPr>
            </w:pPr>
          </w:p>
        </w:tc>
        <w:tc>
          <w:tcPr>
            <w:tcW w:w="4111" w:type="dxa"/>
            <w:vAlign w:val="center"/>
          </w:tcPr>
          <w:p w:rsidR="001A155A" w:rsidRPr="00187B10" w:rsidRDefault="001A155A" w:rsidP="008C57BE">
            <w:pPr>
              <w:spacing w:line="360" w:lineRule="auto"/>
              <w:jc w:val="center"/>
              <w:rPr>
                <w:rFonts w:ascii="宋体" w:hAnsi="宋体"/>
                <w:sz w:val="18"/>
                <w:szCs w:val="18"/>
              </w:rPr>
            </w:pPr>
          </w:p>
        </w:tc>
        <w:tc>
          <w:tcPr>
            <w:tcW w:w="1261" w:type="dxa"/>
            <w:vAlign w:val="center"/>
          </w:tcPr>
          <w:p w:rsidR="001A155A" w:rsidRPr="00187B10" w:rsidRDefault="001A155A" w:rsidP="008C57BE">
            <w:pPr>
              <w:spacing w:line="360" w:lineRule="auto"/>
              <w:jc w:val="center"/>
              <w:rPr>
                <w:rFonts w:ascii="宋体" w:hAnsi="宋体"/>
                <w:sz w:val="18"/>
                <w:szCs w:val="18"/>
              </w:rPr>
            </w:pPr>
          </w:p>
        </w:tc>
        <w:tc>
          <w:tcPr>
            <w:tcW w:w="1096" w:type="dxa"/>
            <w:vAlign w:val="center"/>
          </w:tcPr>
          <w:p w:rsidR="001A155A" w:rsidRPr="00187B10" w:rsidRDefault="001A155A" w:rsidP="008C57BE">
            <w:pPr>
              <w:spacing w:line="360" w:lineRule="auto"/>
              <w:jc w:val="center"/>
              <w:rPr>
                <w:rFonts w:ascii="宋体" w:hAnsi="宋体"/>
                <w:sz w:val="18"/>
                <w:szCs w:val="18"/>
              </w:rPr>
            </w:pPr>
          </w:p>
        </w:tc>
      </w:tr>
      <w:tr w:rsidR="001A155A" w:rsidRPr="00187B10" w:rsidTr="00E44E69">
        <w:trPr>
          <w:trHeight w:val="361"/>
          <w:jc w:val="center"/>
        </w:trPr>
        <w:tc>
          <w:tcPr>
            <w:tcW w:w="1177" w:type="dxa"/>
            <w:vAlign w:val="center"/>
          </w:tcPr>
          <w:p w:rsidR="001A155A" w:rsidRPr="00187B10" w:rsidRDefault="001A155A" w:rsidP="008C57BE">
            <w:pPr>
              <w:spacing w:line="360" w:lineRule="auto"/>
              <w:jc w:val="center"/>
              <w:rPr>
                <w:rFonts w:ascii="宋体" w:hAnsi="宋体"/>
                <w:sz w:val="18"/>
                <w:szCs w:val="18"/>
              </w:rPr>
            </w:pPr>
          </w:p>
        </w:tc>
        <w:tc>
          <w:tcPr>
            <w:tcW w:w="968" w:type="dxa"/>
            <w:vAlign w:val="center"/>
          </w:tcPr>
          <w:p w:rsidR="001A155A" w:rsidRPr="00187B10" w:rsidRDefault="001A155A" w:rsidP="008C57BE">
            <w:pPr>
              <w:spacing w:line="360" w:lineRule="auto"/>
              <w:jc w:val="center"/>
              <w:rPr>
                <w:rFonts w:ascii="宋体" w:hAnsi="宋体"/>
                <w:sz w:val="18"/>
                <w:szCs w:val="18"/>
              </w:rPr>
            </w:pPr>
          </w:p>
        </w:tc>
        <w:tc>
          <w:tcPr>
            <w:tcW w:w="4111" w:type="dxa"/>
            <w:vAlign w:val="center"/>
          </w:tcPr>
          <w:p w:rsidR="001A155A" w:rsidRPr="00187B10" w:rsidRDefault="001A155A" w:rsidP="008C57BE">
            <w:pPr>
              <w:spacing w:line="360" w:lineRule="auto"/>
              <w:jc w:val="center"/>
              <w:rPr>
                <w:rFonts w:ascii="宋体" w:hAnsi="宋体"/>
                <w:sz w:val="18"/>
                <w:szCs w:val="18"/>
              </w:rPr>
            </w:pPr>
          </w:p>
        </w:tc>
        <w:tc>
          <w:tcPr>
            <w:tcW w:w="1261" w:type="dxa"/>
            <w:vAlign w:val="center"/>
          </w:tcPr>
          <w:p w:rsidR="001A155A" w:rsidRPr="00187B10" w:rsidRDefault="001A155A" w:rsidP="008C57BE">
            <w:pPr>
              <w:spacing w:line="360" w:lineRule="auto"/>
              <w:jc w:val="center"/>
              <w:rPr>
                <w:rFonts w:ascii="宋体" w:hAnsi="宋体"/>
                <w:sz w:val="18"/>
                <w:szCs w:val="18"/>
              </w:rPr>
            </w:pPr>
          </w:p>
        </w:tc>
        <w:tc>
          <w:tcPr>
            <w:tcW w:w="1096" w:type="dxa"/>
            <w:vAlign w:val="center"/>
          </w:tcPr>
          <w:p w:rsidR="001A155A" w:rsidRPr="00187B10" w:rsidRDefault="001A155A" w:rsidP="008C57BE">
            <w:pPr>
              <w:spacing w:line="360" w:lineRule="auto"/>
              <w:jc w:val="center"/>
              <w:rPr>
                <w:rFonts w:ascii="宋体" w:hAnsi="宋体"/>
                <w:sz w:val="18"/>
                <w:szCs w:val="18"/>
              </w:rPr>
            </w:pPr>
          </w:p>
        </w:tc>
      </w:tr>
      <w:tr w:rsidR="001A155A" w:rsidRPr="00187B10" w:rsidTr="00E44E69">
        <w:trPr>
          <w:trHeight w:val="361"/>
          <w:jc w:val="center"/>
        </w:trPr>
        <w:tc>
          <w:tcPr>
            <w:tcW w:w="1177" w:type="dxa"/>
            <w:vAlign w:val="center"/>
          </w:tcPr>
          <w:p w:rsidR="001A155A" w:rsidRPr="00187B10" w:rsidRDefault="001A155A" w:rsidP="008C57BE">
            <w:pPr>
              <w:spacing w:line="360" w:lineRule="auto"/>
              <w:jc w:val="center"/>
              <w:rPr>
                <w:rFonts w:ascii="宋体" w:hAnsi="宋体"/>
                <w:sz w:val="18"/>
                <w:szCs w:val="18"/>
              </w:rPr>
            </w:pPr>
          </w:p>
        </w:tc>
        <w:tc>
          <w:tcPr>
            <w:tcW w:w="968" w:type="dxa"/>
            <w:vAlign w:val="center"/>
          </w:tcPr>
          <w:p w:rsidR="001A155A" w:rsidRPr="00187B10" w:rsidRDefault="001A155A" w:rsidP="008C57BE">
            <w:pPr>
              <w:spacing w:line="360" w:lineRule="auto"/>
              <w:jc w:val="center"/>
              <w:rPr>
                <w:rFonts w:ascii="宋体" w:hAnsi="宋体"/>
                <w:sz w:val="18"/>
                <w:szCs w:val="18"/>
              </w:rPr>
            </w:pPr>
          </w:p>
        </w:tc>
        <w:tc>
          <w:tcPr>
            <w:tcW w:w="4111" w:type="dxa"/>
            <w:vAlign w:val="center"/>
          </w:tcPr>
          <w:p w:rsidR="001A155A" w:rsidRPr="00187B10" w:rsidRDefault="001A155A" w:rsidP="008C57BE">
            <w:pPr>
              <w:spacing w:line="360" w:lineRule="auto"/>
              <w:jc w:val="center"/>
              <w:rPr>
                <w:rFonts w:ascii="宋体" w:hAnsi="宋体"/>
                <w:sz w:val="18"/>
                <w:szCs w:val="18"/>
              </w:rPr>
            </w:pPr>
          </w:p>
        </w:tc>
        <w:tc>
          <w:tcPr>
            <w:tcW w:w="1261" w:type="dxa"/>
            <w:vAlign w:val="center"/>
          </w:tcPr>
          <w:p w:rsidR="001A155A" w:rsidRPr="00187B10" w:rsidRDefault="001A155A" w:rsidP="008C57BE">
            <w:pPr>
              <w:spacing w:line="360" w:lineRule="auto"/>
              <w:jc w:val="center"/>
              <w:rPr>
                <w:rFonts w:ascii="宋体" w:hAnsi="宋体"/>
                <w:sz w:val="18"/>
                <w:szCs w:val="18"/>
              </w:rPr>
            </w:pPr>
          </w:p>
        </w:tc>
        <w:tc>
          <w:tcPr>
            <w:tcW w:w="1096" w:type="dxa"/>
            <w:vAlign w:val="center"/>
          </w:tcPr>
          <w:p w:rsidR="001A155A" w:rsidRPr="00187B10" w:rsidRDefault="001A155A" w:rsidP="008C57BE">
            <w:pPr>
              <w:spacing w:line="360" w:lineRule="auto"/>
              <w:jc w:val="center"/>
              <w:rPr>
                <w:rFonts w:ascii="宋体" w:hAnsi="宋体"/>
                <w:sz w:val="18"/>
                <w:szCs w:val="18"/>
              </w:rPr>
            </w:pPr>
          </w:p>
        </w:tc>
      </w:tr>
      <w:tr w:rsidR="001A155A" w:rsidRPr="00187B10" w:rsidTr="00E44E69">
        <w:trPr>
          <w:trHeight w:val="361"/>
          <w:jc w:val="center"/>
        </w:trPr>
        <w:tc>
          <w:tcPr>
            <w:tcW w:w="1177" w:type="dxa"/>
            <w:vAlign w:val="center"/>
          </w:tcPr>
          <w:p w:rsidR="001A155A" w:rsidRPr="00187B10" w:rsidRDefault="001A155A" w:rsidP="008C57BE">
            <w:pPr>
              <w:spacing w:line="360" w:lineRule="auto"/>
              <w:jc w:val="center"/>
              <w:rPr>
                <w:rFonts w:ascii="宋体" w:hAnsi="宋体"/>
                <w:sz w:val="18"/>
                <w:szCs w:val="18"/>
              </w:rPr>
            </w:pPr>
          </w:p>
        </w:tc>
        <w:tc>
          <w:tcPr>
            <w:tcW w:w="968" w:type="dxa"/>
            <w:vAlign w:val="center"/>
          </w:tcPr>
          <w:p w:rsidR="001A155A" w:rsidRPr="00187B10" w:rsidRDefault="001A155A" w:rsidP="008C57BE">
            <w:pPr>
              <w:spacing w:line="360" w:lineRule="auto"/>
              <w:jc w:val="center"/>
              <w:rPr>
                <w:rFonts w:ascii="宋体" w:hAnsi="宋体"/>
                <w:sz w:val="18"/>
                <w:szCs w:val="18"/>
              </w:rPr>
            </w:pPr>
          </w:p>
        </w:tc>
        <w:tc>
          <w:tcPr>
            <w:tcW w:w="4111" w:type="dxa"/>
            <w:vAlign w:val="center"/>
          </w:tcPr>
          <w:p w:rsidR="001A155A" w:rsidRPr="00187B10" w:rsidRDefault="001A155A" w:rsidP="008C57BE">
            <w:pPr>
              <w:spacing w:line="360" w:lineRule="auto"/>
              <w:jc w:val="center"/>
              <w:rPr>
                <w:rFonts w:ascii="宋体" w:hAnsi="宋体"/>
                <w:sz w:val="18"/>
                <w:szCs w:val="18"/>
              </w:rPr>
            </w:pPr>
          </w:p>
        </w:tc>
        <w:tc>
          <w:tcPr>
            <w:tcW w:w="1261" w:type="dxa"/>
            <w:vAlign w:val="center"/>
          </w:tcPr>
          <w:p w:rsidR="001A155A" w:rsidRPr="00187B10" w:rsidRDefault="001A155A" w:rsidP="008C57BE">
            <w:pPr>
              <w:spacing w:line="360" w:lineRule="auto"/>
              <w:jc w:val="center"/>
              <w:rPr>
                <w:rFonts w:ascii="宋体" w:hAnsi="宋体"/>
                <w:sz w:val="18"/>
                <w:szCs w:val="18"/>
              </w:rPr>
            </w:pPr>
          </w:p>
        </w:tc>
        <w:tc>
          <w:tcPr>
            <w:tcW w:w="1096" w:type="dxa"/>
            <w:vAlign w:val="center"/>
          </w:tcPr>
          <w:p w:rsidR="001A155A" w:rsidRPr="00187B10" w:rsidRDefault="001A155A" w:rsidP="008C57BE">
            <w:pPr>
              <w:spacing w:line="360" w:lineRule="auto"/>
              <w:jc w:val="center"/>
              <w:rPr>
                <w:rFonts w:ascii="宋体" w:hAnsi="宋体"/>
                <w:sz w:val="18"/>
                <w:szCs w:val="18"/>
              </w:rPr>
            </w:pPr>
          </w:p>
        </w:tc>
      </w:tr>
      <w:tr w:rsidR="001A155A" w:rsidRPr="00187B10" w:rsidTr="00E44E69">
        <w:trPr>
          <w:trHeight w:val="361"/>
          <w:jc w:val="center"/>
        </w:trPr>
        <w:tc>
          <w:tcPr>
            <w:tcW w:w="1177" w:type="dxa"/>
            <w:vAlign w:val="center"/>
          </w:tcPr>
          <w:p w:rsidR="001A155A" w:rsidRPr="00187B10" w:rsidRDefault="001A155A" w:rsidP="008C57BE">
            <w:pPr>
              <w:spacing w:line="360" w:lineRule="auto"/>
              <w:jc w:val="center"/>
              <w:rPr>
                <w:rFonts w:ascii="宋体" w:hAnsi="宋体"/>
                <w:sz w:val="18"/>
                <w:szCs w:val="18"/>
              </w:rPr>
            </w:pPr>
          </w:p>
        </w:tc>
        <w:tc>
          <w:tcPr>
            <w:tcW w:w="968" w:type="dxa"/>
            <w:vAlign w:val="center"/>
          </w:tcPr>
          <w:p w:rsidR="001A155A" w:rsidRPr="00187B10" w:rsidRDefault="001A155A" w:rsidP="008C57BE">
            <w:pPr>
              <w:spacing w:line="360" w:lineRule="auto"/>
              <w:jc w:val="center"/>
              <w:rPr>
                <w:rFonts w:ascii="宋体" w:hAnsi="宋体"/>
                <w:sz w:val="18"/>
                <w:szCs w:val="18"/>
              </w:rPr>
            </w:pPr>
          </w:p>
        </w:tc>
        <w:tc>
          <w:tcPr>
            <w:tcW w:w="4111" w:type="dxa"/>
            <w:vAlign w:val="center"/>
          </w:tcPr>
          <w:p w:rsidR="001A155A" w:rsidRPr="00187B10" w:rsidRDefault="001A155A" w:rsidP="008C57BE">
            <w:pPr>
              <w:spacing w:line="360" w:lineRule="auto"/>
              <w:jc w:val="center"/>
              <w:rPr>
                <w:rFonts w:ascii="宋体" w:hAnsi="宋体"/>
                <w:sz w:val="18"/>
                <w:szCs w:val="18"/>
              </w:rPr>
            </w:pPr>
          </w:p>
        </w:tc>
        <w:tc>
          <w:tcPr>
            <w:tcW w:w="1261" w:type="dxa"/>
            <w:vAlign w:val="center"/>
          </w:tcPr>
          <w:p w:rsidR="001A155A" w:rsidRPr="00187B10" w:rsidRDefault="001A155A" w:rsidP="008C57BE">
            <w:pPr>
              <w:spacing w:line="360" w:lineRule="auto"/>
              <w:jc w:val="center"/>
              <w:rPr>
                <w:rFonts w:ascii="宋体" w:hAnsi="宋体"/>
                <w:sz w:val="18"/>
                <w:szCs w:val="18"/>
              </w:rPr>
            </w:pPr>
          </w:p>
        </w:tc>
        <w:tc>
          <w:tcPr>
            <w:tcW w:w="1096" w:type="dxa"/>
            <w:vAlign w:val="center"/>
          </w:tcPr>
          <w:p w:rsidR="001A155A" w:rsidRPr="00187B10" w:rsidRDefault="001A155A" w:rsidP="008C57BE">
            <w:pPr>
              <w:spacing w:line="360" w:lineRule="auto"/>
              <w:jc w:val="center"/>
              <w:rPr>
                <w:rFonts w:ascii="宋体" w:hAnsi="宋体"/>
                <w:sz w:val="18"/>
                <w:szCs w:val="18"/>
              </w:rPr>
            </w:pPr>
          </w:p>
        </w:tc>
      </w:tr>
      <w:tr w:rsidR="00741F77" w:rsidRPr="00187B10" w:rsidTr="00E44E69">
        <w:trPr>
          <w:trHeight w:val="361"/>
          <w:jc w:val="center"/>
        </w:trPr>
        <w:tc>
          <w:tcPr>
            <w:tcW w:w="1177" w:type="dxa"/>
            <w:vAlign w:val="center"/>
          </w:tcPr>
          <w:p w:rsidR="00741F77" w:rsidRPr="00187B10" w:rsidRDefault="00741F77" w:rsidP="008C57BE">
            <w:pPr>
              <w:spacing w:line="360" w:lineRule="auto"/>
              <w:jc w:val="center"/>
              <w:rPr>
                <w:rFonts w:ascii="宋体" w:hAnsi="宋体"/>
                <w:sz w:val="18"/>
                <w:szCs w:val="18"/>
              </w:rPr>
            </w:pPr>
          </w:p>
        </w:tc>
        <w:tc>
          <w:tcPr>
            <w:tcW w:w="968" w:type="dxa"/>
            <w:vAlign w:val="center"/>
          </w:tcPr>
          <w:p w:rsidR="00741F77" w:rsidRPr="00187B10" w:rsidRDefault="00741F77" w:rsidP="008C57BE">
            <w:pPr>
              <w:spacing w:line="360" w:lineRule="auto"/>
              <w:jc w:val="center"/>
              <w:rPr>
                <w:rFonts w:ascii="宋体" w:hAnsi="宋体"/>
                <w:sz w:val="18"/>
                <w:szCs w:val="18"/>
              </w:rPr>
            </w:pPr>
          </w:p>
        </w:tc>
        <w:tc>
          <w:tcPr>
            <w:tcW w:w="4111" w:type="dxa"/>
            <w:vAlign w:val="center"/>
          </w:tcPr>
          <w:p w:rsidR="00741F77" w:rsidRPr="00187B10" w:rsidRDefault="00741F77" w:rsidP="008C57BE">
            <w:pPr>
              <w:spacing w:line="360" w:lineRule="auto"/>
              <w:jc w:val="center"/>
              <w:rPr>
                <w:rFonts w:ascii="宋体" w:hAnsi="宋体"/>
                <w:sz w:val="18"/>
                <w:szCs w:val="18"/>
              </w:rPr>
            </w:pPr>
          </w:p>
        </w:tc>
        <w:tc>
          <w:tcPr>
            <w:tcW w:w="1261" w:type="dxa"/>
            <w:vAlign w:val="center"/>
          </w:tcPr>
          <w:p w:rsidR="00741F77" w:rsidRPr="00187B10" w:rsidRDefault="00741F77" w:rsidP="008C57BE">
            <w:pPr>
              <w:spacing w:line="360" w:lineRule="auto"/>
              <w:jc w:val="center"/>
              <w:rPr>
                <w:rFonts w:ascii="宋体" w:hAnsi="宋体"/>
                <w:sz w:val="18"/>
                <w:szCs w:val="18"/>
              </w:rPr>
            </w:pPr>
          </w:p>
        </w:tc>
        <w:tc>
          <w:tcPr>
            <w:tcW w:w="1096" w:type="dxa"/>
            <w:vAlign w:val="center"/>
          </w:tcPr>
          <w:p w:rsidR="00741F77" w:rsidRPr="00187B10" w:rsidRDefault="00741F77" w:rsidP="008C57BE">
            <w:pPr>
              <w:spacing w:line="360" w:lineRule="auto"/>
              <w:jc w:val="center"/>
              <w:rPr>
                <w:rFonts w:ascii="宋体" w:hAnsi="宋体"/>
                <w:sz w:val="18"/>
                <w:szCs w:val="18"/>
              </w:rPr>
            </w:pPr>
          </w:p>
        </w:tc>
      </w:tr>
      <w:tr w:rsidR="001A155A" w:rsidRPr="00187B10" w:rsidTr="00E44E69">
        <w:trPr>
          <w:trHeight w:val="361"/>
          <w:jc w:val="center"/>
        </w:trPr>
        <w:tc>
          <w:tcPr>
            <w:tcW w:w="1177" w:type="dxa"/>
            <w:vAlign w:val="center"/>
          </w:tcPr>
          <w:p w:rsidR="001A155A" w:rsidRPr="00187B10" w:rsidRDefault="001A155A" w:rsidP="008C57BE">
            <w:pPr>
              <w:spacing w:line="360" w:lineRule="auto"/>
              <w:jc w:val="center"/>
              <w:rPr>
                <w:rFonts w:ascii="宋体" w:hAnsi="宋体"/>
                <w:sz w:val="18"/>
                <w:szCs w:val="18"/>
              </w:rPr>
            </w:pPr>
          </w:p>
        </w:tc>
        <w:tc>
          <w:tcPr>
            <w:tcW w:w="968" w:type="dxa"/>
            <w:vAlign w:val="center"/>
          </w:tcPr>
          <w:p w:rsidR="001A155A" w:rsidRPr="00187B10" w:rsidRDefault="001A155A" w:rsidP="008C57BE">
            <w:pPr>
              <w:spacing w:line="360" w:lineRule="auto"/>
              <w:jc w:val="center"/>
              <w:rPr>
                <w:rFonts w:ascii="宋体" w:hAnsi="宋体"/>
                <w:sz w:val="18"/>
                <w:szCs w:val="18"/>
              </w:rPr>
            </w:pPr>
          </w:p>
        </w:tc>
        <w:tc>
          <w:tcPr>
            <w:tcW w:w="4111" w:type="dxa"/>
            <w:vAlign w:val="center"/>
          </w:tcPr>
          <w:p w:rsidR="001A155A" w:rsidRPr="00187B10" w:rsidRDefault="001A155A" w:rsidP="008C57BE">
            <w:pPr>
              <w:spacing w:line="360" w:lineRule="auto"/>
              <w:jc w:val="center"/>
              <w:rPr>
                <w:rFonts w:ascii="宋体" w:hAnsi="宋体"/>
                <w:sz w:val="18"/>
                <w:szCs w:val="18"/>
              </w:rPr>
            </w:pPr>
          </w:p>
        </w:tc>
        <w:tc>
          <w:tcPr>
            <w:tcW w:w="1261" w:type="dxa"/>
            <w:vAlign w:val="center"/>
          </w:tcPr>
          <w:p w:rsidR="001A155A" w:rsidRPr="00187B10" w:rsidRDefault="001A155A" w:rsidP="008C57BE">
            <w:pPr>
              <w:spacing w:line="360" w:lineRule="auto"/>
              <w:jc w:val="center"/>
              <w:rPr>
                <w:rFonts w:ascii="宋体" w:hAnsi="宋体"/>
                <w:sz w:val="18"/>
                <w:szCs w:val="18"/>
              </w:rPr>
            </w:pPr>
          </w:p>
        </w:tc>
        <w:tc>
          <w:tcPr>
            <w:tcW w:w="1096" w:type="dxa"/>
            <w:vAlign w:val="center"/>
          </w:tcPr>
          <w:p w:rsidR="001A155A" w:rsidRPr="00187B10" w:rsidRDefault="001A155A" w:rsidP="008C57BE">
            <w:pPr>
              <w:spacing w:line="360" w:lineRule="auto"/>
              <w:jc w:val="center"/>
              <w:rPr>
                <w:rFonts w:ascii="宋体" w:hAnsi="宋体"/>
                <w:sz w:val="18"/>
                <w:szCs w:val="18"/>
              </w:rPr>
            </w:pPr>
          </w:p>
        </w:tc>
      </w:tr>
      <w:tr w:rsidR="00741F77" w:rsidRPr="00187B10" w:rsidTr="00E44E69">
        <w:trPr>
          <w:trHeight w:val="361"/>
          <w:jc w:val="center"/>
        </w:trPr>
        <w:tc>
          <w:tcPr>
            <w:tcW w:w="1177" w:type="dxa"/>
            <w:vAlign w:val="center"/>
          </w:tcPr>
          <w:p w:rsidR="00741F77" w:rsidRPr="00187B10" w:rsidRDefault="00741F77" w:rsidP="008C57BE">
            <w:pPr>
              <w:spacing w:line="360" w:lineRule="auto"/>
              <w:jc w:val="center"/>
              <w:rPr>
                <w:rFonts w:ascii="宋体" w:hAnsi="宋体"/>
                <w:sz w:val="18"/>
                <w:szCs w:val="18"/>
              </w:rPr>
            </w:pPr>
          </w:p>
        </w:tc>
        <w:tc>
          <w:tcPr>
            <w:tcW w:w="968" w:type="dxa"/>
            <w:vAlign w:val="center"/>
          </w:tcPr>
          <w:p w:rsidR="00741F77" w:rsidRPr="00187B10" w:rsidRDefault="00741F77" w:rsidP="008C57BE">
            <w:pPr>
              <w:spacing w:line="360" w:lineRule="auto"/>
              <w:jc w:val="center"/>
              <w:rPr>
                <w:rFonts w:ascii="宋体" w:hAnsi="宋体"/>
                <w:sz w:val="18"/>
                <w:szCs w:val="18"/>
              </w:rPr>
            </w:pPr>
          </w:p>
        </w:tc>
        <w:tc>
          <w:tcPr>
            <w:tcW w:w="4111" w:type="dxa"/>
            <w:vAlign w:val="center"/>
          </w:tcPr>
          <w:p w:rsidR="00741F77" w:rsidRPr="00187B10" w:rsidRDefault="00741F77" w:rsidP="008C57BE">
            <w:pPr>
              <w:spacing w:line="360" w:lineRule="auto"/>
              <w:jc w:val="center"/>
              <w:rPr>
                <w:rFonts w:ascii="宋体" w:hAnsi="宋体"/>
                <w:sz w:val="18"/>
                <w:szCs w:val="18"/>
              </w:rPr>
            </w:pPr>
          </w:p>
        </w:tc>
        <w:tc>
          <w:tcPr>
            <w:tcW w:w="1261" w:type="dxa"/>
            <w:vAlign w:val="center"/>
          </w:tcPr>
          <w:p w:rsidR="00741F77" w:rsidRPr="00187B10" w:rsidRDefault="00741F77" w:rsidP="008C57BE">
            <w:pPr>
              <w:spacing w:line="360" w:lineRule="auto"/>
              <w:jc w:val="center"/>
              <w:rPr>
                <w:rFonts w:ascii="宋体" w:hAnsi="宋体"/>
                <w:sz w:val="18"/>
                <w:szCs w:val="18"/>
              </w:rPr>
            </w:pPr>
          </w:p>
        </w:tc>
        <w:tc>
          <w:tcPr>
            <w:tcW w:w="1096" w:type="dxa"/>
            <w:vAlign w:val="center"/>
          </w:tcPr>
          <w:p w:rsidR="00741F77" w:rsidRPr="00187B10" w:rsidRDefault="00741F77" w:rsidP="008C57BE">
            <w:pPr>
              <w:spacing w:line="360" w:lineRule="auto"/>
              <w:jc w:val="center"/>
              <w:rPr>
                <w:rFonts w:ascii="宋体" w:hAnsi="宋体"/>
                <w:sz w:val="18"/>
                <w:szCs w:val="18"/>
              </w:rPr>
            </w:pPr>
          </w:p>
        </w:tc>
      </w:tr>
      <w:tr w:rsidR="00741F77" w:rsidRPr="00187B10" w:rsidTr="00E44E69">
        <w:trPr>
          <w:trHeight w:val="361"/>
          <w:jc w:val="center"/>
        </w:trPr>
        <w:tc>
          <w:tcPr>
            <w:tcW w:w="1177" w:type="dxa"/>
            <w:vAlign w:val="center"/>
          </w:tcPr>
          <w:p w:rsidR="00741F77" w:rsidRPr="00187B10" w:rsidRDefault="00741F77" w:rsidP="008C57BE">
            <w:pPr>
              <w:spacing w:line="360" w:lineRule="auto"/>
              <w:jc w:val="center"/>
              <w:rPr>
                <w:rFonts w:ascii="宋体" w:hAnsi="宋体"/>
                <w:sz w:val="18"/>
                <w:szCs w:val="18"/>
              </w:rPr>
            </w:pPr>
          </w:p>
        </w:tc>
        <w:tc>
          <w:tcPr>
            <w:tcW w:w="968" w:type="dxa"/>
            <w:vAlign w:val="center"/>
          </w:tcPr>
          <w:p w:rsidR="00741F77" w:rsidRPr="00187B10" w:rsidRDefault="00741F77" w:rsidP="008C57BE">
            <w:pPr>
              <w:spacing w:line="360" w:lineRule="auto"/>
              <w:jc w:val="center"/>
              <w:rPr>
                <w:rFonts w:ascii="宋体" w:hAnsi="宋体"/>
                <w:sz w:val="18"/>
                <w:szCs w:val="18"/>
              </w:rPr>
            </w:pPr>
          </w:p>
        </w:tc>
        <w:tc>
          <w:tcPr>
            <w:tcW w:w="4111" w:type="dxa"/>
            <w:vAlign w:val="center"/>
          </w:tcPr>
          <w:p w:rsidR="00741F77" w:rsidRPr="00187B10" w:rsidRDefault="00741F77" w:rsidP="008C57BE">
            <w:pPr>
              <w:spacing w:line="360" w:lineRule="auto"/>
              <w:jc w:val="center"/>
              <w:rPr>
                <w:rFonts w:ascii="宋体" w:hAnsi="宋体"/>
                <w:sz w:val="18"/>
                <w:szCs w:val="18"/>
              </w:rPr>
            </w:pPr>
          </w:p>
        </w:tc>
        <w:tc>
          <w:tcPr>
            <w:tcW w:w="1261" w:type="dxa"/>
            <w:vAlign w:val="center"/>
          </w:tcPr>
          <w:p w:rsidR="00741F77" w:rsidRPr="00187B10" w:rsidRDefault="00741F77" w:rsidP="008C57BE">
            <w:pPr>
              <w:spacing w:line="360" w:lineRule="auto"/>
              <w:jc w:val="center"/>
              <w:rPr>
                <w:rFonts w:ascii="宋体" w:hAnsi="宋体"/>
                <w:sz w:val="18"/>
                <w:szCs w:val="18"/>
              </w:rPr>
            </w:pPr>
          </w:p>
        </w:tc>
        <w:tc>
          <w:tcPr>
            <w:tcW w:w="1096" w:type="dxa"/>
            <w:vAlign w:val="center"/>
          </w:tcPr>
          <w:p w:rsidR="00741F77" w:rsidRPr="00187B10" w:rsidRDefault="00741F77" w:rsidP="008C57BE">
            <w:pPr>
              <w:spacing w:line="360" w:lineRule="auto"/>
              <w:jc w:val="center"/>
              <w:rPr>
                <w:rFonts w:ascii="宋体" w:hAnsi="宋体"/>
                <w:sz w:val="18"/>
                <w:szCs w:val="18"/>
              </w:rPr>
            </w:pPr>
          </w:p>
        </w:tc>
      </w:tr>
      <w:tr w:rsidR="00741F77" w:rsidRPr="00187B10" w:rsidTr="00E44E69">
        <w:trPr>
          <w:trHeight w:val="361"/>
          <w:jc w:val="center"/>
        </w:trPr>
        <w:tc>
          <w:tcPr>
            <w:tcW w:w="1177" w:type="dxa"/>
            <w:vAlign w:val="center"/>
          </w:tcPr>
          <w:p w:rsidR="00741F77" w:rsidRPr="00187B10" w:rsidRDefault="00741F77" w:rsidP="008C57BE">
            <w:pPr>
              <w:spacing w:line="360" w:lineRule="auto"/>
              <w:jc w:val="center"/>
              <w:rPr>
                <w:rFonts w:ascii="宋体" w:hAnsi="宋体"/>
                <w:sz w:val="18"/>
                <w:szCs w:val="18"/>
              </w:rPr>
            </w:pPr>
          </w:p>
        </w:tc>
        <w:tc>
          <w:tcPr>
            <w:tcW w:w="968" w:type="dxa"/>
            <w:vAlign w:val="center"/>
          </w:tcPr>
          <w:p w:rsidR="00741F77" w:rsidRPr="00187B10" w:rsidRDefault="00741F77" w:rsidP="008C57BE">
            <w:pPr>
              <w:spacing w:line="360" w:lineRule="auto"/>
              <w:jc w:val="center"/>
              <w:rPr>
                <w:rFonts w:ascii="宋体" w:hAnsi="宋体"/>
                <w:sz w:val="18"/>
                <w:szCs w:val="18"/>
              </w:rPr>
            </w:pPr>
          </w:p>
        </w:tc>
        <w:tc>
          <w:tcPr>
            <w:tcW w:w="4111" w:type="dxa"/>
            <w:vAlign w:val="center"/>
          </w:tcPr>
          <w:p w:rsidR="00741F77" w:rsidRPr="00187B10" w:rsidRDefault="00741F77" w:rsidP="008C57BE">
            <w:pPr>
              <w:spacing w:line="360" w:lineRule="auto"/>
              <w:jc w:val="center"/>
              <w:rPr>
                <w:rFonts w:ascii="宋体" w:hAnsi="宋体"/>
                <w:sz w:val="18"/>
                <w:szCs w:val="18"/>
              </w:rPr>
            </w:pPr>
          </w:p>
        </w:tc>
        <w:tc>
          <w:tcPr>
            <w:tcW w:w="1261" w:type="dxa"/>
            <w:vAlign w:val="center"/>
          </w:tcPr>
          <w:p w:rsidR="00741F77" w:rsidRPr="00187B10" w:rsidRDefault="00741F77" w:rsidP="008C57BE">
            <w:pPr>
              <w:spacing w:line="360" w:lineRule="auto"/>
              <w:jc w:val="center"/>
              <w:rPr>
                <w:rFonts w:ascii="宋体" w:hAnsi="宋体"/>
                <w:sz w:val="18"/>
                <w:szCs w:val="18"/>
              </w:rPr>
            </w:pPr>
          </w:p>
        </w:tc>
        <w:tc>
          <w:tcPr>
            <w:tcW w:w="1096" w:type="dxa"/>
            <w:vAlign w:val="center"/>
          </w:tcPr>
          <w:p w:rsidR="00741F77" w:rsidRPr="00187B10" w:rsidRDefault="00741F77" w:rsidP="008C57BE">
            <w:pPr>
              <w:spacing w:line="360" w:lineRule="auto"/>
              <w:jc w:val="center"/>
              <w:rPr>
                <w:rFonts w:ascii="宋体" w:hAnsi="宋体"/>
                <w:sz w:val="18"/>
                <w:szCs w:val="18"/>
              </w:rPr>
            </w:pPr>
          </w:p>
        </w:tc>
      </w:tr>
      <w:tr w:rsidR="00741F77" w:rsidRPr="00187B10" w:rsidTr="00E44E69">
        <w:trPr>
          <w:trHeight w:val="361"/>
          <w:jc w:val="center"/>
        </w:trPr>
        <w:tc>
          <w:tcPr>
            <w:tcW w:w="1177" w:type="dxa"/>
            <w:vAlign w:val="center"/>
          </w:tcPr>
          <w:p w:rsidR="00741F77" w:rsidRPr="00187B10" w:rsidRDefault="00741F77" w:rsidP="008C57BE">
            <w:pPr>
              <w:spacing w:line="360" w:lineRule="auto"/>
              <w:jc w:val="center"/>
              <w:rPr>
                <w:rFonts w:ascii="宋体" w:hAnsi="宋体"/>
                <w:sz w:val="18"/>
                <w:szCs w:val="18"/>
              </w:rPr>
            </w:pPr>
          </w:p>
        </w:tc>
        <w:tc>
          <w:tcPr>
            <w:tcW w:w="968" w:type="dxa"/>
            <w:vAlign w:val="center"/>
          </w:tcPr>
          <w:p w:rsidR="00741F77" w:rsidRPr="00187B10" w:rsidRDefault="00741F77" w:rsidP="008C57BE">
            <w:pPr>
              <w:spacing w:line="360" w:lineRule="auto"/>
              <w:jc w:val="center"/>
              <w:rPr>
                <w:rFonts w:ascii="宋体" w:hAnsi="宋体"/>
                <w:sz w:val="18"/>
                <w:szCs w:val="18"/>
              </w:rPr>
            </w:pPr>
          </w:p>
        </w:tc>
        <w:tc>
          <w:tcPr>
            <w:tcW w:w="4111" w:type="dxa"/>
            <w:vAlign w:val="center"/>
          </w:tcPr>
          <w:p w:rsidR="00741F77" w:rsidRPr="00187B10" w:rsidRDefault="00741F77" w:rsidP="008C57BE">
            <w:pPr>
              <w:spacing w:line="360" w:lineRule="auto"/>
              <w:jc w:val="center"/>
              <w:rPr>
                <w:rFonts w:ascii="宋体" w:hAnsi="宋体"/>
                <w:sz w:val="18"/>
                <w:szCs w:val="18"/>
              </w:rPr>
            </w:pPr>
          </w:p>
        </w:tc>
        <w:tc>
          <w:tcPr>
            <w:tcW w:w="1261" w:type="dxa"/>
            <w:vAlign w:val="center"/>
          </w:tcPr>
          <w:p w:rsidR="00741F77" w:rsidRPr="00187B10" w:rsidRDefault="00741F77" w:rsidP="008C57BE">
            <w:pPr>
              <w:spacing w:line="360" w:lineRule="auto"/>
              <w:jc w:val="center"/>
              <w:rPr>
                <w:rFonts w:ascii="宋体" w:hAnsi="宋体"/>
                <w:sz w:val="18"/>
                <w:szCs w:val="18"/>
              </w:rPr>
            </w:pPr>
          </w:p>
        </w:tc>
        <w:tc>
          <w:tcPr>
            <w:tcW w:w="1096" w:type="dxa"/>
            <w:vAlign w:val="center"/>
          </w:tcPr>
          <w:p w:rsidR="00741F77" w:rsidRPr="00187B10" w:rsidRDefault="00741F77" w:rsidP="008C57BE">
            <w:pPr>
              <w:spacing w:line="360" w:lineRule="auto"/>
              <w:jc w:val="center"/>
              <w:rPr>
                <w:rFonts w:ascii="宋体" w:hAnsi="宋体"/>
                <w:sz w:val="18"/>
                <w:szCs w:val="18"/>
              </w:rPr>
            </w:pPr>
          </w:p>
        </w:tc>
      </w:tr>
      <w:tr w:rsidR="00741F77" w:rsidRPr="00187B10" w:rsidTr="00E44E69">
        <w:trPr>
          <w:trHeight w:val="361"/>
          <w:jc w:val="center"/>
        </w:trPr>
        <w:tc>
          <w:tcPr>
            <w:tcW w:w="1177" w:type="dxa"/>
            <w:vAlign w:val="center"/>
          </w:tcPr>
          <w:p w:rsidR="00741F77" w:rsidRPr="00187B10" w:rsidRDefault="00741F77" w:rsidP="008C57BE">
            <w:pPr>
              <w:spacing w:line="360" w:lineRule="auto"/>
              <w:jc w:val="center"/>
              <w:rPr>
                <w:rFonts w:ascii="宋体" w:hAnsi="宋体"/>
                <w:sz w:val="18"/>
                <w:szCs w:val="18"/>
              </w:rPr>
            </w:pPr>
          </w:p>
        </w:tc>
        <w:tc>
          <w:tcPr>
            <w:tcW w:w="968" w:type="dxa"/>
            <w:vAlign w:val="center"/>
          </w:tcPr>
          <w:p w:rsidR="00741F77" w:rsidRPr="00187B10" w:rsidRDefault="00741F77" w:rsidP="008C57BE">
            <w:pPr>
              <w:spacing w:line="360" w:lineRule="auto"/>
              <w:jc w:val="center"/>
              <w:rPr>
                <w:rFonts w:ascii="宋体" w:hAnsi="宋体"/>
                <w:sz w:val="18"/>
                <w:szCs w:val="18"/>
              </w:rPr>
            </w:pPr>
          </w:p>
        </w:tc>
        <w:tc>
          <w:tcPr>
            <w:tcW w:w="4111" w:type="dxa"/>
            <w:vAlign w:val="center"/>
          </w:tcPr>
          <w:p w:rsidR="00741F77" w:rsidRPr="00187B10" w:rsidRDefault="00741F77" w:rsidP="008C57BE">
            <w:pPr>
              <w:spacing w:line="360" w:lineRule="auto"/>
              <w:jc w:val="center"/>
              <w:rPr>
                <w:rFonts w:ascii="宋体" w:hAnsi="宋体"/>
                <w:sz w:val="18"/>
                <w:szCs w:val="18"/>
              </w:rPr>
            </w:pPr>
          </w:p>
        </w:tc>
        <w:tc>
          <w:tcPr>
            <w:tcW w:w="1261" w:type="dxa"/>
            <w:vAlign w:val="center"/>
          </w:tcPr>
          <w:p w:rsidR="00741F77" w:rsidRPr="00187B10" w:rsidRDefault="00741F77" w:rsidP="008C57BE">
            <w:pPr>
              <w:spacing w:line="360" w:lineRule="auto"/>
              <w:jc w:val="center"/>
              <w:rPr>
                <w:rFonts w:ascii="宋体" w:hAnsi="宋体"/>
                <w:sz w:val="18"/>
                <w:szCs w:val="18"/>
              </w:rPr>
            </w:pPr>
          </w:p>
        </w:tc>
        <w:tc>
          <w:tcPr>
            <w:tcW w:w="1096" w:type="dxa"/>
            <w:vAlign w:val="center"/>
          </w:tcPr>
          <w:p w:rsidR="00741F77" w:rsidRPr="00187B10" w:rsidRDefault="00741F77" w:rsidP="008C57BE">
            <w:pPr>
              <w:spacing w:line="360" w:lineRule="auto"/>
              <w:jc w:val="center"/>
              <w:rPr>
                <w:rFonts w:ascii="宋体" w:hAnsi="宋体"/>
                <w:sz w:val="18"/>
                <w:szCs w:val="18"/>
              </w:rPr>
            </w:pPr>
          </w:p>
        </w:tc>
      </w:tr>
    </w:tbl>
    <w:p w:rsidR="000E0E35" w:rsidRDefault="000E0E35" w:rsidP="00EF3BF3">
      <w:pPr>
        <w:pStyle w:val="af0"/>
        <w:numPr>
          <w:ilvl w:val="0"/>
          <w:numId w:val="37"/>
        </w:numPr>
        <w:tabs>
          <w:tab w:val="left" w:pos="420"/>
        </w:tabs>
        <w:spacing w:afterLines="0"/>
        <w:ind w:firstLine="0"/>
      </w:pPr>
    </w:p>
    <w:p w:rsidR="000E0E35" w:rsidRDefault="00A526F9">
      <w:pPr>
        <w:pStyle w:val="22"/>
        <w:tabs>
          <w:tab w:val="right" w:leader="dot" w:pos="8517"/>
        </w:tabs>
        <w:rPr>
          <w:rFonts w:asciiTheme="minorHAnsi" w:eastAsiaTheme="minorEastAsia" w:hAnsiTheme="minorHAnsi" w:cstheme="minorBidi"/>
          <w:noProof/>
          <w:sz w:val="21"/>
          <w:szCs w:val="22"/>
        </w:rPr>
      </w:pPr>
      <w:r w:rsidRPr="00A526F9">
        <w:rPr>
          <w:rFonts w:ascii="宋体" w:hAnsi="宋体" w:hint="eastAsia"/>
          <w:szCs w:val="24"/>
        </w:rPr>
        <w:fldChar w:fldCharType="begin"/>
      </w:r>
      <w:r w:rsidR="000E0E35">
        <w:rPr>
          <w:rFonts w:ascii="宋体" w:hAnsi="宋体" w:hint="eastAsia"/>
          <w:szCs w:val="24"/>
        </w:rPr>
        <w:instrText xml:space="preserve"> TOC \o "1-3" \h \z \u </w:instrText>
      </w:r>
      <w:r w:rsidRPr="00A526F9">
        <w:rPr>
          <w:rFonts w:ascii="宋体" w:hAnsi="宋体" w:hint="eastAsia"/>
          <w:szCs w:val="24"/>
        </w:rPr>
        <w:fldChar w:fldCharType="separate"/>
      </w:r>
      <w:hyperlink w:anchor="_Toc502242311" w:history="1">
        <w:r w:rsidR="000E0E35" w:rsidRPr="00C42C69">
          <w:rPr>
            <w:rStyle w:val="afb"/>
            <w:rFonts w:ascii="黑体" w:hAnsi="黑体"/>
            <w:noProof/>
          </w:rPr>
          <w:t>1</w:t>
        </w:r>
        <w:r w:rsidR="000E0E35" w:rsidRPr="00C42C69">
          <w:rPr>
            <w:rStyle w:val="afb"/>
            <w:rFonts w:hint="eastAsia"/>
            <w:noProof/>
          </w:rPr>
          <w:t xml:space="preserve"> </w:t>
        </w:r>
        <w:r w:rsidR="000E0E35" w:rsidRPr="00C42C69">
          <w:rPr>
            <w:rStyle w:val="afb"/>
            <w:rFonts w:hint="eastAsia"/>
            <w:noProof/>
          </w:rPr>
          <w:t>范围</w:t>
        </w:r>
        <w:r w:rsidR="000E0E35">
          <w:rPr>
            <w:noProof/>
            <w:webHidden/>
          </w:rPr>
          <w:tab/>
        </w:r>
        <w:r>
          <w:rPr>
            <w:noProof/>
            <w:webHidden/>
          </w:rPr>
          <w:fldChar w:fldCharType="begin"/>
        </w:r>
        <w:r w:rsidR="000E0E35">
          <w:rPr>
            <w:noProof/>
            <w:webHidden/>
          </w:rPr>
          <w:instrText xml:space="preserve"> PAGEREF _Toc502242311 \h </w:instrText>
        </w:r>
        <w:r>
          <w:rPr>
            <w:noProof/>
            <w:webHidden/>
          </w:rPr>
        </w:r>
        <w:r>
          <w:rPr>
            <w:noProof/>
            <w:webHidden/>
          </w:rPr>
          <w:fldChar w:fldCharType="separate"/>
        </w:r>
        <w:r w:rsidR="00133247">
          <w:rPr>
            <w:noProof/>
            <w:webHidden/>
          </w:rPr>
          <w:t>6</w:t>
        </w:r>
        <w:r>
          <w:rPr>
            <w:noProof/>
            <w:webHidden/>
          </w:rPr>
          <w:fldChar w:fldCharType="end"/>
        </w:r>
      </w:hyperlink>
    </w:p>
    <w:p w:rsidR="000E0E35" w:rsidRDefault="00A526F9" w:rsidP="003F4CDC">
      <w:pPr>
        <w:pStyle w:val="30"/>
        <w:tabs>
          <w:tab w:val="right" w:leader="dot" w:pos="8517"/>
        </w:tabs>
        <w:ind w:leftChars="95" w:left="266"/>
        <w:rPr>
          <w:rFonts w:asciiTheme="minorHAnsi" w:eastAsiaTheme="minorEastAsia" w:hAnsiTheme="minorHAnsi" w:cstheme="minorBidi"/>
          <w:noProof/>
          <w:sz w:val="21"/>
          <w:szCs w:val="22"/>
        </w:rPr>
      </w:pPr>
      <w:hyperlink w:anchor="_Toc502242312" w:history="1">
        <w:r w:rsidR="000E0E35" w:rsidRPr="00C42C69">
          <w:rPr>
            <w:rStyle w:val="afb"/>
            <w:rFonts w:ascii="黑体" w:hAnsi="黑体"/>
            <w:noProof/>
          </w:rPr>
          <w:t>1.1</w:t>
        </w:r>
        <w:r w:rsidR="000E0E35" w:rsidRPr="00C42C69">
          <w:rPr>
            <w:rStyle w:val="afb"/>
            <w:rFonts w:hint="eastAsia"/>
            <w:noProof/>
          </w:rPr>
          <w:t xml:space="preserve"> </w:t>
        </w:r>
        <w:r w:rsidR="000E0E35" w:rsidRPr="00C42C69">
          <w:rPr>
            <w:rStyle w:val="afb"/>
            <w:rFonts w:hint="eastAsia"/>
            <w:noProof/>
          </w:rPr>
          <w:t>标识</w:t>
        </w:r>
        <w:r w:rsidR="000E0E35">
          <w:rPr>
            <w:noProof/>
            <w:webHidden/>
          </w:rPr>
          <w:tab/>
        </w:r>
        <w:r>
          <w:rPr>
            <w:noProof/>
            <w:webHidden/>
          </w:rPr>
          <w:fldChar w:fldCharType="begin"/>
        </w:r>
        <w:r w:rsidR="000E0E35">
          <w:rPr>
            <w:noProof/>
            <w:webHidden/>
          </w:rPr>
          <w:instrText xml:space="preserve"> PAGEREF _Toc502242312 \h </w:instrText>
        </w:r>
        <w:r>
          <w:rPr>
            <w:noProof/>
            <w:webHidden/>
          </w:rPr>
        </w:r>
        <w:r>
          <w:rPr>
            <w:noProof/>
            <w:webHidden/>
          </w:rPr>
          <w:fldChar w:fldCharType="separate"/>
        </w:r>
        <w:r w:rsidR="00133247">
          <w:rPr>
            <w:noProof/>
            <w:webHidden/>
          </w:rPr>
          <w:t>6</w:t>
        </w:r>
        <w:r>
          <w:rPr>
            <w:noProof/>
            <w:webHidden/>
          </w:rPr>
          <w:fldChar w:fldCharType="end"/>
        </w:r>
      </w:hyperlink>
    </w:p>
    <w:p w:rsidR="000E0E35" w:rsidRDefault="00A526F9" w:rsidP="003F4CDC">
      <w:pPr>
        <w:pStyle w:val="30"/>
        <w:tabs>
          <w:tab w:val="right" w:leader="dot" w:pos="8517"/>
        </w:tabs>
        <w:ind w:leftChars="95" w:left="266"/>
        <w:rPr>
          <w:rFonts w:asciiTheme="minorHAnsi" w:eastAsiaTheme="minorEastAsia" w:hAnsiTheme="minorHAnsi" w:cstheme="minorBidi"/>
          <w:noProof/>
          <w:sz w:val="21"/>
          <w:szCs w:val="22"/>
        </w:rPr>
      </w:pPr>
      <w:hyperlink w:anchor="_Toc502242313" w:history="1">
        <w:r w:rsidR="000E0E35" w:rsidRPr="00C42C69">
          <w:rPr>
            <w:rStyle w:val="afb"/>
            <w:rFonts w:ascii="黑体" w:hAnsi="黑体"/>
            <w:noProof/>
          </w:rPr>
          <w:t>1.2</w:t>
        </w:r>
        <w:r w:rsidR="000E0E35" w:rsidRPr="00C42C69">
          <w:rPr>
            <w:rStyle w:val="afb"/>
            <w:rFonts w:hint="eastAsia"/>
            <w:noProof/>
          </w:rPr>
          <w:t xml:space="preserve"> </w:t>
        </w:r>
        <w:r w:rsidR="000E0E35" w:rsidRPr="00C42C69">
          <w:rPr>
            <w:rStyle w:val="afb"/>
            <w:rFonts w:hint="eastAsia"/>
            <w:noProof/>
          </w:rPr>
          <w:t>系统概述</w:t>
        </w:r>
        <w:r w:rsidR="000E0E35">
          <w:rPr>
            <w:noProof/>
            <w:webHidden/>
          </w:rPr>
          <w:tab/>
        </w:r>
        <w:r>
          <w:rPr>
            <w:noProof/>
            <w:webHidden/>
          </w:rPr>
          <w:fldChar w:fldCharType="begin"/>
        </w:r>
        <w:r w:rsidR="000E0E35">
          <w:rPr>
            <w:noProof/>
            <w:webHidden/>
          </w:rPr>
          <w:instrText xml:space="preserve"> PAGEREF _Toc502242313 \h </w:instrText>
        </w:r>
        <w:r>
          <w:rPr>
            <w:noProof/>
            <w:webHidden/>
          </w:rPr>
        </w:r>
        <w:r>
          <w:rPr>
            <w:noProof/>
            <w:webHidden/>
          </w:rPr>
          <w:fldChar w:fldCharType="separate"/>
        </w:r>
        <w:r w:rsidR="00133247">
          <w:rPr>
            <w:noProof/>
            <w:webHidden/>
          </w:rPr>
          <w:t>6</w:t>
        </w:r>
        <w:r>
          <w:rPr>
            <w:noProof/>
            <w:webHidden/>
          </w:rPr>
          <w:fldChar w:fldCharType="end"/>
        </w:r>
      </w:hyperlink>
    </w:p>
    <w:p w:rsidR="000E0E35" w:rsidRDefault="00A526F9" w:rsidP="003F4CDC">
      <w:pPr>
        <w:pStyle w:val="30"/>
        <w:tabs>
          <w:tab w:val="right" w:leader="dot" w:pos="8517"/>
        </w:tabs>
        <w:ind w:leftChars="95" w:left="266"/>
        <w:rPr>
          <w:rFonts w:asciiTheme="minorHAnsi" w:eastAsiaTheme="minorEastAsia" w:hAnsiTheme="minorHAnsi" w:cstheme="minorBidi"/>
          <w:noProof/>
          <w:sz w:val="21"/>
          <w:szCs w:val="22"/>
        </w:rPr>
      </w:pPr>
      <w:hyperlink w:anchor="_Toc502242314" w:history="1">
        <w:r w:rsidR="000E0E35" w:rsidRPr="00C42C69">
          <w:rPr>
            <w:rStyle w:val="afb"/>
            <w:rFonts w:ascii="黑体" w:hAnsi="黑体"/>
            <w:noProof/>
          </w:rPr>
          <w:t>1.3</w:t>
        </w:r>
        <w:r w:rsidR="000E0E35" w:rsidRPr="00C42C69">
          <w:rPr>
            <w:rStyle w:val="afb"/>
            <w:rFonts w:hint="eastAsia"/>
            <w:noProof/>
          </w:rPr>
          <w:t xml:space="preserve"> </w:t>
        </w:r>
        <w:r w:rsidR="000E0E35" w:rsidRPr="00C42C69">
          <w:rPr>
            <w:rStyle w:val="afb"/>
            <w:rFonts w:hint="eastAsia"/>
            <w:noProof/>
          </w:rPr>
          <w:t>文档概述</w:t>
        </w:r>
        <w:r w:rsidR="000E0E35">
          <w:rPr>
            <w:noProof/>
            <w:webHidden/>
          </w:rPr>
          <w:tab/>
        </w:r>
        <w:r>
          <w:rPr>
            <w:noProof/>
            <w:webHidden/>
          </w:rPr>
          <w:fldChar w:fldCharType="begin"/>
        </w:r>
        <w:r w:rsidR="000E0E35">
          <w:rPr>
            <w:noProof/>
            <w:webHidden/>
          </w:rPr>
          <w:instrText xml:space="preserve"> PAGEREF _Toc502242314 \h </w:instrText>
        </w:r>
        <w:r>
          <w:rPr>
            <w:noProof/>
            <w:webHidden/>
          </w:rPr>
        </w:r>
        <w:r>
          <w:rPr>
            <w:noProof/>
            <w:webHidden/>
          </w:rPr>
          <w:fldChar w:fldCharType="separate"/>
        </w:r>
        <w:r w:rsidR="00133247">
          <w:rPr>
            <w:noProof/>
            <w:webHidden/>
          </w:rPr>
          <w:t>7</w:t>
        </w:r>
        <w:r>
          <w:rPr>
            <w:noProof/>
            <w:webHidden/>
          </w:rPr>
          <w:fldChar w:fldCharType="end"/>
        </w:r>
      </w:hyperlink>
    </w:p>
    <w:p w:rsidR="000E0E35" w:rsidRDefault="00A526F9">
      <w:pPr>
        <w:pStyle w:val="22"/>
        <w:tabs>
          <w:tab w:val="right" w:leader="dot" w:pos="8517"/>
        </w:tabs>
        <w:rPr>
          <w:rFonts w:asciiTheme="minorHAnsi" w:eastAsiaTheme="minorEastAsia" w:hAnsiTheme="minorHAnsi" w:cstheme="minorBidi"/>
          <w:noProof/>
          <w:sz w:val="21"/>
          <w:szCs w:val="22"/>
        </w:rPr>
      </w:pPr>
      <w:hyperlink w:anchor="_Toc502242315" w:history="1">
        <w:r w:rsidR="000E0E35" w:rsidRPr="00C42C69">
          <w:rPr>
            <w:rStyle w:val="afb"/>
            <w:rFonts w:ascii="黑体" w:hAnsi="黑体"/>
            <w:noProof/>
          </w:rPr>
          <w:t>2</w:t>
        </w:r>
        <w:r w:rsidR="000E0E35" w:rsidRPr="00C42C69">
          <w:rPr>
            <w:rStyle w:val="afb"/>
            <w:rFonts w:hint="eastAsia"/>
            <w:noProof/>
          </w:rPr>
          <w:t xml:space="preserve"> </w:t>
        </w:r>
        <w:r w:rsidR="000E0E35" w:rsidRPr="00C42C69">
          <w:rPr>
            <w:rStyle w:val="afb"/>
            <w:rFonts w:hint="eastAsia"/>
            <w:noProof/>
          </w:rPr>
          <w:t>引用和依据文件</w:t>
        </w:r>
        <w:r w:rsidR="000E0E35">
          <w:rPr>
            <w:noProof/>
            <w:webHidden/>
          </w:rPr>
          <w:tab/>
        </w:r>
        <w:r>
          <w:rPr>
            <w:noProof/>
            <w:webHidden/>
          </w:rPr>
          <w:fldChar w:fldCharType="begin"/>
        </w:r>
        <w:r w:rsidR="000E0E35">
          <w:rPr>
            <w:noProof/>
            <w:webHidden/>
          </w:rPr>
          <w:instrText xml:space="preserve"> PAGEREF _Toc502242315 \h </w:instrText>
        </w:r>
        <w:r>
          <w:rPr>
            <w:noProof/>
            <w:webHidden/>
          </w:rPr>
        </w:r>
        <w:r>
          <w:rPr>
            <w:noProof/>
            <w:webHidden/>
          </w:rPr>
          <w:fldChar w:fldCharType="separate"/>
        </w:r>
        <w:r w:rsidR="00133247">
          <w:rPr>
            <w:noProof/>
            <w:webHidden/>
          </w:rPr>
          <w:t>7</w:t>
        </w:r>
        <w:r>
          <w:rPr>
            <w:noProof/>
            <w:webHidden/>
          </w:rPr>
          <w:fldChar w:fldCharType="end"/>
        </w:r>
      </w:hyperlink>
    </w:p>
    <w:p w:rsidR="000E0E35" w:rsidRDefault="00A526F9">
      <w:pPr>
        <w:pStyle w:val="22"/>
        <w:tabs>
          <w:tab w:val="right" w:leader="dot" w:pos="8517"/>
        </w:tabs>
        <w:rPr>
          <w:rFonts w:asciiTheme="minorHAnsi" w:eastAsiaTheme="minorEastAsia" w:hAnsiTheme="minorHAnsi" w:cstheme="minorBidi"/>
          <w:noProof/>
          <w:sz w:val="21"/>
          <w:szCs w:val="22"/>
        </w:rPr>
      </w:pPr>
      <w:hyperlink w:anchor="_Toc502242316" w:history="1">
        <w:r w:rsidR="000E0E35" w:rsidRPr="00C42C69">
          <w:rPr>
            <w:rStyle w:val="afb"/>
            <w:rFonts w:ascii="黑体" w:hAnsi="黑体"/>
            <w:noProof/>
          </w:rPr>
          <w:t>3</w:t>
        </w:r>
        <w:r w:rsidR="000E0E35" w:rsidRPr="00C42C69">
          <w:rPr>
            <w:rStyle w:val="afb"/>
            <w:rFonts w:hint="eastAsia"/>
            <w:noProof/>
          </w:rPr>
          <w:t xml:space="preserve"> </w:t>
        </w:r>
        <w:r w:rsidR="000E0E35" w:rsidRPr="00C42C69">
          <w:rPr>
            <w:rStyle w:val="afb"/>
            <w:rFonts w:hint="eastAsia"/>
            <w:noProof/>
          </w:rPr>
          <w:t>运行环境要求</w:t>
        </w:r>
        <w:r w:rsidR="000E0E35">
          <w:rPr>
            <w:noProof/>
            <w:webHidden/>
          </w:rPr>
          <w:tab/>
        </w:r>
        <w:r>
          <w:rPr>
            <w:noProof/>
            <w:webHidden/>
          </w:rPr>
          <w:fldChar w:fldCharType="begin"/>
        </w:r>
        <w:r w:rsidR="000E0E35">
          <w:rPr>
            <w:noProof/>
            <w:webHidden/>
          </w:rPr>
          <w:instrText xml:space="preserve"> PAGEREF _Toc502242316 \h </w:instrText>
        </w:r>
        <w:r>
          <w:rPr>
            <w:noProof/>
            <w:webHidden/>
          </w:rPr>
        </w:r>
        <w:r>
          <w:rPr>
            <w:noProof/>
            <w:webHidden/>
          </w:rPr>
          <w:fldChar w:fldCharType="separate"/>
        </w:r>
        <w:r w:rsidR="00133247">
          <w:rPr>
            <w:noProof/>
            <w:webHidden/>
          </w:rPr>
          <w:t>7</w:t>
        </w:r>
        <w:r>
          <w:rPr>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17" w:history="1">
        <w:r w:rsidR="000E0E35" w:rsidRPr="003F4CDC">
          <w:rPr>
            <w:rStyle w:val="afb"/>
            <w:noProof/>
          </w:rPr>
          <w:t>3.1</w:t>
        </w:r>
        <w:r w:rsidR="000E0E35" w:rsidRPr="00C42C69">
          <w:rPr>
            <w:rStyle w:val="afb"/>
            <w:rFonts w:hint="eastAsia"/>
            <w:noProof/>
          </w:rPr>
          <w:t xml:space="preserve"> </w:t>
        </w:r>
        <w:r w:rsidR="000E0E35" w:rsidRPr="00C42C69">
          <w:rPr>
            <w:rStyle w:val="afb"/>
            <w:rFonts w:hint="eastAsia"/>
            <w:noProof/>
          </w:rPr>
          <w:t>硬件环境</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_Toc502242317 \h </w:instrText>
        </w:r>
        <w:r w:rsidRPr="003F4CDC">
          <w:rPr>
            <w:rStyle w:val="afb"/>
            <w:noProof/>
            <w:webHidden/>
          </w:rPr>
        </w:r>
        <w:r w:rsidRPr="003F4CDC">
          <w:rPr>
            <w:rStyle w:val="afb"/>
            <w:noProof/>
            <w:webHidden/>
          </w:rPr>
          <w:fldChar w:fldCharType="separate"/>
        </w:r>
        <w:r w:rsidR="00133247">
          <w:rPr>
            <w:rStyle w:val="afb"/>
            <w:noProof/>
            <w:webHidden/>
          </w:rPr>
          <w:t>7</w:t>
        </w:r>
        <w:r w:rsidRPr="003F4CDC">
          <w:rPr>
            <w:rStyle w:val="afb"/>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18" w:history="1">
        <w:r w:rsidR="000E0E35" w:rsidRPr="003F4CDC">
          <w:rPr>
            <w:rStyle w:val="afb"/>
            <w:noProof/>
          </w:rPr>
          <w:t>3.2</w:t>
        </w:r>
        <w:r w:rsidR="000E0E35" w:rsidRPr="00C42C69">
          <w:rPr>
            <w:rStyle w:val="afb"/>
            <w:rFonts w:hint="eastAsia"/>
            <w:noProof/>
          </w:rPr>
          <w:t xml:space="preserve"> </w:t>
        </w:r>
        <w:r w:rsidR="000E0E35" w:rsidRPr="00C42C69">
          <w:rPr>
            <w:rStyle w:val="afb"/>
            <w:rFonts w:hint="eastAsia"/>
            <w:noProof/>
          </w:rPr>
          <w:t>软件环境</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_Toc502242318 \h </w:instrText>
        </w:r>
        <w:r w:rsidRPr="003F4CDC">
          <w:rPr>
            <w:rStyle w:val="afb"/>
            <w:noProof/>
            <w:webHidden/>
          </w:rPr>
        </w:r>
        <w:r w:rsidRPr="003F4CDC">
          <w:rPr>
            <w:rStyle w:val="afb"/>
            <w:noProof/>
            <w:webHidden/>
          </w:rPr>
          <w:fldChar w:fldCharType="separate"/>
        </w:r>
        <w:r w:rsidR="00133247">
          <w:rPr>
            <w:rStyle w:val="afb"/>
            <w:noProof/>
            <w:webHidden/>
          </w:rPr>
          <w:t>8</w:t>
        </w:r>
        <w:r w:rsidRPr="003F4CDC">
          <w:rPr>
            <w:rStyle w:val="afb"/>
            <w:noProof/>
            <w:webHidden/>
          </w:rPr>
          <w:fldChar w:fldCharType="end"/>
        </w:r>
      </w:hyperlink>
    </w:p>
    <w:p w:rsidR="000E0E35" w:rsidRDefault="00A526F9">
      <w:pPr>
        <w:pStyle w:val="22"/>
        <w:tabs>
          <w:tab w:val="right" w:leader="dot" w:pos="8517"/>
        </w:tabs>
        <w:rPr>
          <w:rFonts w:asciiTheme="minorHAnsi" w:eastAsiaTheme="minorEastAsia" w:hAnsiTheme="minorHAnsi" w:cstheme="minorBidi"/>
          <w:noProof/>
          <w:sz w:val="21"/>
          <w:szCs w:val="22"/>
        </w:rPr>
      </w:pPr>
      <w:hyperlink w:anchor="_Toc502242319" w:history="1">
        <w:r w:rsidR="000E0E35" w:rsidRPr="00C42C69">
          <w:rPr>
            <w:rStyle w:val="afb"/>
            <w:rFonts w:ascii="黑体" w:hAnsi="黑体"/>
            <w:noProof/>
          </w:rPr>
          <w:t>4</w:t>
        </w:r>
        <w:r w:rsidR="000E0E35" w:rsidRPr="00C42C69">
          <w:rPr>
            <w:rStyle w:val="afb"/>
            <w:rFonts w:hint="eastAsia"/>
            <w:noProof/>
          </w:rPr>
          <w:t xml:space="preserve"> </w:t>
        </w:r>
        <w:r w:rsidR="000E0E35" w:rsidRPr="00C42C69">
          <w:rPr>
            <w:rStyle w:val="afb"/>
            <w:rFonts w:hint="eastAsia"/>
            <w:noProof/>
          </w:rPr>
          <w:t>技术要求</w:t>
        </w:r>
        <w:r w:rsidR="000E0E35">
          <w:rPr>
            <w:noProof/>
            <w:webHidden/>
          </w:rPr>
          <w:tab/>
        </w:r>
        <w:r>
          <w:rPr>
            <w:noProof/>
            <w:webHidden/>
          </w:rPr>
          <w:fldChar w:fldCharType="begin"/>
        </w:r>
        <w:r w:rsidR="000E0E35">
          <w:rPr>
            <w:noProof/>
            <w:webHidden/>
          </w:rPr>
          <w:instrText xml:space="preserve"> PAGEREF _Toc502242319 \h </w:instrText>
        </w:r>
        <w:r>
          <w:rPr>
            <w:noProof/>
            <w:webHidden/>
          </w:rPr>
        </w:r>
        <w:r>
          <w:rPr>
            <w:noProof/>
            <w:webHidden/>
          </w:rPr>
          <w:fldChar w:fldCharType="separate"/>
        </w:r>
        <w:r w:rsidR="00133247">
          <w:rPr>
            <w:noProof/>
            <w:webHidden/>
          </w:rPr>
          <w:t>8</w:t>
        </w:r>
        <w:r>
          <w:rPr>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20" w:history="1">
        <w:r w:rsidR="000E0E35" w:rsidRPr="003F4CDC">
          <w:rPr>
            <w:rStyle w:val="afb"/>
            <w:noProof/>
          </w:rPr>
          <w:t>4.1</w:t>
        </w:r>
        <w:r w:rsidR="000E0E35" w:rsidRPr="00C42C69">
          <w:rPr>
            <w:rStyle w:val="afb"/>
            <w:rFonts w:hint="eastAsia"/>
            <w:noProof/>
          </w:rPr>
          <w:t xml:space="preserve"> </w:t>
        </w:r>
        <w:r w:rsidR="000E0E35" w:rsidRPr="00C42C69">
          <w:rPr>
            <w:rStyle w:val="afb"/>
            <w:rFonts w:hint="eastAsia"/>
            <w:noProof/>
          </w:rPr>
          <w:t>功能</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_Toc502242320 \h </w:instrText>
        </w:r>
        <w:r w:rsidRPr="003F4CDC">
          <w:rPr>
            <w:rStyle w:val="afb"/>
            <w:noProof/>
            <w:webHidden/>
          </w:rPr>
        </w:r>
        <w:r w:rsidRPr="003F4CDC">
          <w:rPr>
            <w:rStyle w:val="afb"/>
            <w:noProof/>
            <w:webHidden/>
          </w:rPr>
          <w:fldChar w:fldCharType="separate"/>
        </w:r>
        <w:r w:rsidR="00133247">
          <w:rPr>
            <w:rStyle w:val="afb"/>
            <w:noProof/>
            <w:webHidden/>
          </w:rPr>
          <w:t>8</w:t>
        </w:r>
        <w:r w:rsidRPr="003F4CDC">
          <w:rPr>
            <w:rStyle w:val="afb"/>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21" w:history="1">
        <w:r w:rsidR="000E0E35" w:rsidRPr="003F4CDC">
          <w:rPr>
            <w:rStyle w:val="afb"/>
            <w:noProof/>
          </w:rPr>
          <w:t>4.2</w:t>
        </w:r>
        <w:r w:rsidR="000E0E35" w:rsidRPr="00C42C69">
          <w:rPr>
            <w:rStyle w:val="afb"/>
            <w:rFonts w:hint="eastAsia"/>
            <w:noProof/>
          </w:rPr>
          <w:t xml:space="preserve"> </w:t>
        </w:r>
        <w:r w:rsidR="000E0E35" w:rsidRPr="00C42C69">
          <w:rPr>
            <w:rStyle w:val="afb"/>
            <w:rFonts w:hint="eastAsia"/>
            <w:noProof/>
          </w:rPr>
          <w:t>性能</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_Toc502242321 \h </w:instrText>
        </w:r>
        <w:r w:rsidRPr="003F4CDC">
          <w:rPr>
            <w:rStyle w:val="afb"/>
            <w:noProof/>
            <w:webHidden/>
          </w:rPr>
        </w:r>
        <w:r w:rsidRPr="003F4CDC">
          <w:rPr>
            <w:rStyle w:val="afb"/>
            <w:noProof/>
            <w:webHidden/>
          </w:rPr>
          <w:fldChar w:fldCharType="separate"/>
        </w:r>
        <w:r w:rsidR="00133247">
          <w:rPr>
            <w:rStyle w:val="afb"/>
            <w:noProof/>
            <w:webHidden/>
          </w:rPr>
          <w:t>17</w:t>
        </w:r>
        <w:r w:rsidRPr="003F4CDC">
          <w:rPr>
            <w:rStyle w:val="afb"/>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22" w:history="1">
        <w:r w:rsidR="000E0E35" w:rsidRPr="003F4CDC">
          <w:rPr>
            <w:rStyle w:val="afb"/>
            <w:noProof/>
          </w:rPr>
          <w:t>4.3</w:t>
        </w:r>
        <w:r w:rsidR="000E0E35" w:rsidRPr="003F4CDC">
          <w:rPr>
            <w:rStyle w:val="afb"/>
            <w:rFonts w:hint="eastAsia"/>
            <w:noProof/>
          </w:rPr>
          <w:t xml:space="preserve"> </w:t>
        </w:r>
        <w:r w:rsidR="000E0E35" w:rsidRPr="003F4CDC">
          <w:rPr>
            <w:rStyle w:val="afb"/>
            <w:rFonts w:hint="eastAsia"/>
            <w:noProof/>
          </w:rPr>
          <w:t>输入</w:t>
        </w:r>
        <w:r w:rsidR="000E0E35" w:rsidRPr="003F4CDC">
          <w:rPr>
            <w:rStyle w:val="afb"/>
            <w:noProof/>
          </w:rPr>
          <w:t>/</w:t>
        </w:r>
        <w:r w:rsidR="000E0E35" w:rsidRPr="003F4CDC">
          <w:rPr>
            <w:rStyle w:val="afb"/>
            <w:rFonts w:hint="eastAsia"/>
            <w:noProof/>
          </w:rPr>
          <w:t>输出</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_Toc502242322 \h </w:instrText>
        </w:r>
        <w:r w:rsidRPr="003F4CDC">
          <w:rPr>
            <w:rStyle w:val="afb"/>
            <w:noProof/>
            <w:webHidden/>
          </w:rPr>
        </w:r>
        <w:r w:rsidRPr="003F4CDC">
          <w:rPr>
            <w:rStyle w:val="afb"/>
            <w:noProof/>
            <w:webHidden/>
          </w:rPr>
          <w:fldChar w:fldCharType="separate"/>
        </w:r>
        <w:r w:rsidR="00133247">
          <w:rPr>
            <w:rStyle w:val="afb"/>
            <w:noProof/>
            <w:webHidden/>
          </w:rPr>
          <w:t>17</w:t>
        </w:r>
        <w:r w:rsidRPr="003F4CDC">
          <w:rPr>
            <w:rStyle w:val="afb"/>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23" w:history="1">
        <w:r w:rsidR="000E0E35" w:rsidRPr="003F4CDC">
          <w:rPr>
            <w:rStyle w:val="afb"/>
            <w:noProof/>
          </w:rPr>
          <w:t>4.4</w:t>
        </w:r>
        <w:r w:rsidR="000E0E35" w:rsidRPr="00C42C69">
          <w:rPr>
            <w:rStyle w:val="afb"/>
            <w:rFonts w:hint="eastAsia"/>
            <w:noProof/>
          </w:rPr>
          <w:t xml:space="preserve"> </w:t>
        </w:r>
        <w:r w:rsidR="000E0E35" w:rsidRPr="00C42C69">
          <w:rPr>
            <w:rStyle w:val="afb"/>
            <w:rFonts w:hint="eastAsia"/>
            <w:noProof/>
          </w:rPr>
          <w:t>数据处理要求</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_Toc502242323 \h </w:instrText>
        </w:r>
        <w:r w:rsidRPr="003F4CDC">
          <w:rPr>
            <w:rStyle w:val="afb"/>
            <w:noProof/>
            <w:webHidden/>
          </w:rPr>
        </w:r>
        <w:r w:rsidRPr="003F4CDC">
          <w:rPr>
            <w:rStyle w:val="afb"/>
            <w:noProof/>
            <w:webHidden/>
          </w:rPr>
          <w:fldChar w:fldCharType="separate"/>
        </w:r>
        <w:r w:rsidR="00133247">
          <w:rPr>
            <w:rStyle w:val="afb"/>
            <w:noProof/>
            <w:webHidden/>
          </w:rPr>
          <w:t>18</w:t>
        </w:r>
        <w:r w:rsidRPr="003F4CDC">
          <w:rPr>
            <w:rStyle w:val="afb"/>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24" w:history="1">
        <w:r w:rsidR="000E0E35" w:rsidRPr="003F4CDC">
          <w:rPr>
            <w:rStyle w:val="afb"/>
            <w:noProof/>
          </w:rPr>
          <w:t>4.5</w:t>
        </w:r>
        <w:r w:rsidR="000E0E35" w:rsidRPr="00C42C69">
          <w:rPr>
            <w:rStyle w:val="afb"/>
            <w:rFonts w:hint="eastAsia"/>
            <w:noProof/>
          </w:rPr>
          <w:t xml:space="preserve"> </w:t>
        </w:r>
        <w:r w:rsidR="000E0E35" w:rsidRPr="00C42C69">
          <w:rPr>
            <w:rStyle w:val="afb"/>
            <w:rFonts w:hint="eastAsia"/>
            <w:noProof/>
          </w:rPr>
          <w:t>接口</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_Toc502242324 \h </w:instrText>
        </w:r>
        <w:r w:rsidRPr="003F4CDC">
          <w:rPr>
            <w:rStyle w:val="afb"/>
            <w:noProof/>
            <w:webHidden/>
          </w:rPr>
        </w:r>
        <w:r w:rsidRPr="003F4CDC">
          <w:rPr>
            <w:rStyle w:val="afb"/>
            <w:noProof/>
            <w:webHidden/>
          </w:rPr>
          <w:fldChar w:fldCharType="separate"/>
        </w:r>
        <w:r w:rsidR="00133247">
          <w:rPr>
            <w:rStyle w:val="afb"/>
            <w:noProof/>
            <w:webHidden/>
          </w:rPr>
          <w:t>18</w:t>
        </w:r>
        <w:r w:rsidRPr="003F4CDC">
          <w:rPr>
            <w:rStyle w:val="afb"/>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25" w:history="1">
        <w:r w:rsidR="000E0E35" w:rsidRPr="003F4CDC">
          <w:rPr>
            <w:rStyle w:val="afb"/>
            <w:noProof/>
          </w:rPr>
          <w:t>4.6</w:t>
        </w:r>
        <w:r w:rsidR="000E0E35" w:rsidRPr="00C42C69">
          <w:rPr>
            <w:rStyle w:val="afb"/>
            <w:rFonts w:hint="eastAsia"/>
            <w:noProof/>
          </w:rPr>
          <w:t xml:space="preserve"> </w:t>
        </w:r>
        <w:r w:rsidR="000E0E35" w:rsidRPr="00C42C69">
          <w:rPr>
            <w:rStyle w:val="afb"/>
            <w:rFonts w:hint="eastAsia"/>
            <w:noProof/>
          </w:rPr>
          <w:t>固件</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_Toc502242325 \h </w:instrText>
        </w:r>
        <w:r w:rsidRPr="003F4CDC">
          <w:rPr>
            <w:rStyle w:val="afb"/>
            <w:noProof/>
            <w:webHidden/>
          </w:rPr>
        </w:r>
        <w:r w:rsidRPr="003F4CDC">
          <w:rPr>
            <w:rStyle w:val="afb"/>
            <w:noProof/>
            <w:webHidden/>
          </w:rPr>
          <w:fldChar w:fldCharType="separate"/>
        </w:r>
        <w:r w:rsidR="00133247">
          <w:rPr>
            <w:rStyle w:val="afb"/>
            <w:noProof/>
            <w:webHidden/>
          </w:rPr>
          <w:t>19</w:t>
        </w:r>
        <w:r w:rsidRPr="003F4CDC">
          <w:rPr>
            <w:rStyle w:val="afb"/>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26" w:history="1">
        <w:r w:rsidR="000E0E35" w:rsidRPr="003F4CDC">
          <w:rPr>
            <w:rStyle w:val="afb"/>
            <w:noProof/>
          </w:rPr>
          <w:t>4.7</w:t>
        </w:r>
        <w:r w:rsidR="000E0E35" w:rsidRPr="00C42C69">
          <w:rPr>
            <w:rStyle w:val="afb"/>
            <w:rFonts w:hint="eastAsia"/>
            <w:noProof/>
          </w:rPr>
          <w:t xml:space="preserve"> </w:t>
        </w:r>
        <w:r w:rsidR="000E0E35" w:rsidRPr="00C42C69">
          <w:rPr>
            <w:rStyle w:val="afb"/>
            <w:rFonts w:hint="eastAsia"/>
            <w:noProof/>
          </w:rPr>
          <w:t>关键性要求</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_Toc502242326 \h </w:instrText>
        </w:r>
        <w:r w:rsidRPr="003F4CDC">
          <w:rPr>
            <w:rStyle w:val="afb"/>
            <w:noProof/>
            <w:webHidden/>
          </w:rPr>
        </w:r>
        <w:r w:rsidRPr="003F4CDC">
          <w:rPr>
            <w:rStyle w:val="afb"/>
            <w:noProof/>
            <w:webHidden/>
          </w:rPr>
          <w:fldChar w:fldCharType="separate"/>
        </w:r>
        <w:r w:rsidR="00133247">
          <w:rPr>
            <w:rStyle w:val="afb"/>
            <w:noProof/>
            <w:webHidden/>
          </w:rPr>
          <w:t>19</w:t>
        </w:r>
        <w:r w:rsidRPr="003F4CDC">
          <w:rPr>
            <w:rStyle w:val="afb"/>
            <w:noProof/>
            <w:webHidden/>
          </w:rPr>
          <w:fldChar w:fldCharType="end"/>
        </w:r>
      </w:hyperlink>
    </w:p>
    <w:p w:rsidR="000E0E35" w:rsidRDefault="00A526F9">
      <w:pPr>
        <w:pStyle w:val="22"/>
        <w:tabs>
          <w:tab w:val="right" w:leader="dot" w:pos="8517"/>
        </w:tabs>
        <w:rPr>
          <w:rFonts w:asciiTheme="minorHAnsi" w:eastAsiaTheme="minorEastAsia" w:hAnsiTheme="minorHAnsi" w:cstheme="minorBidi"/>
          <w:noProof/>
          <w:sz w:val="21"/>
          <w:szCs w:val="22"/>
        </w:rPr>
      </w:pPr>
      <w:hyperlink w:anchor="_Toc502242327" w:history="1">
        <w:r w:rsidR="000E0E35" w:rsidRPr="00C42C69">
          <w:rPr>
            <w:rStyle w:val="afb"/>
            <w:rFonts w:ascii="黑体" w:hAnsi="黑体"/>
            <w:noProof/>
          </w:rPr>
          <w:t>5</w:t>
        </w:r>
        <w:r w:rsidR="000E0E35" w:rsidRPr="00C42C69">
          <w:rPr>
            <w:rStyle w:val="afb"/>
            <w:rFonts w:hint="eastAsia"/>
            <w:noProof/>
          </w:rPr>
          <w:t xml:space="preserve"> </w:t>
        </w:r>
        <w:r w:rsidR="000E0E35" w:rsidRPr="00C42C69">
          <w:rPr>
            <w:rStyle w:val="afb"/>
            <w:rFonts w:hint="eastAsia"/>
            <w:noProof/>
          </w:rPr>
          <w:t>设计约束</w:t>
        </w:r>
        <w:r w:rsidR="000E0E35">
          <w:rPr>
            <w:noProof/>
            <w:webHidden/>
          </w:rPr>
          <w:tab/>
        </w:r>
        <w:r>
          <w:rPr>
            <w:noProof/>
            <w:webHidden/>
          </w:rPr>
          <w:fldChar w:fldCharType="begin"/>
        </w:r>
        <w:r w:rsidR="000E0E35">
          <w:rPr>
            <w:noProof/>
            <w:webHidden/>
          </w:rPr>
          <w:instrText xml:space="preserve"> PAGEREF _Toc502242327 \h </w:instrText>
        </w:r>
        <w:r>
          <w:rPr>
            <w:noProof/>
            <w:webHidden/>
          </w:rPr>
        </w:r>
        <w:r>
          <w:rPr>
            <w:noProof/>
            <w:webHidden/>
          </w:rPr>
          <w:fldChar w:fldCharType="separate"/>
        </w:r>
        <w:r w:rsidR="00133247">
          <w:rPr>
            <w:noProof/>
            <w:webHidden/>
          </w:rPr>
          <w:t>20</w:t>
        </w:r>
        <w:r>
          <w:rPr>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28" w:history="1">
        <w:r w:rsidR="000E0E35" w:rsidRPr="003F4CDC">
          <w:rPr>
            <w:rStyle w:val="afb"/>
            <w:noProof/>
          </w:rPr>
          <w:t>5.1</w:t>
        </w:r>
        <w:r w:rsidR="000E0E35" w:rsidRPr="00C42C69">
          <w:rPr>
            <w:rStyle w:val="afb"/>
            <w:rFonts w:hint="eastAsia"/>
            <w:noProof/>
          </w:rPr>
          <w:t xml:space="preserve"> </w:t>
        </w:r>
        <w:r w:rsidR="000E0E35" w:rsidRPr="00C42C69">
          <w:rPr>
            <w:rStyle w:val="afb"/>
            <w:rFonts w:hint="eastAsia"/>
            <w:noProof/>
          </w:rPr>
          <w:t>数学模型</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_Toc502242328 \h </w:instrText>
        </w:r>
        <w:r w:rsidRPr="003F4CDC">
          <w:rPr>
            <w:rStyle w:val="afb"/>
            <w:noProof/>
            <w:webHidden/>
          </w:rPr>
        </w:r>
        <w:r w:rsidRPr="003F4CDC">
          <w:rPr>
            <w:rStyle w:val="afb"/>
            <w:noProof/>
            <w:webHidden/>
          </w:rPr>
          <w:fldChar w:fldCharType="separate"/>
        </w:r>
        <w:r w:rsidR="00133247">
          <w:rPr>
            <w:rStyle w:val="afb"/>
            <w:noProof/>
            <w:webHidden/>
          </w:rPr>
          <w:t>20</w:t>
        </w:r>
        <w:r w:rsidRPr="003F4CDC">
          <w:rPr>
            <w:rStyle w:val="afb"/>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29" w:history="1">
        <w:r w:rsidR="000E0E35" w:rsidRPr="003F4CDC">
          <w:rPr>
            <w:rStyle w:val="afb"/>
            <w:noProof/>
          </w:rPr>
          <w:t>5.2</w:t>
        </w:r>
        <w:r w:rsidR="000E0E35" w:rsidRPr="00C42C69">
          <w:rPr>
            <w:rStyle w:val="afb"/>
            <w:rFonts w:hint="eastAsia"/>
            <w:noProof/>
          </w:rPr>
          <w:t xml:space="preserve"> </w:t>
        </w:r>
        <w:r w:rsidR="000E0E35" w:rsidRPr="00C42C69">
          <w:rPr>
            <w:rStyle w:val="afb"/>
            <w:rFonts w:hint="eastAsia"/>
            <w:noProof/>
          </w:rPr>
          <w:t>编程语言和编程规则</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_Toc502242329 \h </w:instrText>
        </w:r>
        <w:r w:rsidRPr="003F4CDC">
          <w:rPr>
            <w:rStyle w:val="afb"/>
            <w:noProof/>
            <w:webHidden/>
          </w:rPr>
        </w:r>
        <w:r w:rsidRPr="003F4CDC">
          <w:rPr>
            <w:rStyle w:val="afb"/>
            <w:noProof/>
            <w:webHidden/>
          </w:rPr>
          <w:fldChar w:fldCharType="separate"/>
        </w:r>
        <w:r w:rsidR="00133247">
          <w:rPr>
            <w:rStyle w:val="afb"/>
            <w:noProof/>
            <w:webHidden/>
          </w:rPr>
          <w:t>20</w:t>
        </w:r>
        <w:r w:rsidRPr="003F4CDC">
          <w:rPr>
            <w:rStyle w:val="afb"/>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30" w:history="1">
        <w:r w:rsidR="000E0E35" w:rsidRPr="003F4CDC">
          <w:rPr>
            <w:rStyle w:val="afb"/>
            <w:noProof/>
          </w:rPr>
          <w:t>5.3</w:t>
        </w:r>
        <w:r w:rsidR="000E0E35" w:rsidRPr="00C42C69">
          <w:rPr>
            <w:rStyle w:val="afb"/>
            <w:rFonts w:hint="eastAsia"/>
            <w:noProof/>
          </w:rPr>
          <w:t xml:space="preserve"> </w:t>
        </w:r>
        <w:r w:rsidR="000E0E35" w:rsidRPr="00C42C69">
          <w:rPr>
            <w:rStyle w:val="afb"/>
            <w:rFonts w:hint="eastAsia"/>
            <w:noProof/>
          </w:rPr>
          <w:t>开发工具和环境要求</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_Toc502242330 \h </w:instrText>
        </w:r>
        <w:r w:rsidRPr="003F4CDC">
          <w:rPr>
            <w:rStyle w:val="afb"/>
            <w:noProof/>
            <w:webHidden/>
          </w:rPr>
        </w:r>
        <w:r w:rsidRPr="003F4CDC">
          <w:rPr>
            <w:rStyle w:val="afb"/>
            <w:noProof/>
            <w:webHidden/>
          </w:rPr>
          <w:fldChar w:fldCharType="separate"/>
        </w:r>
        <w:r w:rsidR="00133247">
          <w:rPr>
            <w:rStyle w:val="afb"/>
            <w:noProof/>
            <w:webHidden/>
          </w:rPr>
          <w:t>20</w:t>
        </w:r>
        <w:r w:rsidRPr="003F4CDC">
          <w:rPr>
            <w:rStyle w:val="afb"/>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31" w:history="1">
        <w:r w:rsidR="000E0E35" w:rsidRPr="003F4CDC">
          <w:rPr>
            <w:rStyle w:val="afb"/>
            <w:noProof/>
          </w:rPr>
          <w:t>5.4</w:t>
        </w:r>
        <w:r w:rsidR="000E0E35" w:rsidRPr="00C42C69">
          <w:rPr>
            <w:rStyle w:val="afb"/>
            <w:rFonts w:hint="eastAsia"/>
            <w:noProof/>
          </w:rPr>
          <w:t xml:space="preserve"> </w:t>
        </w:r>
        <w:r w:rsidR="000E0E35" w:rsidRPr="00C42C69">
          <w:rPr>
            <w:rStyle w:val="afb"/>
            <w:rFonts w:hint="eastAsia"/>
            <w:noProof/>
          </w:rPr>
          <w:t>测试工具和环境要求</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_Toc502242331 \h </w:instrText>
        </w:r>
        <w:r w:rsidRPr="003F4CDC">
          <w:rPr>
            <w:rStyle w:val="afb"/>
            <w:noProof/>
            <w:webHidden/>
          </w:rPr>
        </w:r>
        <w:r w:rsidRPr="003F4CDC">
          <w:rPr>
            <w:rStyle w:val="afb"/>
            <w:noProof/>
            <w:webHidden/>
          </w:rPr>
          <w:fldChar w:fldCharType="separate"/>
        </w:r>
        <w:r w:rsidR="00133247">
          <w:rPr>
            <w:rStyle w:val="afb"/>
            <w:noProof/>
            <w:webHidden/>
          </w:rPr>
          <w:t>20</w:t>
        </w:r>
        <w:r w:rsidRPr="003F4CDC">
          <w:rPr>
            <w:rStyle w:val="afb"/>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32" w:history="1">
        <w:r w:rsidR="000E0E35" w:rsidRPr="003F4CDC">
          <w:rPr>
            <w:rStyle w:val="afb"/>
            <w:noProof/>
          </w:rPr>
          <w:t>5.5</w:t>
        </w:r>
        <w:r w:rsidR="000E0E35" w:rsidRPr="00C42C69">
          <w:rPr>
            <w:rStyle w:val="afb"/>
            <w:rFonts w:hint="eastAsia"/>
            <w:noProof/>
          </w:rPr>
          <w:t xml:space="preserve"> </w:t>
        </w:r>
        <w:r w:rsidR="000E0E35" w:rsidRPr="00C42C69">
          <w:rPr>
            <w:rStyle w:val="afb"/>
            <w:rFonts w:hint="eastAsia"/>
            <w:noProof/>
          </w:rPr>
          <w:t>软件的重用性和可移植性要求</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_Toc502242332 \h </w:instrText>
        </w:r>
        <w:r w:rsidRPr="003F4CDC">
          <w:rPr>
            <w:rStyle w:val="afb"/>
            <w:noProof/>
            <w:webHidden/>
          </w:rPr>
        </w:r>
        <w:r w:rsidRPr="003F4CDC">
          <w:rPr>
            <w:rStyle w:val="afb"/>
            <w:noProof/>
            <w:webHidden/>
          </w:rPr>
          <w:fldChar w:fldCharType="separate"/>
        </w:r>
        <w:r w:rsidR="00133247">
          <w:rPr>
            <w:rStyle w:val="afb"/>
            <w:noProof/>
            <w:webHidden/>
          </w:rPr>
          <w:t>21</w:t>
        </w:r>
        <w:r w:rsidRPr="003F4CDC">
          <w:rPr>
            <w:rStyle w:val="afb"/>
            <w:noProof/>
            <w:webHidden/>
          </w:rPr>
          <w:fldChar w:fldCharType="end"/>
        </w:r>
      </w:hyperlink>
    </w:p>
    <w:p w:rsidR="000E0E35" w:rsidRDefault="00A526F9">
      <w:pPr>
        <w:pStyle w:val="22"/>
        <w:tabs>
          <w:tab w:val="right" w:leader="dot" w:pos="8517"/>
        </w:tabs>
        <w:rPr>
          <w:rFonts w:asciiTheme="minorHAnsi" w:eastAsiaTheme="minorEastAsia" w:hAnsiTheme="minorHAnsi" w:cstheme="minorBidi"/>
          <w:noProof/>
          <w:sz w:val="21"/>
          <w:szCs w:val="22"/>
        </w:rPr>
      </w:pPr>
      <w:hyperlink w:anchor="_Toc502242333" w:history="1">
        <w:r w:rsidR="000E0E35" w:rsidRPr="00C42C69">
          <w:rPr>
            <w:rStyle w:val="afb"/>
            <w:rFonts w:ascii="黑体" w:hAnsi="黑体"/>
            <w:noProof/>
          </w:rPr>
          <w:t>6</w:t>
        </w:r>
        <w:r w:rsidR="000E0E35" w:rsidRPr="00C42C69">
          <w:rPr>
            <w:rStyle w:val="afb"/>
            <w:rFonts w:hint="eastAsia"/>
            <w:noProof/>
          </w:rPr>
          <w:t xml:space="preserve"> </w:t>
        </w:r>
        <w:r w:rsidR="000E0E35" w:rsidRPr="00C42C69">
          <w:rPr>
            <w:rStyle w:val="afb"/>
            <w:rFonts w:hint="eastAsia"/>
            <w:noProof/>
          </w:rPr>
          <w:t>质量控制要求</w:t>
        </w:r>
        <w:r w:rsidR="000E0E35">
          <w:rPr>
            <w:noProof/>
            <w:webHidden/>
          </w:rPr>
          <w:tab/>
        </w:r>
        <w:r>
          <w:rPr>
            <w:noProof/>
            <w:webHidden/>
          </w:rPr>
          <w:fldChar w:fldCharType="begin"/>
        </w:r>
        <w:r w:rsidR="000E0E35">
          <w:rPr>
            <w:noProof/>
            <w:webHidden/>
          </w:rPr>
          <w:instrText xml:space="preserve"> PAGEREF _Toc502242333 \h </w:instrText>
        </w:r>
        <w:r>
          <w:rPr>
            <w:noProof/>
            <w:webHidden/>
          </w:rPr>
        </w:r>
        <w:r>
          <w:rPr>
            <w:noProof/>
            <w:webHidden/>
          </w:rPr>
          <w:fldChar w:fldCharType="separate"/>
        </w:r>
        <w:r w:rsidR="00133247">
          <w:rPr>
            <w:noProof/>
            <w:webHidden/>
          </w:rPr>
          <w:t>21</w:t>
        </w:r>
        <w:r>
          <w:rPr>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34" w:history="1">
        <w:r w:rsidR="000E0E35" w:rsidRPr="003F4CDC">
          <w:rPr>
            <w:rStyle w:val="afb"/>
            <w:noProof/>
          </w:rPr>
          <w:t>6.1</w:t>
        </w:r>
        <w:r w:rsidR="000E0E35" w:rsidRPr="00C42C69">
          <w:rPr>
            <w:rStyle w:val="afb"/>
            <w:rFonts w:hint="eastAsia"/>
            <w:noProof/>
          </w:rPr>
          <w:t xml:space="preserve"> </w:t>
        </w:r>
        <w:r w:rsidR="000E0E35" w:rsidRPr="00C42C69">
          <w:rPr>
            <w:rStyle w:val="afb"/>
            <w:rFonts w:hint="eastAsia"/>
            <w:noProof/>
          </w:rPr>
          <w:t>软件的关键性等级</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_Toc502242334 \h </w:instrText>
        </w:r>
        <w:r w:rsidRPr="003F4CDC">
          <w:rPr>
            <w:rStyle w:val="afb"/>
            <w:noProof/>
            <w:webHidden/>
          </w:rPr>
        </w:r>
        <w:r w:rsidRPr="003F4CDC">
          <w:rPr>
            <w:rStyle w:val="afb"/>
            <w:noProof/>
            <w:webHidden/>
          </w:rPr>
          <w:fldChar w:fldCharType="separate"/>
        </w:r>
        <w:r w:rsidR="00133247">
          <w:rPr>
            <w:rStyle w:val="afb"/>
            <w:noProof/>
            <w:webHidden/>
          </w:rPr>
          <w:t>21</w:t>
        </w:r>
        <w:r w:rsidRPr="003F4CDC">
          <w:rPr>
            <w:rStyle w:val="afb"/>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35" w:history="1">
        <w:r w:rsidR="000E0E35" w:rsidRPr="003F4CDC">
          <w:rPr>
            <w:rStyle w:val="afb"/>
            <w:noProof/>
          </w:rPr>
          <w:t>6.2</w:t>
        </w:r>
        <w:r w:rsidR="000E0E35" w:rsidRPr="00C42C69">
          <w:rPr>
            <w:rStyle w:val="afb"/>
            <w:rFonts w:hint="eastAsia"/>
            <w:noProof/>
          </w:rPr>
          <w:t xml:space="preserve"> </w:t>
        </w:r>
        <w:r w:rsidR="000E0E35" w:rsidRPr="00C42C69">
          <w:rPr>
            <w:rStyle w:val="afb"/>
            <w:rFonts w:hint="eastAsia"/>
            <w:noProof/>
          </w:rPr>
          <w:t>标准</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_Toc502242335 \h </w:instrText>
        </w:r>
        <w:r w:rsidRPr="003F4CDC">
          <w:rPr>
            <w:rStyle w:val="afb"/>
            <w:noProof/>
            <w:webHidden/>
          </w:rPr>
        </w:r>
        <w:r w:rsidRPr="003F4CDC">
          <w:rPr>
            <w:rStyle w:val="afb"/>
            <w:noProof/>
            <w:webHidden/>
          </w:rPr>
          <w:fldChar w:fldCharType="separate"/>
        </w:r>
        <w:r w:rsidR="00133247">
          <w:rPr>
            <w:rStyle w:val="afb"/>
            <w:noProof/>
            <w:webHidden/>
          </w:rPr>
          <w:t>21</w:t>
        </w:r>
        <w:r w:rsidRPr="003F4CDC">
          <w:rPr>
            <w:rStyle w:val="afb"/>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36" w:history="1">
        <w:r w:rsidR="000E0E35" w:rsidRPr="003F4CDC">
          <w:rPr>
            <w:rStyle w:val="afb"/>
            <w:noProof/>
          </w:rPr>
          <w:t>6.3</w:t>
        </w:r>
        <w:r w:rsidR="000E0E35" w:rsidRPr="00C42C69">
          <w:rPr>
            <w:rStyle w:val="afb"/>
            <w:rFonts w:hint="eastAsia"/>
            <w:noProof/>
          </w:rPr>
          <w:t xml:space="preserve"> </w:t>
        </w:r>
        <w:r w:rsidR="000E0E35" w:rsidRPr="00C42C69">
          <w:rPr>
            <w:rStyle w:val="afb"/>
            <w:rFonts w:hint="eastAsia"/>
            <w:noProof/>
          </w:rPr>
          <w:t>文档</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_Toc502242336 \h </w:instrText>
        </w:r>
        <w:r w:rsidRPr="003F4CDC">
          <w:rPr>
            <w:rStyle w:val="afb"/>
            <w:noProof/>
            <w:webHidden/>
          </w:rPr>
        </w:r>
        <w:r w:rsidRPr="003F4CDC">
          <w:rPr>
            <w:rStyle w:val="afb"/>
            <w:noProof/>
            <w:webHidden/>
          </w:rPr>
          <w:fldChar w:fldCharType="separate"/>
        </w:r>
        <w:r w:rsidR="00133247">
          <w:rPr>
            <w:rStyle w:val="afb"/>
            <w:noProof/>
            <w:webHidden/>
          </w:rPr>
          <w:t>21</w:t>
        </w:r>
        <w:r w:rsidRPr="003F4CDC">
          <w:rPr>
            <w:rStyle w:val="afb"/>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37" w:history="1">
        <w:r w:rsidR="000E0E35" w:rsidRPr="003F4CDC">
          <w:rPr>
            <w:rStyle w:val="afb"/>
            <w:noProof/>
          </w:rPr>
          <w:t>6.4</w:t>
        </w:r>
        <w:r w:rsidR="000E0E35" w:rsidRPr="00C42C69">
          <w:rPr>
            <w:rStyle w:val="afb"/>
            <w:rFonts w:hint="eastAsia"/>
            <w:noProof/>
          </w:rPr>
          <w:t xml:space="preserve"> </w:t>
        </w:r>
        <w:r w:rsidR="000E0E35" w:rsidRPr="00C42C69">
          <w:rPr>
            <w:rStyle w:val="afb"/>
            <w:rFonts w:hint="eastAsia"/>
            <w:noProof/>
          </w:rPr>
          <w:t>配置管理</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_Toc502242337 \h </w:instrText>
        </w:r>
        <w:r w:rsidRPr="003F4CDC">
          <w:rPr>
            <w:rStyle w:val="afb"/>
            <w:noProof/>
            <w:webHidden/>
          </w:rPr>
        </w:r>
        <w:r w:rsidRPr="003F4CDC">
          <w:rPr>
            <w:rStyle w:val="afb"/>
            <w:noProof/>
            <w:webHidden/>
          </w:rPr>
          <w:fldChar w:fldCharType="separate"/>
        </w:r>
        <w:r w:rsidR="00133247">
          <w:rPr>
            <w:rStyle w:val="afb"/>
            <w:noProof/>
            <w:webHidden/>
          </w:rPr>
          <w:t>22</w:t>
        </w:r>
        <w:r w:rsidRPr="003F4CDC">
          <w:rPr>
            <w:rStyle w:val="afb"/>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38" w:history="1">
        <w:r w:rsidR="000E0E35" w:rsidRPr="003F4CDC">
          <w:rPr>
            <w:rStyle w:val="afb"/>
            <w:noProof/>
          </w:rPr>
          <w:t>6.5</w:t>
        </w:r>
        <w:r w:rsidR="000E0E35" w:rsidRPr="00C42C69">
          <w:rPr>
            <w:rStyle w:val="afb"/>
            <w:rFonts w:hint="eastAsia"/>
            <w:noProof/>
          </w:rPr>
          <w:t xml:space="preserve"> </w:t>
        </w:r>
        <w:r w:rsidR="000E0E35" w:rsidRPr="00C42C69">
          <w:rPr>
            <w:rStyle w:val="afb"/>
            <w:rFonts w:hint="eastAsia"/>
            <w:noProof/>
          </w:rPr>
          <w:t>测试要求</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_Toc502242338 \h </w:instrText>
        </w:r>
        <w:r w:rsidRPr="003F4CDC">
          <w:rPr>
            <w:rStyle w:val="afb"/>
            <w:noProof/>
            <w:webHidden/>
          </w:rPr>
        </w:r>
        <w:r w:rsidRPr="003F4CDC">
          <w:rPr>
            <w:rStyle w:val="afb"/>
            <w:noProof/>
            <w:webHidden/>
          </w:rPr>
          <w:fldChar w:fldCharType="separate"/>
        </w:r>
        <w:r w:rsidR="00133247">
          <w:rPr>
            <w:rStyle w:val="afb"/>
            <w:noProof/>
            <w:webHidden/>
          </w:rPr>
          <w:t>22</w:t>
        </w:r>
        <w:r w:rsidRPr="003F4CDC">
          <w:rPr>
            <w:rStyle w:val="afb"/>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39" w:history="1">
        <w:r w:rsidR="000E0E35" w:rsidRPr="003F4CDC">
          <w:rPr>
            <w:rStyle w:val="afb"/>
            <w:noProof/>
          </w:rPr>
          <w:t>6.6</w:t>
        </w:r>
        <w:r w:rsidR="000E0E35" w:rsidRPr="00C42C69">
          <w:rPr>
            <w:rStyle w:val="afb"/>
            <w:rFonts w:hint="eastAsia"/>
            <w:noProof/>
          </w:rPr>
          <w:t xml:space="preserve"> </w:t>
        </w:r>
        <w:r w:rsidR="000E0E35" w:rsidRPr="00C42C69">
          <w:rPr>
            <w:rStyle w:val="afb"/>
            <w:rFonts w:hint="eastAsia"/>
            <w:noProof/>
          </w:rPr>
          <w:t>对分承制方的要求</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_Toc502242339 \h </w:instrText>
        </w:r>
        <w:r w:rsidRPr="003F4CDC">
          <w:rPr>
            <w:rStyle w:val="afb"/>
            <w:noProof/>
            <w:webHidden/>
          </w:rPr>
        </w:r>
        <w:r w:rsidRPr="003F4CDC">
          <w:rPr>
            <w:rStyle w:val="afb"/>
            <w:noProof/>
            <w:webHidden/>
          </w:rPr>
          <w:fldChar w:fldCharType="separate"/>
        </w:r>
        <w:r w:rsidR="00133247">
          <w:rPr>
            <w:rStyle w:val="afb"/>
            <w:noProof/>
            <w:webHidden/>
          </w:rPr>
          <w:t>22</w:t>
        </w:r>
        <w:r w:rsidRPr="003F4CDC">
          <w:rPr>
            <w:rStyle w:val="afb"/>
            <w:noProof/>
            <w:webHidden/>
          </w:rPr>
          <w:fldChar w:fldCharType="end"/>
        </w:r>
      </w:hyperlink>
    </w:p>
    <w:p w:rsidR="000E0E35" w:rsidRDefault="00A526F9">
      <w:pPr>
        <w:pStyle w:val="22"/>
        <w:tabs>
          <w:tab w:val="right" w:leader="dot" w:pos="8517"/>
        </w:tabs>
        <w:rPr>
          <w:rFonts w:asciiTheme="minorHAnsi" w:eastAsiaTheme="minorEastAsia" w:hAnsiTheme="minorHAnsi" w:cstheme="minorBidi"/>
          <w:noProof/>
          <w:sz w:val="21"/>
          <w:szCs w:val="22"/>
        </w:rPr>
      </w:pPr>
      <w:hyperlink w:anchor="_Toc502242340" w:history="1">
        <w:r w:rsidR="000E0E35" w:rsidRPr="00C42C69">
          <w:rPr>
            <w:rStyle w:val="afb"/>
            <w:rFonts w:ascii="黑体" w:hAnsi="黑体"/>
            <w:noProof/>
          </w:rPr>
          <w:t>7</w:t>
        </w:r>
        <w:r w:rsidR="000E0E35" w:rsidRPr="00C42C69">
          <w:rPr>
            <w:rStyle w:val="afb"/>
            <w:rFonts w:hint="eastAsia"/>
            <w:noProof/>
          </w:rPr>
          <w:t xml:space="preserve"> </w:t>
        </w:r>
        <w:r w:rsidR="000E0E35" w:rsidRPr="00C42C69">
          <w:rPr>
            <w:rStyle w:val="afb"/>
            <w:rFonts w:hint="eastAsia"/>
            <w:noProof/>
          </w:rPr>
          <w:t>验收和交付</w:t>
        </w:r>
        <w:r w:rsidR="000E0E35">
          <w:rPr>
            <w:noProof/>
            <w:webHidden/>
          </w:rPr>
          <w:tab/>
        </w:r>
        <w:r>
          <w:rPr>
            <w:noProof/>
            <w:webHidden/>
          </w:rPr>
          <w:fldChar w:fldCharType="begin"/>
        </w:r>
        <w:r w:rsidR="000E0E35">
          <w:rPr>
            <w:noProof/>
            <w:webHidden/>
          </w:rPr>
          <w:instrText xml:space="preserve"> PAGEREF _Toc502242340 \h </w:instrText>
        </w:r>
        <w:r>
          <w:rPr>
            <w:noProof/>
            <w:webHidden/>
          </w:rPr>
        </w:r>
        <w:r>
          <w:rPr>
            <w:noProof/>
            <w:webHidden/>
          </w:rPr>
          <w:fldChar w:fldCharType="separate"/>
        </w:r>
        <w:r w:rsidR="00133247">
          <w:rPr>
            <w:noProof/>
            <w:webHidden/>
          </w:rPr>
          <w:t>22</w:t>
        </w:r>
        <w:r>
          <w:rPr>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41" w:history="1">
        <w:r w:rsidR="000E0E35" w:rsidRPr="003F4CDC">
          <w:rPr>
            <w:rStyle w:val="afb"/>
            <w:noProof/>
          </w:rPr>
          <w:t>7.1</w:t>
        </w:r>
        <w:r w:rsidR="000E0E35" w:rsidRPr="00C42C69">
          <w:rPr>
            <w:rStyle w:val="afb"/>
            <w:rFonts w:hint="eastAsia"/>
            <w:noProof/>
          </w:rPr>
          <w:t xml:space="preserve"> </w:t>
        </w:r>
        <w:r w:rsidR="000E0E35" w:rsidRPr="00C42C69">
          <w:rPr>
            <w:rStyle w:val="afb"/>
            <w:rFonts w:hint="eastAsia"/>
            <w:noProof/>
          </w:rPr>
          <w:t>验收准则</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_Toc502242341 \h </w:instrText>
        </w:r>
        <w:r w:rsidRPr="003F4CDC">
          <w:rPr>
            <w:rStyle w:val="afb"/>
            <w:noProof/>
            <w:webHidden/>
          </w:rPr>
        </w:r>
        <w:r w:rsidRPr="003F4CDC">
          <w:rPr>
            <w:rStyle w:val="afb"/>
            <w:noProof/>
            <w:webHidden/>
          </w:rPr>
          <w:fldChar w:fldCharType="separate"/>
        </w:r>
        <w:r w:rsidR="00133247">
          <w:rPr>
            <w:rStyle w:val="afb"/>
            <w:noProof/>
            <w:webHidden/>
          </w:rPr>
          <w:t>22</w:t>
        </w:r>
        <w:r w:rsidRPr="003F4CDC">
          <w:rPr>
            <w:rStyle w:val="afb"/>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42" w:history="1">
        <w:r w:rsidR="000E0E35" w:rsidRPr="003F4CDC">
          <w:rPr>
            <w:rStyle w:val="afb"/>
            <w:noProof/>
          </w:rPr>
          <w:t>7.2</w:t>
        </w:r>
        <w:r w:rsidR="000E0E35" w:rsidRPr="00C42C69">
          <w:rPr>
            <w:rStyle w:val="afb"/>
            <w:rFonts w:hint="eastAsia"/>
            <w:noProof/>
          </w:rPr>
          <w:t xml:space="preserve"> </w:t>
        </w:r>
        <w:r w:rsidR="000E0E35" w:rsidRPr="00C42C69">
          <w:rPr>
            <w:rStyle w:val="afb"/>
            <w:rFonts w:hint="eastAsia"/>
            <w:noProof/>
          </w:rPr>
          <w:t>交付</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_Toc502242342 \h </w:instrText>
        </w:r>
        <w:r w:rsidRPr="003F4CDC">
          <w:rPr>
            <w:rStyle w:val="afb"/>
            <w:noProof/>
            <w:webHidden/>
          </w:rPr>
        </w:r>
        <w:r w:rsidRPr="003F4CDC">
          <w:rPr>
            <w:rStyle w:val="afb"/>
            <w:noProof/>
            <w:webHidden/>
          </w:rPr>
          <w:fldChar w:fldCharType="separate"/>
        </w:r>
        <w:r w:rsidR="00133247">
          <w:rPr>
            <w:rStyle w:val="afb"/>
            <w:noProof/>
            <w:webHidden/>
          </w:rPr>
          <w:t>23</w:t>
        </w:r>
        <w:r w:rsidRPr="003F4CDC">
          <w:rPr>
            <w:rStyle w:val="afb"/>
            <w:noProof/>
            <w:webHidden/>
          </w:rPr>
          <w:fldChar w:fldCharType="end"/>
        </w:r>
      </w:hyperlink>
    </w:p>
    <w:p w:rsidR="000E0E35" w:rsidRDefault="00A526F9">
      <w:pPr>
        <w:pStyle w:val="22"/>
        <w:tabs>
          <w:tab w:val="right" w:leader="dot" w:pos="8517"/>
        </w:tabs>
        <w:rPr>
          <w:rFonts w:asciiTheme="minorHAnsi" w:eastAsiaTheme="minorEastAsia" w:hAnsiTheme="minorHAnsi" w:cstheme="minorBidi"/>
          <w:noProof/>
          <w:sz w:val="21"/>
          <w:szCs w:val="22"/>
        </w:rPr>
      </w:pPr>
      <w:hyperlink w:anchor="_Toc502242343" w:history="1">
        <w:r w:rsidR="000E0E35" w:rsidRPr="00C42C69">
          <w:rPr>
            <w:rStyle w:val="afb"/>
            <w:rFonts w:ascii="黑体" w:hAnsi="黑体"/>
            <w:noProof/>
          </w:rPr>
          <w:t>8</w:t>
        </w:r>
        <w:r w:rsidR="000E0E35" w:rsidRPr="00C42C69">
          <w:rPr>
            <w:rStyle w:val="afb"/>
            <w:rFonts w:hint="eastAsia"/>
            <w:noProof/>
          </w:rPr>
          <w:t xml:space="preserve"> </w:t>
        </w:r>
        <w:r w:rsidR="000E0E35" w:rsidRPr="00C42C69">
          <w:rPr>
            <w:rStyle w:val="afb"/>
            <w:rFonts w:hint="eastAsia"/>
            <w:noProof/>
          </w:rPr>
          <w:t>软件保障要求</w:t>
        </w:r>
        <w:r w:rsidR="000E0E35">
          <w:rPr>
            <w:noProof/>
            <w:webHidden/>
          </w:rPr>
          <w:tab/>
        </w:r>
        <w:r>
          <w:rPr>
            <w:noProof/>
            <w:webHidden/>
          </w:rPr>
          <w:fldChar w:fldCharType="begin"/>
        </w:r>
        <w:r w:rsidR="000E0E35">
          <w:rPr>
            <w:noProof/>
            <w:webHidden/>
          </w:rPr>
          <w:instrText xml:space="preserve"> PAGEREF _Toc502242343 \h </w:instrText>
        </w:r>
        <w:r>
          <w:rPr>
            <w:noProof/>
            <w:webHidden/>
          </w:rPr>
        </w:r>
        <w:r>
          <w:rPr>
            <w:noProof/>
            <w:webHidden/>
          </w:rPr>
          <w:fldChar w:fldCharType="separate"/>
        </w:r>
        <w:r w:rsidR="00133247">
          <w:rPr>
            <w:noProof/>
            <w:webHidden/>
          </w:rPr>
          <w:t>23</w:t>
        </w:r>
        <w:r>
          <w:rPr>
            <w:noProof/>
            <w:webHidden/>
          </w:rPr>
          <w:fldChar w:fldCharType="end"/>
        </w:r>
      </w:hyperlink>
    </w:p>
    <w:p w:rsidR="000E0E35" w:rsidRDefault="00A526F9">
      <w:pPr>
        <w:pStyle w:val="22"/>
        <w:tabs>
          <w:tab w:val="right" w:leader="dot" w:pos="8517"/>
        </w:tabs>
        <w:rPr>
          <w:rFonts w:asciiTheme="minorHAnsi" w:eastAsiaTheme="minorEastAsia" w:hAnsiTheme="minorHAnsi" w:cstheme="minorBidi"/>
          <w:noProof/>
          <w:sz w:val="21"/>
          <w:szCs w:val="22"/>
        </w:rPr>
      </w:pPr>
      <w:hyperlink w:anchor="_Toc502242344" w:history="1">
        <w:r w:rsidR="000E0E35" w:rsidRPr="00C42C69">
          <w:rPr>
            <w:rStyle w:val="afb"/>
            <w:rFonts w:ascii="黑体" w:hAnsi="黑体"/>
            <w:noProof/>
          </w:rPr>
          <w:t>9</w:t>
        </w:r>
        <w:r w:rsidR="000E0E35" w:rsidRPr="00C42C69">
          <w:rPr>
            <w:rStyle w:val="afb"/>
            <w:rFonts w:hint="eastAsia"/>
            <w:noProof/>
          </w:rPr>
          <w:t xml:space="preserve"> </w:t>
        </w:r>
        <w:r w:rsidR="000E0E35" w:rsidRPr="00C42C69">
          <w:rPr>
            <w:rStyle w:val="afb"/>
            <w:rFonts w:hint="eastAsia"/>
            <w:noProof/>
          </w:rPr>
          <w:t>进度和里程碑</w:t>
        </w:r>
        <w:r w:rsidR="000E0E35">
          <w:rPr>
            <w:noProof/>
            <w:webHidden/>
          </w:rPr>
          <w:tab/>
        </w:r>
        <w:r>
          <w:rPr>
            <w:noProof/>
            <w:webHidden/>
          </w:rPr>
          <w:fldChar w:fldCharType="begin"/>
        </w:r>
        <w:r w:rsidR="000E0E35">
          <w:rPr>
            <w:noProof/>
            <w:webHidden/>
          </w:rPr>
          <w:instrText xml:space="preserve"> PAGEREF _Toc502242344 \h </w:instrText>
        </w:r>
        <w:r>
          <w:rPr>
            <w:noProof/>
            <w:webHidden/>
          </w:rPr>
        </w:r>
        <w:r>
          <w:rPr>
            <w:noProof/>
            <w:webHidden/>
          </w:rPr>
          <w:fldChar w:fldCharType="separate"/>
        </w:r>
        <w:r w:rsidR="00133247">
          <w:rPr>
            <w:noProof/>
            <w:webHidden/>
          </w:rPr>
          <w:t>23</w:t>
        </w:r>
        <w:r>
          <w:rPr>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45" w:history="1">
        <w:r w:rsidR="000E0E35" w:rsidRPr="003F4CDC">
          <w:rPr>
            <w:rStyle w:val="afb"/>
            <w:noProof/>
          </w:rPr>
          <w:t>9.1</w:t>
        </w:r>
        <w:r w:rsidR="000E0E35" w:rsidRPr="00C42C69">
          <w:rPr>
            <w:rStyle w:val="afb"/>
            <w:rFonts w:hint="eastAsia"/>
            <w:noProof/>
          </w:rPr>
          <w:t xml:space="preserve"> </w:t>
        </w:r>
        <w:r w:rsidR="000E0E35" w:rsidRPr="00C42C69">
          <w:rPr>
            <w:rStyle w:val="afb"/>
            <w:rFonts w:hint="eastAsia"/>
            <w:noProof/>
          </w:rPr>
          <w:t>进度要求</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_Toc502242345 \h </w:instrText>
        </w:r>
        <w:r w:rsidRPr="003F4CDC">
          <w:rPr>
            <w:rStyle w:val="afb"/>
            <w:noProof/>
            <w:webHidden/>
          </w:rPr>
        </w:r>
        <w:r w:rsidRPr="003F4CDC">
          <w:rPr>
            <w:rStyle w:val="afb"/>
            <w:noProof/>
            <w:webHidden/>
          </w:rPr>
          <w:fldChar w:fldCharType="separate"/>
        </w:r>
        <w:r w:rsidR="00133247">
          <w:rPr>
            <w:rStyle w:val="afb"/>
            <w:noProof/>
            <w:webHidden/>
          </w:rPr>
          <w:t>23</w:t>
        </w:r>
        <w:r w:rsidRPr="003F4CDC">
          <w:rPr>
            <w:rStyle w:val="afb"/>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46" w:history="1">
        <w:r w:rsidR="000E0E35" w:rsidRPr="003F4CDC">
          <w:rPr>
            <w:rStyle w:val="afb"/>
            <w:noProof/>
          </w:rPr>
          <w:t>9.2</w:t>
        </w:r>
        <w:r w:rsidR="000E0E35" w:rsidRPr="00C42C69">
          <w:rPr>
            <w:rStyle w:val="afb"/>
            <w:rFonts w:hint="eastAsia"/>
            <w:noProof/>
          </w:rPr>
          <w:t xml:space="preserve"> </w:t>
        </w:r>
        <w:r w:rsidR="000E0E35" w:rsidRPr="00C42C69">
          <w:rPr>
            <w:rStyle w:val="afb"/>
            <w:rFonts w:hint="eastAsia"/>
            <w:noProof/>
          </w:rPr>
          <w:t>里程碑</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_Toc502242346 \h </w:instrText>
        </w:r>
        <w:r w:rsidRPr="003F4CDC">
          <w:rPr>
            <w:rStyle w:val="afb"/>
            <w:noProof/>
            <w:webHidden/>
          </w:rPr>
        </w:r>
        <w:r w:rsidRPr="003F4CDC">
          <w:rPr>
            <w:rStyle w:val="afb"/>
            <w:noProof/>
            <w:webHidden/>
          </w:rPr>
          <w:fldChar w:fldCharType="separate"/>
        </w:r>
        <w:r w:rsidR="00133247">
          <w:rPr>
            <w:rStyle w:val="afb"/>
            <w:noProof/>
            <w:webHidden/>
          </w:rPr>
          <w:t>23</w:t>
        </w:r>
        <w:r w:rsidRPr="003F4CDC">
          <w:rPr>
            <w:rStyle w:val="afb"/>
            <w:noProof/>
            <w:webHidden/>
          </w:rPr>
          <w:fldChar w:fldCharType="end"/>
        </w:r>
      </w:hyperlink>
    </w:p>
    <w:p w:rsidR="000E0E35" w:rsidRPr="003F4CDC" w:rsidRDefault="00A526F9" w:rsidP="003F4CDC">
      <w:pPr>
        <w:pStyle w:val="30"/>
        <w:tabs>
          <w:tab w:val="right" w:leader="dot" w:pos="8517"/>
        </w:tabs>
        <w:ind w:leftChars="95" w:left="266"/>
        <w:rPr>
          <w:rStyle w:val="afb"/>
          <w:noProof/>
        </w:rPr>
      </w:pPr>
      <w:hyperlink w:anchor="_Toc502242347" w:history="1">
        <w:r w:rsidR="000E0E35" w:rsidRPr="003F4CDC">
          <w:rPr>
            <w:rStyle w:val="afb"/>
            <w:noProof/>
          </w:rPr>
          <w:t>9.3</w:t>
        </w:r>
        <w:r w:rsidR="000E0E35" w:rsidRPr="00C42C69">
          <w:rPr>
            <w:rStyle w:val="afb"/>
            <w:rFonts w:hint="eastAsia"/>
            <w:noProof/>
          </w:rPr>
          <w:t xml:space="preserve"> </w:t>
        </w:r>
        <w:r w:rsidR="000E0E35" w:rsidRPr="00C42C69">
          <w:rPr>
            <w:rStyle w:val="afb"/>
            <w:rFonts w:hint="eastAsia"/>
            <w:noProof/>
          </w:rPr>
          <w:t>需方参加的评审</w:t>
        </w:r>
        <w:r w:rsidR="000E0E35" w:rsidRPr="003F4CDC">
          <w:rPr>
            <w:rStyle w:val="afb"/>
            <w:noProof/>
            <w:webHidden/>
          </w:rPr>
          <w:tab/>
        </w:r>
        <w:r w:rsidRPr="003F4CDC">
          <w:rPr>
            <w:rStyle w:val="afb"/>
            <w:noProof/>
            <w:webHidden/>
          </w:rPr>
          <w:fldChar w:fldCharType="begin"/>
        </w:r>
        <w:r w:rsidR="000E0E35" w:rsidRPr="003F4CDC">
          <w:rPr>
            <w:rStyle w:val="afb"/>
            <w:noProof/>
            <w:webHidden/>
          </w:rPr>
          <w:instrText xml:space="preserve"> PAGEREF _Toc502242347 \h </w:instrText>
        </w:r>
        <w:r w:rsidRPr="003F4CDC">
          <w:rPr>
            <w:rStyle w:val="afb"/>
            <w:noProof/>
            <w:webHidden/>
          </w:rPr>
        </w:r>
        <w:r w:rsidRPr="003F4CDC">
          <w:rPr>
            <w:rStyle w:val="afb"/>
            <w:noProof/>
            <w:webHidden/>
          </w:rPr>
          <w:fldChar w:fldCharType="separate"/>
        </w:r>
        <w:r w:rsidR="00133247">
          <w:rPr>
            <w:rStyle w:val="afb"/>
            <w:noProof/>
            <w:webHidden/>
          </w:rPr>
          <w:t>23</w:t>
        </w:r>
        <w:r w:rsidRPr="003F4CDC">
          <w:rPr>
            <w:rStyle w:val="afb"/>
            <w:noProof/>
            <w:webHidden/>
          </w:rPr>
          <w:fldChar w:fldCharType="end"/>
        </w:r>
      </w:hyperlink>
    </w:p>
    <w:p w:rsidR="000E0E35" w:rsidRDefault="00A526F9">
      <w:pPr>
        <w:pStyle w:val="22"/>
        <w:tabs>
          <w:tab w:val="right" w:leader="dot" w:pos="8517"/>
        </w:tabs>
        <w:rPr>
          <w:rFonts w:asciiTheme="minorHAnsi" w:eastAsiaTheme="minorEastAsia" w:hAnsiTheme="minorHAnsi" w:cstheme="minorBidi"/>
          <w:noProof/>
          <w:sz w:val="21"/>
          <w:szCs w:val="22"/>
        </w:rPr>
      </w:pPr>
      <w:hyperlink w:anchor="_Toc502242348" w:history="1">
        <w:r w:rsidR="000E0E35" w:rsidRPr="00C42C69">
          <w:rPr>
            <w:rStyle w:val="afb"/>
            <w:rFonts w:ascii="黑体" w:hAnsi="黑体"/>
            <w:noProof/>
          </w:rPr>
          <w:t>10</w:t>
        </w:r>
        <w:r w:rsidR="000E0E35" w:rsidRPr="00C42C69">
          <w:rPr>
            <w:rStyle w:val="afb"/>
            <w:rFonts w:hint="eastAsia"/>
            <w:noProof/>
          </w:rPr>
          <w:t xml:space="preserve"> </w:t>
        </w:r>
        <w:r w:rsidR="000E0E35" w:rsidRPr="00C42C69">
          <w:rPr>
            <w:rStyle w:val="afb"/>
            <w:rFonts w:hint="eastAsia"/>
            <w:noProof/>
          </w:rPr>
          <w:t>注释</w:t>
        </w:r>
        <w:r w:rsidR="000E0E35">
          <w:rPr>
            <w:noProof/>
            <w:webHidden/>
          </w:rPr>
          <w:tab/>
        </w:r>
        <w:r>
          <w:rPr>
            <w:noProof/>
            <w:webHidden/>
          </w:rPr>
          <w:fldChar w:fldCharType="begin"/>
        </w:r>
        <w:r w:rsidR="000E0E35">
          <w:rPr>
            <w:noProof/>
            <w:webHidden/>
          </w:rPr>
          <w:instrText xml:space="preserve"> PAGEREF _Toc502242348 \h </w:instrText>
        </w:r>
        <w:r>
          <w:rPr>
            <w:noProof/>
            <w:webHidden/>
          </w:rPr>
        </w:r>
        <w:r>
          <w:rPr>
            <w:noProof/>
            <w:webHidden/>
          </w:rPr>
          <w:fldChar w:fldCharType="separate"/>
        </w:r>
        <w:r w:rsidR="00133247">
          <w:rPr>
            <w:noProof/>
            <w:webHidden/>
          </w:rPr>
          <w:t>23</w:t>
        </w:r>
        <w:r>
          <w:rPr>
            <w:noProof/>
            <w:webHidden/>
          </w:rPr>
          <w:fldChar w:fldCharType="end"/>
        </w:r>
      </w:hyperlink>
    </w:p>
    <w:p w:rsidR="00AC2EF6" w:rsidRDefault="00A526F9" w:rsidP="000E0E35">
      <w:pPr>
        <w:spacing w:line="420" w:lineRule="exact"/>
        <w:ind w:firstLineChars="200" w:firstLine="560"/>
        <w:rPr>
          <w:rFonts w:ascii="宋体" w:cs="宋体"/>
          <w:kern w:val="0"/>
          <w:szCs w:val="24"/>
        </w:rPr>
      </w:pPr>
      <w:r>
        <w:rPr>
          <w:rFonts w:ascii="宋体" w:hAnsi="宋体" w:hint="eastAsia"/>
          <w:szCs w:val="24"/>
        </w:rPr>
        <w:fldChar w:fldCharType="end"/>
      </w:r>
    </w:p>
    <w:p w:rsidR="00233A3E" w:rsidRDefault="000E0E35" w:rsidP="00937B8B">
      <w:pPr>
        <w:pStyle w:val="af7"/>
        <w:ind w:firstLineChars="0" w:firstLine="0"/>
        <w:jc w:val="center"/>
        <w:rPr>
          <w:rFonts w:ascii="黑体" w:eastAsia="黑体"/>
          <w:sz w:val="36"/>
          <w:szCs w:val="36"/>
        </w:rPr>
      </w:pPr>
      <w:r>
        <w:br w:type="page"/>
      </w:r>
      <w:bookmarkStart w:id="29" w:name="_Toc250993330"/>
      <w:bookmarkStart w:id="30" w:name="_Toc252265258"/>
      <w:r w:rsidR="00233A3E" w:rsidRPr="00AC0F53">
        <w:rPr>
          <w:rFonts w:ascii="黑体" w:eastAsia="黑体" w:hint="eastAsia"/>
          <w:sz w:val="36"/>
          <w:szCs w:val="36"/>
        </w:rPr>
        <w:lastRenderedPageBreak/>
        <w:t>信号处理软件</w:t>
      </w:r>
    </w:p>
    <w:p w:rsidR="00233A3E" w:rsidRDefault="00233A3E" w:rsidP="00233A3E">
      <w:pPr>
        <w:spacing w:line="360" w:lineRule="auto"/>
        <w:jc w:val="center"/>
        <w:rPr>
          <w:rFonts w:ascii="黑体" w:eastAsia="黑体"/>
          <w:sz w:val="36"/>
          <w:szCs w:val="36"/>
        </w:rPr>
      </w:pPr>
      <w:r>
        <w:rPr>
          <w:rFonts w:ascii="黑体" w:eastAsia="黑体" w:hint="eastAsia"/>
          <w:sz w:val="36"/>
          <w:szCs w:val="36"/>
        </w:rPr>
        <w:t>软件研制任务书</w:t>
      </w:r>
    </w:p>
    <w:p w:rsidR="00233A3E" w:rsidRPr="000F1E76" w:rsidRDefault="00233A3E" w:rsidP="00233A3E">
      <w:pPr>
        <w:pStyle w:val="af7"/>
        <w:ind w:firstLineChars="0" w:firstLine="0"/>
        <w:jc w:val="center"/>
      </w:pPr>
    </w:p>
    <w:p w:rsidR="00233A3E" w:rsidRPr="00B432A2" w:rsidRDefault="00233A3E" w:rsidP="00233A3E">
      <w:pPr>
        <w:pStyle w:val="a8"/>
        <w:spacing w:beforeLines="0" w:line="420" w:lineRule="exact"/>
        <w:rPr>
          <w:szCs w:val="28"/>
        </w:rPr>
      </w:pPr>
      <w:bookmarkStart w:id="31" w:name="_Toc300673338"/>
      <w:bookmarkStart w:id="32" w:name="_Toc482084636"/>
      <w:bookmarkStart w:id="33" w:name="_Toc502242311"/>
      <w:bookmarkEnd w:id="29"/>
      <w:bookmarkEnd w:id="30"/>
      <w:r w:rsidRPr="00B432A2">
        <w:rPr>
          <w:rFonts w:hint="eastAsia"/>
          <w:szCs w:val="28"/>
        </w:rPr>
        <w:t>范围</w:t>
      </w:r>
      <w:bookmarkEnd w:id="31"/>
      <w:bookmarkEnd w:id="32"/>
      <w:bookmarkEnd w:id="33"/>
    </w:p>
    <w:p w:rsidR="00233A3E" w:rsidRPr="00B432A2" w:rsidRDefault="00233A3E" w:rsidP="00233A3E">
      <w:pPr>
        <w:pStyle w:val="a9"/>
        <w:spacing w:line="420" w:lineRule="exact"/>
        <w:ind w:left="0"/>
      </w:pPr>
      <w:bookmarkStart w:id="34" w:name="_Toc300673339"/>
      <w:bookmarkStart w:id="35" w:name="_Toc482084637"/>
      <w:bookmarkStart w:id="36" w:name="_Toc502242312"/>
      <w:r w:rsidRPr="00B432A2">
        <w:rPr>
          <w:rFonts w:hint="eastAsia"/>
        </w:rPr>
        <w:t>标识</w:t>
      </w:r>
      <w:bookmarkEnd w:id="34"/>
      <w:bookmarkEnd w:id="35"/>
      <w:bookmarkEnd w:id="36"/>
    </w:p>
    <w:p w:rsidR="00233A3E" w:rsidRPr="008E4E08" w:rsidRDefault="00233A3E" w:rsidP="00EF3BF3">
      <w:pPr>
        <w:pStyle w:val="af7"/>
        <w:numPr>
          <w:ilvl w:val="0"/>
          <w:numId w:val="33"/>
        </w:numPr>
        <w:tabs>
          <w:tab w:val="left" w:pos="924"/>
        </w:tabs>
        <w:spacing w:line="420" w:lineRule="exact"/>
        <w:ind w:left="966" w:firstLineChars="0"/>
        <w:rPr>
          <w:rFonts w:ascii="宋体" w:cs="宋体"/>
          <w:kern w:val="0"/>
          <w:szCs w:val="24"/>
        </w:rPr>
      </w:pPr>
      <w:r w:rsidRPr="008E4E08">
        <w:rPr>
          <w:rFonts w:ascii="宋体" w:cs="宋体" w:hint="eastAsia"/>
          <w:kern w:val="0"/>
          <w:szCs w:val="24"/>
        </w:rPr>
        <w:t xml:space="preserve">系统名称和标识：信号数据综合处理机  </w:t>
      </w:r>
      <w:r w:rsidRPr="008E4E08">
        <w:rPr>
          <w:rFonts w:ascii="宋体" w:cs="宋体"/>
          <w:kern w:val="0"/>
          <w:szCs w:val="24"/>
        </w:rPr>
        <w:t>PZ122；</w:t>
      </w:r>
    </w:p>
    <w:p w:rsidR="00233A3E" w:rsidRPr="008E4E08" w:rsidRDefault="00233A3E" w:rsidP="00EF3BF3">
      <w:pPr>
        <w:pStyle w:val="af7"/>
        <w:numPr>
          <w:ilvl w:val="0"/>
          <w:numId w:val="33"/>
        </w:numPr>
        <w:tabs>
          <w:tab w:val="left" w:pos="924"/>
        </w:tabs>
        <w:spacing w:line="420" w:lineRule="exact"/>
        <w:ind w:left="966" w:firstLineChars="0"/>
        <w:rPr>
          <w:rFonts w:ascii="宋体" w:cs="宋体"/>
          <w:kern w:val="0"/>
          <w:szCs w:val="24"/>
        </w:rPr>
      </w:pPr>
      <w:r w:rsidRPr="008E4E08">
        <w:rPr>
          <w:rFonts w:ascii="宋体" w:cs="宋体" w:hint="eastAsia"/>
          <w:kern w:val="0"/>
          <w:szCs w:val="24"/>
        </w:rPr>
        <w:t>软件名称和标识：</w:t>
      </w:r>
      <w:r w:rsidR="00607814">
        <w:rPr>
          <w:rFonts w:ascii="宋体" w:cs="宋体" w:hint="eastAsia"/>
          <w:kern w:val="0"/>
          <w:szCs w:val="24"/>
        </w:rPr>
        <w:t>XX</w:t>
      </w:r>
      <w:r w:rsidRPr="008E4E08">
        <w:rPr>
          <w:rFonts w:ascii="宋体" w:cs="宋体" w:hint="eastAsia"/>
          <w:kern w:val="0"/>
          <w:szCs w:val="24"/>
        </w:rPr>
        <w:t>/PZ120/信号处理软件，R/</w:t>
      </w:r>
      <w:r w:rsidR="00607814">
        <w:rPr>
          <w:rFonts w:ascii="宋体" w:cs="宋体" w:hint="eastAsia"/>
          <w:kern w:val="0"/>
          <w:szCs w:val="24"/>
        </w:rPr>
        <w:t>XX</w:t>
      </w:r>
      <w:r w:rsidRPr="008E4E08">
        <w:rPr>
          <w:rFonts w:ascii="宋体" w:cs="宋体" w:hint="eastAsia"/>
          <w:kern w:val="0"/>
          <w:szCs w:val="24"/>
        </w:rPr>
        <w:t>/XC-1；</w:t>
      </w:r>
    </w:p>
    <w:p w:rsidR="00233A3E" w:rsidRPr="008E4E08" w:rsidRDefault="00233A3E" w:rsidP="00EF3BF3">
      <w:pPr>
        <w:pStyle w:val="af7"/>
        <w:numPr>
          <w:ilvl w:val="0"/>
          <w:numId w:val="33"/>
        </w:numPr>
        <w:tabs>
          <w:tab w:val="left" w:pos="924"/>
        </w:tabs>
        <w:spacing w:line="420" w:lineRule="exact"/>
        <w:ind w:left="924" w:firstLineChars="0" w:hanging="378"/>
        <w:rPr>
          <w:rFonts w:ascii="宋体" w:cs="宋体"/>
          <w:kern w:val="0"/>
          <w:szCs w:val="24"/>
        </w:rPr>
      </w:pPr>
      <w:r w:rsidRPr="008E4E08">
        <w:rPr>
          <w:rFonts w:ascii="宋体" w:cs="宋体" w:hint="eastAsia"/>
          <w:kern w:val="0"/>
          <w:szCs w:val="24"/>
        </w:rPr>
        <w:t>本文档名称和标识：</w:t>
      </w:r>
      <w:r w:rsidR="00607814">
        <w:rPr>
          <w:rFonts w:ascii="宋体" w:cs="宋体" w:hint="eastAsia"/>
          <w:kern w:val="0"/>
          <w:szCs w:val="24"/>
        </w:rPr>
        <w:t>XX</w:t>
      </w:r>
      <w:r w:rsidRPr="008E4E08">
        <w:rPr>
          <w:rFonts w:ascii="宋体" w:cs="宋体" w:hint="eastAsia"/>
          <w:kern w:val="0"/>
          <w:szCs w:val="24"/>
        </w:rPr>
        <w:t>/PZ120/信号处理软件研制任务书，JR2.483.1003RW；</w:t>
      </w:r>
    </w:p>
    <w:p w:rsidR="00233A3E" w:rsidRPr="008E4E08" w:rsidRDefault="00233A3E" w:rsidP="00EF3BF3">
      <w:pPr>
        <w:pStyle w:val="af7"/>
        <w:numPr>
          <w:ilvl w:val="0"/>
          <w:numId w:val="33"/>
        </w:numPr>
        <w:tabs>
          <w:tab w:val="left" w:pos="924"/>
        </w:tabs>
        <w:spacing w:line="420" w:lineRule="exact"/>
        <w:ind w:left="966" w:firstLineChars="0"/>
        <w:rPr>
          <w:rFonts w:ascii="宋体" w:cs="宋体"/>
          <w:kern w:val="0"/>
          <w:szCs w:val="24"/>
        </w:rPr>
      </w:pPr>
      <w:r w:rsidRPr="008E4E08">
        <w:rPr>
          <w:rFonts w:ascii="宋体" w:cs="宋体" w:hint="eastAsia"/>
          <w:kern w:val="0"/>
          <w:szCs w:val="24"/>
        </w:rPr>
        <w:t>缩略语：信号处理软件：</w:t>
      </w:r>
      <w:r w:rsidR="00607814">
        <w:rPr>
          <w:rFonts w:ascii="宋体" w:cs="宋体" w:hint="eastAsia"/>
          <w:kern w:val="0"/>
          <w:szCs w:val="24"/>
        </w:rPr>
        <w:t>XX</w:t>
      </w:r>
      <w:r w:rsidRPr="008E4E08">
        <w:rPr>
          <w:rFonts w:ascii="宋体" w:cs="宋体" w:hint="eastAsia"/>
          <w:kern w:val="0"/>
          <w:szCs w:val="24"/>
        </w:rPr>
        <w:t>/PZ120/信号处理软件。</w:t>
      </w:r>
    </w:p>
    <w:p w:rsidR="00233A3E" w:rsidRPr="00B432A2" w:rsidRDefault="00233A3E" w:rsidP="00233A3E">
      <w:pPr>
        <w:pStyle w:val="a9"/>
        <w:spacing w:line="420" w:lineRule="exact"/>
        <w:ind w:left="0"/>
        <w:rPr>
          <w:szCs w:val="28"/>
        </w:rPr>
      </w:pPr>
      <w:bookmarkStart w:id="37" w:name="_Toc482084638"/>
      <w:bookmarkStart w:id="38" w:name="_Toc502242313"/>
      <w:r w:rsidRPr="00B432A2">
        <w:rPr>
          <w:rFonts w:hint="eastAsia"/>
          <w:szCs w:val="28"/>
        </w:rPr>
        <w:t>系统概述</w:t>
      </w:r>
      <w:bookmarkEnd w:id="37"/>
      <w:bookmarkEnd w:id="38"/>
    </w:p>
    <w:p w:rsidR="00233A3E" w:rsidRPr="00B432A2" w:rsidRDefault="00233A3E" w:rsidP="00233A3E">
      <w:pPr>
        <w:pStyle w:val="aa"/>
        <w:spacing w:line="420" w:lineRule="exact"/>
        <w:rPr>
          <w:rFonts w:ascii="宋体" w:hAnsi="宋体"/>
          <w:kern w:val="0"/>
        </w:rPr>
      </w:pPr>
      <w:r w:rsidRPr="00B432A2">
        <w:rPr>
          <w:rFonts w:ascii="宋体" w:hAnsi="宋体" w:hint="eastAsia"/>
          <w:kern w:val="0"/>
        </w:rPr>
        <w:t>系统或子系统的用途</w:t>
      </w:r>
    </w:p>
    <w:p w:rsidR="00233A3E" w:rsidRPr="00B432A2" w:rsidRDefault="00233A3E" w:rsidP="00233A3E">
      <w:pPr>
        <w:pStyle w:val="af7"/>
        <w:spacing w:line="420" w:lineRule="exact"/>
        <w:ind w:firstLine="480"/>
        <w:rPr>
          <w:rFonts w:ascii="宋体" w:hAnsi="宋体"/>
          <w:bCs/>
          <w:color w:val="008000"/>
          <w:kern w:val="0"/>
          <w:szCs w:val="24"/>
        </w:rPr>
      </w:pPr>
      <w:r w:rsidRPr="00C95054">
        <w:rPr>
          <w:rFonts w:ascii="宋体" w:hAnsi="宋体" w:hint="eastAsia"/>
          <w:kern w:val="0"/>
          <w:szCs w:val="24"/>
        </w:rPr>
        <w:t>信号数据综合处理机分为</w:t>
      </w:r>
      <w:r w:rsidR="00D937E1">
        <w:rPr>
          <w:rFonts w:ascii="宋体" w:hAnsi="宋体" w:hint="eastAsia"/>
          <w:kern w:val="0"/>
          <w:szCs w:val="24"/>
        </w:rPr>
        <w:t>信号处理软件</w:t>
      </w:r>
      <w:r w:rsidRPr="00C95054">
        <w:rPr>
          <w:rFonts w:ascii="宋体" w:hAnsi="宋体" w:hint="eastAsia"/>
          <w:kern w:val="0"/>
          <w:szCs w:val="24"/>
        </w:rPr>
        <w:t>、</w:t>
      </w:r>
      <w:r w:rsidR="00D937E1">
        <w:rPr>
          <w:rFonts w:ascii="宋体" w:hAnsi="宋体" w:hint="eastAsia"/>
          <w:kern w:val="0"/>
          <w:szCs w:val="24"/>
        </w:rPr>
        <w:t>数采系统</w:t>
      </w:r>
      <w:r w:rsidRPr="00C95054">
        <w:rPr>
          <w:rFonts w:ascii="宋体" w:hAnsi="宋体" w:hint="eastAsia"/>
          <w:kern w:val="0"/>
          <w:szCs w:val="24"/>
        </w:rPr>
        <w:t>和时序产生电路，为轻型多功能雷达的信号处理、数据处理和时序产生的核心部分。信号处理软件运行于</w:t>
      </w:r>
      <w:r w:rsidR="00D937E1">
        <w:rPr>
          <w:rFonts w:ascii="宋体" w:hAnsi="宋体" w:hint="eastAsia"/>
          <w:kern w:val="0"/>
          <w:szCs w:val="24"/>
        </w:rPr>
        <w:t>信号处理软件</w:t>
      </w:r>
      <w:r w:rsidRPr="00C95054">
        <w:rPr>
          <w:rFonts w:ascii="宋体" w:hAnsi="宋体" w:hint="eastAsia"/>
          <w:kern w:val="0"/>
          <w:szCs w:val="24"/>
        </w:rPr>
        <w:t>，主要完成接收系统送来的中频回波信号A/D采样、数字下变频、脉冲压缩、目标检测、单脉冲测角、数字DBF、干扰侦察等功能，并将处理结果送给</w:t>
      </w:r>
      <w:r w:rsidR="00D937E1">
        <w:rPr>
          <w:rFonts w:ascii="宋体" w:hAnsi="宋体" w:hint="eastAsia"/>
          <w:kern w:val="0"/>
          <w:szCs w:val="24"/>
        </w:rPr>
        <w:t>数采系统</w:t>
      </w:r>
      <w:r w:rsidRPr="00C95054">
        <w:rPr>
          <w:rFonts w:ascii="宋体" w:hAnsi="宋体" w:hint="eastAsia"/>
          <w:kern w:val="0"/>
          <w:szCs w:val="24"/>
        </w:rPr>
        <w:t>。</w:t>
      </w:r>
    </w:p>
    <w:p w:rsidR="00233A3E" w:rsidRPr="00B432A2" w:rsidRDefault="00233A3E" w:rsidP="00233A3E">
      <w:pPr>
        <w:pStyle w:val="aa"/>
        <w:spacing w:line="420" w:lineRule="exact"/>
        <w:rPr>
          <w:rFonts w:ascii="宋体" w:hAnsi="宋体"/>
          <w:kern w:val="0"/>
        </w:rPr>
      </w:pPr>
      <w:r w:rsidRPr="00B432A2">
        <w:rPr>
          <w:rFonts w:ascii="宋体" w:hAnsi="宋体" w:hint="eastAsia"/>
          <w:kern w:val="0"/>
        </w:rPr>
        <w:t>软件在系统中的作用</w:t>
      </w:r>
    </w:p>
    <w:p w:rsidR="00233A3E" w:rsidRPr="008E4E08" w:rsidRDefault="00233A3E" w:rsidP="00EF3BF3">
      <w:pPr>
        <w:pStyle w:val="af7"/>
        <w:numPr>
          <w:ilvl w:val="0"/>
          <w:numId w:val="34"/>
        </w:numPr>
        <w:tabs>
          <w:tab w:val="left" w:pos="924"/>
        </w:tabs>
        <w:spacing w:line="420" w:lineRule="exact"/>
        <w:ind w:left="924" w:firstLineChars="0" w:hanging="378"/>
        <w:rPr>
          <w:rFonts w:ascii="宋体" w:cs="宋体"/>
          <w:kern w:val="0"/>
          <w:szCs w:val="24"/>
        </w:rPr>
      </w:pPr>
      <w:r w:rsidRPr="008E4E08">
        <w:rPr>
          <w:rFonts w:ascii="宋体" w:cs="宋体"/>
          <w:kern w:val="0"/>
          <w:szCs w:val="24"/>
        </w:rPr>
        <w:t>对前10路数字下变频后的数据可完成常规DBF或者自适应DBF，形成方位</w:t>
      </w:r>
      <w:r w:rsidRPr="008E4E08">
        <w:rPr>
          <w:rFonts w:ascii="宋体" w:cs="宋体"/>
          <w:kern w:val="0"/>
          <w:szCs w:val="24"/>
        </w:rPr>
        <w:t>△</w:t>
      </w:r>
      <w:r w:rsidRPr="008E4E08">
        <w:rPr>
          <w:rFonts w:ascii="宋体" w:cs="宋体"/>
          <w:kern w:val="0"/>
          <w:szCs w:val="24"/>
        </w:rPr>
        <w:t>与</w:t>
      </w:r>
      <w:r w:rsidRPr="008E4E08">
        <w:rPr>
          <w:rFonts w:ascii="宋体" w:cs="宋体"/>
          <w:kern w:val="0"/>
          <w:szCs w:val="24"/>
        </w:rPr>
        <w:t>Σ</w:t>
      </w:r>
      <w:r w:rsidRPr="008E4E08">
        <w:rPr>
          <w:rFonts w:ascii="宋体" w:cs="宋体"/>
          <w:kern w:val="0"/>
          <w:szCs w:val="24"/>
        </w:rPr>
        <w:t>数据；</w:t>
      </w:r>
    </w:p>
    <w:p w:rsidR="00233A3E" w:rsidRPr="008E4E08" w:rsidRDefault="00233A3E" w:rsidP="00EF3BF3">
      <w:pPr>
        <w:pStyle w:val="af7"/>
        <w:numPr>
          <w:ilvl w:val="0"/>
          <w:numId w:val="34"/>
        </w:numPr>
        <w:tabs>
          <w:tab w:val="left" w:pos="924"/>
        </w:tabs>
        <w:spacing w:line="420" w:lineRule="exact"/>
        <w:ind w:left="966" w:firstLineChars="0"/>
        <w:rPr>
          <w:rFonts w:ascii="宋体" w:cs="宋体"/>
          <w:kern w:val="0"/>
          <w:szCs w:val="24"/>
        </w:rPr>
      </w:pPr>
      <w:r w:rsidRPr="008E4E08">
        <w:rPr>
          <w:rFonts w:ascii="宋体" w:cs="宋体"/>
          <w:kern w:val="0"/>
          <w:szCs w:val="24"/>
        </w:rPr>
        <w:t>对DBF形成的方位</w:t>
      </w:r>
      <w:r w:rsidRPr="008E4E08">
        <w:rPr>
          <w:rFonts w:ascii="宋体" w:cs="宋体"/>
          <w:kern w:val="0"/>
          <w:szCs w:val="24"/>
        </w:rPr>
        <w:t>Σ</w:t>
      </w:r>
      <w:r w:rsidRPr="008E4E08">
        <w:rPr>
          <w:rFonts w:ascii="宋体" w:cs="宋体"/>
          <w:kern w:val="0"/>
          <w:szCs w:val="24"/>
        </w:rPr>
        <w:t>与</w:t>
      </w:r>
      <w:r w:rsidRPr="008E4E08">
        <w:rPr>
          <w:rFonts w:ascii="宋体" w:cs="宋体"/>
          <w:kern w:val="0"/>
          <w:szCs w:val="24"/>
        </w:rPr>
        <w:t>△</w:t>
      </w:r>
      <w:r w:rsidRPr="008E4E08">
        <w:rPr>
          <w:rFonts w:ascii="宋体" w:cs="宋体"/>
          <w:kern w:val="0"/>
          <w:szCs w:val="24"/>
        </w:rPr>
        <w:t>数据进行数字脉压、MTD</w:t>
      </w:r>
      <w:r w:rsidRPr="008E4E08">
        <w:rPr>
          <w:rFonts w:ascii="宋体" w:cs="宋体" w:hint="eastAsia"/>
          <w:kern w:val="0"/>
          <w:szCs w:val="24"/>
        </w:rPr>
        <w:t>和</w:t>
      </w:r>
      <w:r w:rsidRPr="008E4E08">
        <w:rPr>
          <w:rFonts w:ascii="宋体" w:cs="宋体"/>
          <w:kern w:val="0"/>
          <w:szCs w:val="24"/>
        </w:rPr>
        <w:t>CFAR</w:t>
      </w:r>
      <w:r w:rsidRPr="008E4E08">
        <w:rPr>
          <w:rFonts w:ascii="宋体" w:cs="宋体" w:hint="eastAsia"/>
          <w:kern w:val="0"/>
          <w:szCs w:val="24"/>
        </w:rPr>
        <w:t>（仅对</w:t>
      </w:r>
      <w:r w:rsidRPr="008E4E08">
        <w:rPr>
          <w:rFonts w:ascii="宋体" w:cs="宋体"/>
          <w:kern w:val="0"/>
          <w:szCs w:val="24"/>
        </w:rPr>
        <w:t>Σ</w:t>
      </w:r>
      <w:r w:rsidRPr="008E4E08">
        <w:rPr>
          <w:rFonts w:ascii="宋体" w:cs="宋体" w:hint="eastAsia"/>
          <w:kern w:val="0"/>
          <w:szCs w:val="24"/>
        </w:rPr>
        <w:t>）</w:t>
      </w:r>
      <w:r w:rsidRPr="008E4E08">
        <w:rPr>
          <w:rFonts w:ascii="宋体" w:cs="宋体"/>
          <w:kern w:val="0"/>
          <w:szCs w:val="24"/>
        </w:rPr>
        <w:t>；</w:t>
      </w:r>
    </w:p>
    <w:p w:rsidR="00233A3E" w:rsidRPr="008E4E08" w:rsidRDefault="00233A3E" w:rsidP="00EF3BF3">
      <w:pPr>
        <w:pStyle w:val="af7"/>
        <w:numPr>
          <w:ilvl w:val="0"/>
          <w:numId w:val="34"/>
        </w:numPr>
        <w:tabs>
          <w:tab w:val="left" w:pos="924"/>
        </w:tabs>
        <w:spacing w:line="420" w:lineRule="exact"/>
        <w:ind w:left="924" w:firstLineChars="0" w:hanging="378"/>
        <w:rPr>
          <w:rFonts w:ascii="宋体" w:cs="宋体"/>
          <w:kern w:val="0"/>
          <w:szCs w:val="24"/>
        </w:rPr>
      </w:pPr>
      <w:r w:rsidRPr="008E4E08">
        <w:rPr>
          <w:rFonts w:ascii="宋体" w:cs="宋体"/>
          <w:kern w:val="0"/>
          <w:szCs w:val="24"/>
        </w:rPr>
        <w:t>根据CFAR检测结果结合</w:t>
      </w:r>
      <w:r w:rsidRPr="008E4E08">
        <w:rPr>
          <w:rFonts w:ascii="宋体" w:cs="宋体"/>
          <w:kern w:val="0"/>
          <w:szCs w:val="24"/>
        </w:rPr>
        <w:t>Σ</w:t>
      </w:r>
      <w:r w:rsidRPr="008E4E08">
        <w:rPr>
          <w:rFonts w:ascii="宋体" w:cs="宋体"/>
          <w:kern w:val="0"/>
          <w:szCs w:val="24"/>
        </w:rPr>
        <w:t>与</w:t>
      </w:r>
      <w:r w:rsidRPr="008E4E08">
        <w:rPr>
          <w:rFonts w:ascii="宋体" w:cs="宋体"/>
          <w:kern w:val="0"/>
          <w:szCs w:val="24"/>
        </w:rPr>
        <w:t>△</w:t>
      </w:r>
      <w:r w:rsidRPr="008E4E08">
        <w:rPr>
          <w:rFonts w:ascii="宋体" w:cs="宋体"/>
          <w:kern w:val="0"/>
          <w:szCs w:val="24"/>
        </w:rPr>
        <w:t>计算目标的角误差信息，并送给</w:t>
      </w:r>
      <w:r w:rsidR="00D937E1">
        <w:rPr>
          <w:rFonts w:ascii="宋体" w:cs="宋体"/>
          <w:kern w:val="0"/>
          <w:szCs w:val="24"/>
        </w:rPr>
        <w:t>数采系统</w:t>
      </w:r>
      <w:r w:rsidRPr="008E4E08">
        <w:rPr>
          <w:rFonts w:ascii="宋体" w:cs="宋体"/>
          <w:kern w:val="0"/>
          <w:szCs w:val="24"/>
        </w:rPr>
        <w:t>；</w:t>
      </w:r>
    </w:p>
    <w:p w:rsidR="00233A3E" w:rsidRPr="008E4E08" w:rsidRDefault="00233A3E" w:rsidP="00EF3BF3">
      <w:pPr>
        <w:pStyle w:val="af7"/>
        <w:numPr>
          <w:ilvl w:val="0"/>
          <w:numId w:val="34"/>
        </w:numPr>
        <w:tabs>
          <w:tab w:val="left" w:pos="924"/>
        </w:tabs>
        <w:spacing w:line="420" w:lineRule="exact"/>
        <w:ind w:left="924" w:firstLineChars="0" w:hanging="378"/>
        <w:rPr>
          <w:rFonts w:ascii="宋体" w:cs="宋体"/>
          <w:kern w:val="0"/>
          <w:szCs w:val="24"/>
        </w:rPr>
      </w:pPr>
      <w:r w:rsidRPr="008E4E08">
        <w:rPr>
          <w:rFonts w:ascii="宋体" w:cs="宋体"/>
          <w:kern w:val="0"/>
          <w:szCs w:val="24"/>
        </w:rPr>
        <w:t>配合总站完成T/R检查、接收机校准、内/外配相功能；</w:t>
      </w:r>
    </w:p>
    <w:p w:rsidR="00233A3E" w:rsidRPr="008E4E08" w:rsidRDefault="00233A3E" w:rsidP="00EF3BF3">
      <w:pPr>
        <w:pStyle w:val="af7"/>
        <w:numPr>
          <w:ilvl w:val="0"/>
          <w:numId w:val="34"/>
        </w:numPr>
        <w:tabs>
          <w:tab w:val="left" w:pos="924"/>
        </w:tabs>
        <w:spacing w:line="420" w:lineRule="exact"/>
        <w:ind w:left="924" w:firstLineChars="0" w:hanging="378"/>
        <w:rPr>
          <w:rFonts w:ascii="宋体" w:cs="宋体"/>
          <w:kern w:val="0"/>
          <w:szCs w:val="24"/>
        </w:rPr>
      </w:pPr>
      <w:r w:rsidRPr="008E4E08">
        <w:rPr>
          <w:rFonts w:ascii="宋体" w:cs="宋体"/>
          <w:kern w:val="0"/>
          <w:szCs w:val="24"/>
        </w:rPr>
        <w:t>具备故障检测、故障定位及接口通讯检查功能，并能送出检测结果给</w:t>
      </w:r>
      <w:r w:rsidR="00D937E1">
        <w:rPr>
          <w:rFonts w:ascii="宋体" w:cs="宋体"/>
          <w:kern w:val="0"/>
          <w:szCs w:val="24"/>
        </w:rPr>
        <w:t>数采系统</w:t>
      </w:r>
      <w:r w:rsidRPr="008E4E08">
        <w:rPr>
          <w:rFonts w:ascii="宋体" w:cs="宋体"/>
          <w:kern w:val="0"/>
          <w:szCs w:val="24"/>
        </w:rPr>
        <w:t>。</w:t>
      </w:r>
    </w:p>
    <w:p w:rsidR="00233A3E" w:rsidRPr="00B432A2" w:rsidRDefault="00233A3E" w:rsidP="00233A3E">
      <w:pPr>
        <w:pStyle w:val="aa"/>
        <w:spacing w:line="420" w:lineRule="exact"/>
        <w:rPr>
          <w:rFonts w:ascii="宋体" w:hAnsi="宋体"/>
          <w:kern w:val="0"/>
        </w:rPr>
      </w:pPr>
      <w:r w:rsidRPr="00B432A2">
        <w:rPr>
          <w:rFonts w:ascii="宋体" w:hAnsi="宋体" w:hint="eastAsia"/>
          <w:kern w:val="0"/>
        </w:rPr>
        <w:t>系统、软件的外部关系</w:t>
      </w:r>
    </w:p>
    <w:p w:rsidR="00233A3E" w:rsidRDefault="00233A3E" w:rsidP="00233A3E">
      <w:pPr>
        <w:pStyle w:val="af7"/>
        <w:spacing w:line="420" w:lineRule="exact"/>
        <w:ind w:firstLine="480"/>
        <w:rPr>
          <w:rFonts w:ascii="宋体" w:hAnsi="宋体"/>
          <w:bCs/>
          <w:color w:val="008000"/>
          <w:kern w:val="0"/>
          <w:szCs w:val="24"/>
        </w:rPr>
      </w:pPr>
      <w:r w:rsidRPr="00C95054">
        <w:rPr>
          <w:rFonts w:ascii="宋体" w:hAnsi="宋体" w:hint="eastAsia"/>
          <w:kern w:val="0"/>
          <w:szCs w:val="24"/>
        </w:rPr>
        <w:t>信号数据综合处理机</w:t>
      </w:r>
      <w:r w:rsidRPr="00C95054">
        <w:rPr>
          <w:rFonts w:ascii="宋体" w:hAnsi="宋体"/>
          <w:kern w:val="0"/>
          <w:szCs w:val="24"/>
        </w:rPr>
        <w:t>的外部交联图</w:t>
      </w:r>
      <w:r w:rsidRPr="00C95054">
        <w:rPr>
          <w:rFonts w:ascii="宋体" w:hAnsi="宋体" w:hint="eastAsia"/>
          <w:bCs/>
          <w:kern w:val="0"/>
          <w:szCs w:val="24"/>
        </w:rPr>
        <w:t>见图1。</w:t>
      </w:r>
    </w:p>
    <w:bookmarkStart w:id="39" w:name="OLE_LINK7"/>
    <w:bookmarkStart w:id="40" w:name="OLE_LINK8"/>
    <w:p w:rsidR="00233A3E" w:rsidRDefault="00233A3E" w:rsidP="00233A3E">
      <w:pPr>
        <w:pStyle w:val="af7"/>
        <w:ind w:firstLineChars="0" w:firstLine="0"/>
        <w:jc w:val="center"/>
        <w:rPr>
          <w:rFonts w:ascii="宋体" w:hAnsi="宋体"/>
          <w:bCs/>
          <w:color w:val="008000"/>
          <w:kern w:val="0"/>
          <w:szCs w:val="24"/>
        </w:rPr>
      </w:pPr>
      <w:r w:rsidRPr="00C95054">
        <w:object w:dxaOrig="5970" w:dyaOrig="2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6.05pt;height:140.25pt" o:ole="">
            <v:imagedata r:id="rId14" o:title=""/>
          </v:shape>
          <o:OLEObject Type="Embed" ProgID="Visio.Drawing.11" ShapeID="_x0000_i1025" DrawAspect="Content" ObjectID="_1834122272" r:id="rId15"/>
        </w:object>
      </w:r>
      <w:bookmarkEnd w:id="39"/>
      <w:bookmarkEnd w:id="40"/>
    </w:p>
    <w:p w:rsidR="00233A3E" w:rsidRPr="00325ECB" w:rsidRDefault="00233A3E" w:rsidP="008337D7">
      <w:pPr>
        <w:pStyle w:val="af7"/>
        <w:numPr>
          <w:ilvl w:val="0"/>
          <w:numId w:val="20"/>
        </w:numPr>
        <w:spacing w:line="420" w:lineRule="exact"/>
        <w:ind w:firstLineChars="0"/>
        <w:jc w:val="center"/>
        <w:rPr>
          <w:rFonts w:ascii="黑体" w:eastAsia="黑体" w:hAnsi="宋体"/>
          <w:bCs/>
          <w:kern w:val="0"/>
          <w:sz w:val="21"/>
          <w:szCs w:val="21"/>
        </w:rPr>
      </w:pPr>
      <w:r w:rsidRPr="00325ECB">
        <w:rPr>
          <w:rFonts w:ascii="黑体" w:eastAsia="黑体" w:hint="eastAsia"/>
          <w:kern w:val="0"/>
          <w:sz w:val="21"/>
          <w:szCs w:val="21"/>
        </w:rPr>
        <w:t>信号处理软件</w:t>
      </w:r>
      <w:r w:rsidRPr="00325ECB">
        <w:rPr>
          <w:rFonts w:ascii="黑体" w:eastAsia="黑体" w:hAnsi="宋体" w:hint="eastAsia"/>
          <w:bCs/>
          <w:kern w:val="0"/>
          <w:sz w:val="21"/>
          <w:szCs w:val="21"/>
        </w:rPr>
        <w:t>外部交联图</w:t>
      </w:r>
    </w:p>
    <w:p w:rsidR="00233A3E" w:rsidRPr="00B432A2" w:rsidRDefault="00233A3E" w:rsidP="00233A3E">
      <w:pPr>
        <w:pStyle w:val="aa"/>
        <w:spacing w:line="420" w:lineRule="exact"/>
        <w:rPr>
          <w:rFonts w:ascii="宋体" w:hAnsi="宋体"/>
          <w:kern w:val="0"/>
        </w:rPr>
      </w:pPr>
      <w:r w:rsidRPr="00B432A2">
        <w:rPr>
          <w:rFonts w:ascii="宋体" w:hAnsi="宋体" w:hint="eastAsia"/>
          <w:kern w:val="0"/>
        </w:rPr>
        <w:t>项目的需方、用户、开发方</w:t>
      </w:r>
    </w:p>
    <w:p w:rsidR="00B3781D" w:rsidRPr="00C3207C" w:rsidRDefault="00B3781D" w:rsidP="00B3781D">
      <w:pPr>
        <w:pStyle w:val="af7"/>
        <w:spacing w:line="420" w:lineRule="exact"/>
        <w:ind w:firstLine="480"/>
        <w:rPr>
          <w:rFonts w:ascii="宋体" w:hAnsi="宋体"/>
          <w:bCs/>
          <w:kern w:val="0"/>
          <w:szCs w:val="24"/>
        </w:rPr>
      </w:pPr>
      <w:r w:rsidRPr="00C3207C">
        <w:rPr>
          <w:rFonts w:ascii="宋体" w:hAnsi="宋体" w:hint="eastAsia"/>
          <w:bCs/>
          <w:kern w:val="0"/>
          <w:szCs w:val="24"/>
        </w:rPr>
        <w:t>项目的需方：</w:t>
      </w:r>
      <w:r>
        <w:rPr>
          <w:rFonts w:ascii="宋体" w:hAnsi="宋体" w:hint="eastAsia"/>
          <w:bCs/>
          <w:kern w:val="0"/>
          <w:szCs w:val="24"/>
        </w:rPr>
        <w:t>陆军科研订购局</w:t>
      </w:r>
      <w:r w:rsidRPr="00C3207C">
        <w:rPr>
          <w:rFonts w:ascii="宋体" w:hAnsi="宋体" w:hint="eastAsia"/>
          <w:bCs/>
          <w:kern w:val="0"/>
          <w:szCs w:val="24"/>
        </w:rPr>
        <w:t>；</w:t>
      </w:r>
    </w:p>
    <w:p w:rsidR="00B3781D" w:rsidRPr="00C3207C" w:rsidRDefault="00B3781D" w:rsidP="00B3781D">
      <w:pPr>
        <w:pStyle w:val="af7"/>
        <w:spacing w:line="420" w:lineRule="exact"/>
        <w:ind w:firstLine="480"/>
        <w:rPr>
          <w:rFonts w:ascii="宋体" w:hAnsi="宋体"/>
          <w:bCs/>
          <w:kern w:val="0"/>
          <w:szCs w:val="24"/>
        </w:rPr>
      </w:pPr>
      <w:r w:rsidRPr="00C3207C">
        <w:rPr>
          <w:rFonts w:ascii="宋体" w:hAnsi="宋体" w:hint="eastAsia"/>
          <w:bCs/>
          <w:kern w:val="0"/>
          <w:szCs w:val="24"/>
        </w:rPr>
        <w:t>用户：</w:t>
      </w:r>
      <w:r>
        <w:rPr>
          <w:rFonts w:ascii="宋体" w:hAnsi="宋体" w:hint="eastAsia"/>
          <w:bCs/>
          <w:kern w:val="0"/>
          <w:szCs w:val="24"/>
        </w:rPr>
        <w:t>列装</w:t>
      </w:r>
      <w:r w:rsidR="00773091">
        <w:rPr>
          <w:rFonts w:ascii="宋体" w:hAnsi="宋体" w:hint="eastAsia"/>
          <w:bCs/>
          <w:kern w:val="0"/>
          <w:szCs w:val="24"/>
        </w:rPr>
        <w:t>XX</w:t>
      </w:r>
      <w:r>
        <w:rPr>
          <w:rFonts w:ascii="宋体" w:hAnsi="宋体" w:hint="eastAsia"/>
          <w:bCs/>
          <w:kern w:val="0"/>
          <w:szCs w:val="24"/>
        </w:rPr>
        <w:t>雷达的各作战部队</w:t>
      </w:r>
      <w:r w:rsidRPr="00C3207C">
        <w:rPr>
          <w:rFonts w:ascii="宋体" w:hAnsi="宋体" w:hint="eastAsia"/>
          <w:bCs/>
          <w:kern w:val="0"/>
          <w:szCs w:val="24"/>
        </w:rPr>
        <w:t>；</w:t>
      </w:r>
    </w:p>
    <w:p w:rsidR="00B3781D" w:rsidRPr="00B3781D" w:rsidRDefault="00B3781D" w:rsidP="00B3781D">
      <w:pPr>
        <w:pStyle w:val="af7"/>
        <w:spacing w:line="420" w:lineRule="exact"/>
        <w:ind w:firstLineChars="0" w:firstLine="0"/>
        <w:rPr>
          <w:rFonts w:ascii="宋体" w:hAnsi="宋体"/>
          <w:bCs/>
          <w:kern w:val="0"/>
          <w:szCs w:val="24"/>
        </w:rPr>
      </w:pPr>
      <w:r>
        <w:rPr>
          <w:rFonts w:ascii="宋体" w:hAnsi="宋体" w:hint="eastAsia"/>
          <w:bCs/>
          <w:kern w:val="0"/>
          <w:szCs w:val="24"/>
        </w:rPr>
        <w:t xml:space="preserve">    </w:t>
      </w:r>
      <w:r w:rsidRPr="00C3207C">
        <w:rPr>
          <w:rFonts w:ascii="宋体" w:hAnsi="宋体" w:hint="eastAsia"/>
          <w:bCs/>
          <w:kern w:val="0"/>
          <w:szCs w:val="24"/>
        </w:rPr>
        <w:t>开发方：</w:t>
      </w:r>
      <w:r w:rsidR="001D61D4">
        <w:rPr>
          <w:rFonts w:hint="eastAsia"/>
          <w:iCs/>
          <w:kern w:val="0"/>
          <w:szCs w:val="24"/>
        </w:rPr>
        <w:t>国营第七八六厂</w:t>
      </w:r>
      <w:r>
        <w:rPr>
          <w:rFonts w:asciiTheme="minorEastAsia" w:eastAsiaTheme="minorEastAsia" w:hAnsiTheme="minorEastAsia" w:hint="eastAsia"/>
          <w:bCs/>
          <w:kern w:val="0"/>
          <w:szCs w:val="24"/>
        </w:rPr>
        <w:t>。</w:t>
      </w:r>
    </w:p>
    <w:p w:rsidR="00233A3E" w:rsidRPr="00B432A2" w:rsidRDefault="00233A3E" w:rsidP="00233A3E">
      <w:pPr>
        <w:pStyle w:val="a9"/>
        <w:spacing w:line="420" w:lineRule="exact"/>
        <w:ind w:left="0"/>
        <w:rPr>
          <w:szCs w:val="28"/>
        </w:rPr>
      </w:pPr>
      <w:bookmarkStart w:id="41" w:name="_Toc482084640"/>
      <w:bookmarkStart w:id="42" w:name="_Toc502242314"/>
      <w:r w:rsidRPr="00B432A2">
        <w:rPr>
          <w:rFonts w:hint="eastAsia"/>
          <w:szCs w:val="28"/>
        </w:rPr>
        <w:t>文档概述</w:t>
      </w:r>
      <w:bookmarkEnd w:id="41"/>
      <w:bookmarkEnd w:id="42"/>
    </w:p>
    <w:p w:rsidR="00233A3E" w:rsidRPr="00EF5F9B" w:rsidRDefault="00233A3E" w:rsidP="00233A3E">
      <w:pPr>
        <w:pStyle w:val="af7"/>
        <w:spacing w:line="420" w:lineRule="exact"/>
        <w:ind w:firstLine="480"/>
        <w:rPr>
          <w:rFonts w:ascii="宋体" w:hAnsi="宋体"/>
          <w:bCs/>
          <w:kern w:val="0"/>
          <w:szCs w:val="24"/>
        </w:rPr>
      </w:pPr>
      <w:r w:rsidRPr="00EF5F9B">
        <w:rPr>
          <w:rFonts w:ascii="宋体" w:hAnsi="宋体" w:hint="eastAsia"/>
          <w:bCs/>
          <w:kern w:val="0"/>
          <w:szCs w:val="24"/>
        </w:rPr>
        <w:t>本文档作为软件研制、设计、审查和验收的原始依据，其主要内容包括系统概述、引用文档、运行环境要求、技术要求、设计约束、质量控制要求、验收和交付、保障要求、进度和里程碑。</w:t>
      </w:r>
    </w:p>
    <w:p w:rsidR="00233A3E" w:rsidRPr="00B432A2" w:rsidRDefault="00233A3E" w:rsidP="00233A3E">
      <w:pPr>
        <w:pStyle w:val="a8"/>
        <w:spacing w:beforeLines="0" w:line="420" w:lineRule="exact"/>
        <w:rPr>
          <w:szCs w:val="28"/>
        </w:rPr>
      </w:pPr>
      <w:bookmarkStart w:id="43" w:name="_Toc482084641"/>
      <w:bookmarkStart w:id="44" w:name="_Toc502242315"/>
      <w:r w:rsidRPr="00B432A2">
        <w:rPr>
          <w:rFonts w:hint="eastAsia"/>
          <w:szCs w:val="28"/>
        </w:rPr>
        <w:t>引用和依据文件</w:t>
      </w:r>
      <w:bookmarkEnd w:id="43"/>
      <w:bookmarkEnd w:id="44"/>
    </w:p>
    <w:p w:rsidR="00233A3E" w:rsidRPr="00227CEB" w:rsidRDefault="00233A3E" w:rsidP="00233A3E">
      <w:pPr>
        <w:pStyle w:val="af7"/>
        <w:spacing w:line="420" w:lineRule="exact"/>
        <w:ind w:firstLine="480"/>
        <w:rPr>
          <w:rFonts w:asciiTheme="minorEastAsia" w:eastAsiaTheme="minorEastAsia" w:hAnsiTheme="minorEastAsia"/>
        </w:rPr>
      </w:pPr>
      <w:r w:rsidRPr="00B432A2">
        <w:rPr>
          <w:rFonts w:hint="eastAsia"/>
        </w:rPr>
        <w:t>本文档的引用和依据</w:t>
      </w:r>
      <w:r w:rsidRPr="00227CEB">
        <w:rPr>
          <w:rFonts w:asciiTheme="minorEastAsia" w:eastAsiaTheme="minorEastAsia" w:hAnsiTheme="minorEastAsia" w:hint="eastAsia"/>
        </w:rPr>
        <w:t>文件见表</w:t>
      </w:r>
      <w:r w:rsidRPr="00227CEB">
        <w:rPr>
          <w:rFonts w:asciiTheme="minorEastAsia" w:eastAsiaTheme="minorEastAsia" w:hAnsiTheme="minorEastAsia"/>
        </w:rPr>
        <w:t>1</w:t>
      </w:r>
      <w:r w:rsidRPr="00227CEB">
        <w:rPr>
          <w:rFonts w:asciiTheme="minorEastAsia" w:eastAsiaTheme="minorEastAsia" w:hAnsiTheme="minorEastAsia" w:hint="eastAsia"/>
        </w:rPr>
        <w:t>。</w:t>
      </w:r>
    </w:p>
    <w:p w:rsidR="00233A3E" w:rsidRPr="00107834" w:rsidRDefault="00233A3E" w:rsidP="008337D7">
      <w:pPr>
        <w:numPr>
          <w:ilvl w:val="0"/>
          <w:numId w:val="14"/>
        </w:numPr>
        <w:spacing w:line="420" w:lineRule="exact"/>
        <w:ind w:left="0" w:firstLine="0"/>
        <w:jc w:val="center"/>
        <w:rPr>
          <w:rFonts w:ascii="黑体" w:eastAsia="黑体" w:hAnsi="宋体"/>
          <w:sz w:val="21"/>
          <w:szCs w:val="21"/>
        </w:rPr>
      </w:pPr>
      <w:r w:rsidRPr="00107834">
        <w:rPr>
          <w:rFonts w:ascii="黑体" w:eastAsia="黑体" w:hAnsi="宋体" w:hint="eastAsia"/>
          <w:sz w:val="21"/>
          <w:szCs w:val="21"/>
        </w:rPr>
        <w:t>引用和依据文件列表</w:t>
      </w:r>
    </w:p>
    <w:tbl>
      <w:tblPr>
        <w:tblW w:w="4958" w:type="pct"/>
        <w:jc w:val="center"/>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 w:type="dxa"/>
          <w:right w:w="11" w:type="dxa"/>
        </w:tblCellMar>
        <w:tblLook w:val="01E0"/>
      </w:tblPr>
      <w:tblGrid>
        <w:gridCol w:w="689"/>
        <w:gridCol w:w="1706"/>
        <w:gridCol w:w="3125"/>
        <w:gridCol w:w="1385"/>
        <w:gridCol w:w="969"/>
        <w:gridCol w:w="796"/>
      </w:tblGrid>
      <w:tr w:rsidR="00233A3E" w:rsidRPr="00037299" w:rsidTr="00233A3E">
        <w:trPr>
          <w:trHeight w:val="424"/>
          <w:tblHeader/>
          <w:jc w:val="center"/>
        </w:trPr>
        <w:tc>
          <w:tcPr>
            <w:tcW w:w="397" w:type="pct"/>
            <w:shd w:val="clear" w:color="auto" w:fill="auto"/>
            <w:tcMar>
              <w:left w:w="108" w:type="dxa"/>
              <w:right w:w="108" w:type="dxa"/>
            </w:tcMar>
            <w:vAlign w:val="center"/>
          </w:tcPr>
          <w:p w:rsidR="00233A3E" w:rsidRPr="00037299" w:rsidRDefault="00233A3E" w:rsidP="00133247">
            <w:pPr>
              <w:snapToGrid w:val="0"/>
              <w:jc w:val="center"/>
              <w:rPr>
                <w:rFonts w:ascii="宋体" w:hAnsi="宋体"/>
                <w:bCs/>
                <w:kern w:val="0"/>
                <w:sz w:val="18"/>
                <w:szCs w:val="18"/>
              </w:rPr>
            </w:pPr>
            <w:r w:rsidRPr="00037299">
              <w:rPr>
                <w:rFonts w:ascii="宋体" w:hAnsi="宋体"/>
                <w:bCs/>
                <w:kern w:val="0"/>
                <w:sz w:val="18"/>
                <w:szCs w:val="18"/>
              </w:rPr>
              <w:t>序号</w:t>
            </w:r>
          </w:p>
        </w:tc>
        <w:tc>
          <w:tcPr>
            <w:tcW w:w="984" w:type="pct"/>
            <w:shd w:val="clear" w:color="auto" w:fill="auto"/>
            <w:tcMar>
              <w:left w:w="108" w:type="dxa"/>
              <w:right w:w="108" w:type="dxa"/>
            </w:tcMar>
            <w:vAlign w:val="center"/>
          </w:tcPr>
          <w:p w:rsidR="00233A3E" w:rsidRPr="00037299" w:rsidRDefault="00233A3E" w:rsidP="00133247">
            <w:pPr>
              <w:snapToGrid w:val="0"/>
              <w:jc w:val="center"/>
              <w:rPr>
                <w:rFonts w:ascii="宋体" w:hAnsi="宋体"/>
                <w:bCs/>
                <w:kern w:val="0"/>
                <w:sz w:val="18"/>
                <w:szCs w:val="18"/>
              </w:rPr>
            </w:pPr>
            <w:r w:rsidRPr="00037299">
              <w:rPr>
                <w:rFonts w:ascii="宋体" w:hAnsi="宋体"/>
                <w:bCs/>
                <w:kern w:val="0"/>
                <w:sz w:val="18"/>
                <w:szCs w:val="18"/>
              </w:rPr>
              <w:t>标识</w:t>
            </w:r>
          </w:p>
        </w:tc>
        <w:tc>
          <w:tcPr>
            <w:tcW w:w="1802" w:type="pct"/>
            <w:shd w:val="clear" w:color="auto" w:fill="auto"/>
            <w:tcMar>
              <w:left w:w="108" w:type="dxa"/>
              <w:right w:w="108" w:type="dxa"/>
            </w:tcMar>
            <w:vAlign w:val="center"/>
          </w:tcPr>
          <w:p w:rsidR="00233A3E" w:rsidRPr="00037299" w:rsidRDefault="00233A3E" w:rsidP="00133247">
            <w:pPr>
              <w:snapToGrid w:val="0"/>
              <w:jc w:val="center"/>
              <w:rPr>
                <w:rFonts w:ascii="宋体" w:hAnsi="宋体"/>
                <w:bCs/>
                <w:kern w:val="0"/>
                <w:sz w:val="18"/>
                <w:szCs w:val="18"/>
              </w:rPr>
            </w:pPr>
            <w:r w:rsidRPr="00037299">
              <w:rPr>
                <w:rFonts w:ascii="宋体" w:hAnsi="宋体"/>
                <w:bCs/>
                <w:kern w:val="0"/>
                <w:sz w:val="18"/>
                <w:szCs w:val="18"/>
              </w:rPr>
              <w:t>文档名称</w:t>
            </w:r>
          </w:p>
        </w:tc>
        <w:tc>
          <w:tcPr>
            <w:tcW w:w="799" w:type="pct"/>
            <w:shd w:val="clear" w:color="auto" w:fill="auto"/>
            <w:tcMar>
              <w:left w:w="108" w:type="dxa"/>
              <w:right w:w="108" w:type="dxa"/>
            </w:tcMar>
            <w:vAlign w:val="center"/>
          </w:tcPr>
          <w:p w:rsidR="00233A3E" w:rsidRPr="00037299" w:rsidRDefault="00233A3E" w:rsidP="00133247">
            <w:pPr>
              <w:snapToGrid w:val="0"/>
              <w:jc w:val="center"/>
              <w:rPr>
                <w:rFonts w:ascii="宋体" w:hAnsi="宋体"/>
                <w:bCs/>
                <w:kern w:val="0"/>
                <w:sz w:val="18"/>
                <w:szCs w:val="18"/>
              </w:rPr>
            </w:pPr>
            <w:r w:rsidRPr="00037299">
              <w:rPr>
                <w:rFonts w:ascii="宋体" w:hAnsi="宋体"/>
                <w:bCs/>
                <w:kern w:val="0"/>
                <w:sz w:val="18"/>
                <w:szCs w:val="18"/>
              </w:rPr>
              <w:t>版本</w:t>
            </w:r>
          </w:p>
        </w:tc>
        <w:tc>
          <w:tcPr>
            <w:tcW w:w="559" w:type="pct"/>
            <w:shd w:val="clear" w:color="auto" w:fill="auto"/>
            <w:tcMar>
              <w:left w:w="108" w:type="dxa"/>
              <w:right w:w="108" w:type="dxa"/>
            </w:tcMar>
            <w:vAlign w:val="center"/>
          </w:tcPr>
          <w:p w:rsidR="00233A3E" w:rsidRPr="00037299" w:rsidRDefault="00233A3E" w:rsidP="00233A3E">
            <w:pPr>
              <w:snapToGrid w:val="0"/>
              <w:jc w:val="center"/>
              <w:rPr>
                <w:rFonts w:ascii="宋体" w:hAnsi="宋体"/>
                <w:bCs/>
                <w:kern w:val="0"/>
                <w:sz w:val="18"/>
                <w:szCs w:val="18"/>
              </w:rPr>
            </w:pPr>
            <w:r w:rsidRPr="00037299">
              <w:rPr>
                <w:rFonts w:ascii="宋体" w:hAnsi="宋体"/>
                <w:bCs/>
                <w:kern w:val="0"/>
                <w:sz w:val="18"/>
                <w:szCs w:val="18"/>
              </w:rPr>
              <w:t>发布日期</w:t>
            </w:r>
          </w:p>
        </w:tc>
        <w:tc>
          <w:tcPr>
            <w:tcW w:w="459" w:type="pct"/>
            <w:shd w:val="clear" w:color="auto" w:fill="auto"/>
            <w:tcMar>
              <w:left w:w="108" w:type="dxa"/>
              <w:right w:w="108" w:type="dxa"/>
            </w:tcMar>
            <w:vAlign w:val="center"/>
          </w:tcPr>
          <w:p w:rsidR="00233A3E" w:rsidRPr="00037299" w:rsidRDefault="00233A3E" w:rsidP="00133247">
            <w:pPr>
              <w:snapToGrid w:val="0"/>
              <w:jc w:val="center"/>
              <w:rPr>
                <w:rFonts w:ascii="宋体" w:hAnsi="宋体"/>
                <w:bCs/>
                <w:kern w:val="0"/>
                <w:sz w:val="18"/>
                <w:szCs w:val="18"/>
              </w:rPr>
            </w:pPr>
            <w:r w:rsidRPr="00037299">
              <w:rPr>
                <w:rFonts w:ascii="宋体" w:hAnsi="宋体"/>
                <w:bCs/>
                <w:kern w:val="0"/>
                <w:sz w:val="18"/>
                <w:szCs w:val="18"/>
              </w:rPr>
              <w:t>来源</w:t>
            </w:r>
          </w:p>
        </w:tc>
      </w:tr>
      <w:tr w:rsidR="00233A3E" w:rsidRPr="005177B6" w:rsidTr="00233A3E">
        <w:trPr>
          <w:trHeight w:val="466"/>
          <w:jc w:val="center"/>
        </w:trPr>
        <w:tc>
          <w:tcPr>
            <w:tcW w:w="397" w:type="pct"/>
            <w:shd w:val="clear" w:color="auto" w:fill="auto"/>
            <w:tcMar>
              <w:left w:w="108" w:type="dxa"/>
              <w:right w:w="108" w:type="dxa"/>
            </w:tcMar>
            <w:vAlign w:val="center"/>
          </w:tcPr>
          <w:p w:rsidR="00233A3E" w:rsidRPr="00107834" w:rsidRDefault="00233A3E" w:rsidP="008337D7">
            <w:pPr>
              <w:pStyle w:val="affffa"/>
              <w:numPr>
                <w:ilvl w:val="0"/>
                <w:numId w:val="21"/>
              </w:numPr>
              <w:snapToGrid w:val="0"/>
              <w:ind w:left="0" w:firstLineChars="0" w:firstLine="0"/>
              <w:jc w:val="center"/>
              <w:rPr>
                <w:rFonts w:ascii="宋体" w:hAnsi="宋体"/>
                <w:bCs/>
                <w:kern w:val="0"/>
                <w:sz w:val="18"/>
                <w:szCs w:val="18"/>
              </w:rPr>
            </w:pPr>
          </w:p>
        </w:tc>
        <w:tc>
          <w:tcPr>
            <w:tcW w:w="984" w:type="pct"/>
            <w:shd w:val="clear" w:color="auto" w:fill="auto"/>
            <w:tcMar>
              <w:left w:w="108" w:type="dxa"/>
              <w:right w:w="108" w:type="dxa"/>
            </w:tcMar>
            <w:vAlign w:val="center"/>
          </w:tcPr>
          <w:p w:rsidR="00233A3E" w:rsidRPr="002238A4" w:rsidRDefault="00233A3E" w:rsidP="00133247">
            <w:pPr>
              <w:pStyle w:val="afffd"/>
              <w:spacing w:line="240" w:lineRule="auto"/>
              <w:rPr>
                <w:rFonts w:ascii="宋体" w:hAnsi="宋体"/>
                <w:bCs/>
                <w:kern w:val="0"/>
                <w:sz w:val="18"/>
                <w:szCs w:val="18"/>
              </w:rPr>
            </w:pPr>
            <w:r w:rsidRPr="002238A4">
              <w:rPr>
                <w:rFonts w:ascii="宋体" w:hAnsi="宋体" w:hint="eastAsia"/>
                <w:bCs/>
                <w:kern w:val="0"/>
                <w:sz w:val="18"/>
                <w:szCs w:val="18"/>
              </w:rPr>
              <w:t>QG/JR500-2017</w:t>
            </w:r>
          </w:p>
        </w:tc>
        <w:tc>
          <w:tcPr>
            <w:tcW w:w="1802" w:type="pct"/>
            <w:shd w:val="clear" w:color="auto" w:fill="auto"/>
            <w:tcMar>
              <w:left w:w="108" w:type="dxa"/>
              <w:right w:w="108" w:type="dxa"/>
            </w:tcMar>
            <w:vAlign w:val="center"/>
          </w:tcPr>
          <w:p w:rsidR="00233A3E" w:rsidRPr="002238A4" w:rsidRDefault="00233A3E" w:rsidP="00133247">
            <w:pPr>
              <w:pStyle w:val="afffd"/>
              <w:spacing w:line="240" w:lineRule="auto"/>
              <w:rPr>
                <w:rFonts w:ascii="宋体" w:hAnsi="宋体"/>
                <w:bCs/>
                <w:kern w:val="0"/>
                <w:sz w:val="18"/>
                <w:szCs w:val="18"/>
              </w:rPr>
            </w:pPr>
            <w:r w:rsidRPr="002238A4">
              <w:rPr>
                <w:rFonts w:ascii="宋体" w:hAnsi="宋体" w:hint="eastAsia"/>
                <w:bCs/>
                <w:kern w:val="0"/>
                <w:sz w:val="18"/>
                <w:szCs w:val="18"/>
              </w:rPr>
              <w:t>软件过程管理体系</w:t>
            </w:r>
          </w:p>
        </w:tc>
        <w:tc>
          <w:tcPr>
            <w:tcW w:w="799" w:type="pct"/>
            <w:shd w:val="clear" w:color="auto" w:fill="auto"/>
            <w:tcMar>
              <w:left w:w="108" w:type="dxa"/>
              <w:right w:w="108" w:type="dxa"/>
            </w:tcMar>
            <w:vAlign w:val="center"/>
          </w:tcPr>
          <w:p w:rsidR="00233A3E" w:rsidRPr="002238A4" w:rsidRDefault="00233A3E" w:rsidP="00133247">
            <w:pPr>
              <w:pStyle w:val="afffd"/>
              <w:spacing w:line="240" w:lineRule="auto"/>
              <w:jc w:val="center"/>
              <w:rPr>
                <w:rFonts w:ascii="宋体" w:hAnsi="宋体"/>
                <w:bCs/>
                <w:kern w:val="0"/>
                <w:sz w:val="18"/>
                <w:szCs w:val="18"/>
              </w:rPr>
            </w:pPr>
            <w:r w:rsidRPr="002238A4">
              <w:rPr>
                <w:rFonts w:ascii="宋体" w:hAnsi="宋体" w:hint="eastAsia"/>
                <w:bCs/>
                <w:kern w:val="0"/>
                <w:sz w:val="18"/>
                <w:szCs w:val="18"/>
              </w:rPr>
              <w:t>2.5.0</w:t>
            </w:r>
          </w:p>
        </w:tc>
        <w:tc>
          <w:tcPr>
            <w:tcW w:w="559" w:type="pct"/>
            <w:shd w:val="clear" w:color="auto" w:fill="auto"/>
            <w:tcMar>
              <w:left w:w="108" w:type="dxa"/>
              <w:right w:w="108" w:type="dxa"/>
            </w:tcMar>
            <w:vAlign w:val="center"/>
          </w:tcPr>
          <w:p w:rsidR="00233A3E" w:rsidRPr="00107834" w:rsidRDefault="00233A3E" w:rsidP="00133247">
            <w:pPr>
              <w:snapToGrid w:val="0"/>
              <w:jc w:val="center"/>
              <w:rPr>
                <w:rFonts w:ascii="宋体" w:hAnsi="宋体"/>
                <w:bCs/>
                <w:kern w:val="0"/>
                <w:sz w:val="18"/>
                <w:szCs w:val="18"/>
              </w:rPr>
            </w:pPr>
            <w:r w:rsidRPr="00107834">
              <w:rPr>
                <w:rFonts w:ascii="宋体" w:hAnsi="宋体" w:hint="eastAsia"/>
                <w:bCs/>
                <w:kern w:val="0"/>
                <w:sz w:val="18"/>
                <w:szCs w:val="18"/>
              </w:rPr>
              <w:t>2017.1</w:t>
            </w:r>
          </w:p>
        </w:tc>
        <w:tc>
          <w:tcPr>
            <w:tcW w:w="459" w:type="pct"/>
            <w:shd w:val="clear" w:color="auto" w:fill="auto"/>
            <w:tcMar>
              <w:left w:w="108" w:type="dxa"/>
              <w:right w:w="108" w:type="dxa"/>
            </w:tcMar>
            <w:vAlign w:val="center"/>
          </w:tcPr>
          <w:p w:rsidR="00233A3E" w:rsidRPr="00107834" w:rsidRDefault="00233A3E" w:rsidP="00133247">
            <w:pPr>
              <w:snapToGrid w:val="0"/>
              <w:rPr>
                <w:rFonts w:ascii="宋体" w:hAnsi="宋体"/>
                <w:bCs/>
                <w:kern w:val="0"/>
                <w:sz w:val="18"/>
                <w:szCs w:val="18"/>
              </w:rPr>
            </w:pPr>
            <w:r w:rsidRPr="00107834">
              <w:rPr>
                <w:rFonts w:ascii="宋体" w:hAnsi="宋体" w:hint="eastAsia"/>
                <w:bCs/>
                <w:kern w:val="0"/>
                <w:sz w:val="18"/>
                <w:szCs w:val="18"/>
              </w:rPr>
              <w:t>786厂</w:t>
            </w:r>
          </w:p>
        </w:tc>
      </w:tr>
      <w:tr w:rsidR="00233A3E" w:rsidRPr="00037299" w:rsidTr="00233A3E">
        <w:trPr>
          <w:trHeight w:val="466"/>
          <w:jc w:val="center"/>
        </w:trPr>
        <w:tc>
          <w:tcPr>
            <w:tcW w:w="397" w:type="pct"/>
            <w:shd w:val="clear" w:color="auto" w:fill="auto"/>
            <w:tcMar>
              <w:left w:w="108" w:type="dxa"/>
              <w:right w:w="108" w:type="dxa"/>
            </w:tcMar>
            <w:vAlign w:val="center"/>
          </w:tcPr>
          <w:p w:rsidR="00233A3E" w:rsidRPr="00107834" w:rsidRDefault="00233A3E" w:rsidP="008337D7">
            <w:pPr>
              <w:pStyle w:val="affffa"/>
              <w:numPr>
                <w:ilvl w:val="0"/>
                <w:numId w:val="21"/>
              </w:numPr>
              <w:snapToGrid w:val="0"/>
              <w:ind w:left="0" w:firstLineChars="0" w:firstLine="0"/>
              <w:jc w:val="center"/>
              <w:rPr>
                <w:rFonts w:ascii="宋体" w:hAnsi="宋体"/>
                <w:bCs/>
                <w:kern w:val="0"/>
                <w:sz w:val="18"/>
                <w:szCs w:val="18"/>
              </w:rPr>
            </w:pPr>
          </w:p>
        </w:tc>
        <w:tc>
          <w:tcPr>
            <w:tcW w:w="984" w:type="pct"/>
            <w:shd w:val="clear" w:color="auto" w:fill="auto"/>
            <w:tcMar>
              <w:left w:w="108" w:type="dxa"/>
              <w:right w:w="108" w:type="dxa"/>
            </w:tcMar>
            <w:vAlign w:val="center"/>
          </w:tcPr>
          <w:p w:rsidR="00233A3E" w:rsidRPr="002238A4" w:rsidRDefault="00233A3E" w:rsidP="00133247">
            <w:pPr>
              <w:pStyle w:val="afffd"/>
              <w:spacing w:line="240" w:lineRule="auto"/>
              <w:rPr>
                <w:rFonts w:ascii="宋体" w:hAnsi="宋体"/>
                <w:bCs/>
                <w:kern w:val="0"/>
                <w:sz w:val="18"/>
                <w:szCs w:val="18"/>
              </w:rPr>
            </w:pPr>
            <w:r w:rsidRPr="002238A4">
              <w:rPr>
                <w:rFonts w:ascii="宋体" w:hAnsi="宋体" w:hint="eastAsia"/>
                <w:bCs/>
                <w:kern w:val="0"/>
                <w:sz w:val="18"/>
                <w:szCs w:val="18"/>
              </w:rPr>
              <w:t>JR1.236.1000DG12</w:t>
            </w:r>
          </w:p>
        </w:tc>
        <w:tc>
          <w:tcPr>
            <w:tcW w:w="1802" w:type="pct"/>
            <w:shd w:val="clear" w:color="auto" w:fill="auto"/>
            <w:tcMar>
              <w:left w:w="108" w:type="dxa"/>
              <w:right w:w="108" w:type="dxa"/>
            </w:tcMar>
            <w:vAlign w:val="center"/>
          </w:tcPr>
          <w:p w:rsidR="00233A3E" w:rsidRPr="002238A4" w:rsidRDefault="00773091" w:rsidP="00133247">
            <w:pPr>
              <w:pStyle w:val="afffd"/>
              <w:spacing w:line="240" w:lineRule="auto"/>
              <w:rPr>
                <w:rFonts w:ascii="宋体" w:hAnsi="宋体"/>
                <w:bCs/>
                <w:kern w:val="0"/>
                <w:sz w:val="18"/>
                <w:szCs w:val="18"/>
              </w:rPr>
            </w:pPr>
            <w:r>
              <w:rPr>
                <w:rFonts w:ascii="宋体" w:hAnsi="宋体" w:hint="eastAsia"/>
                <w:bCs/>
                <w:kern w:val="0"/>
                <w:sz w:val="18"/>
                <w:szCs w:val="18"/>
              </w:rPr>
              <w:t>XX</w:t>
            </w:r>
            <w:r w:rsidR="00233A3E" w:rsidRPr="002238A4">
              <w:rPr>
                <w:rFonts w:ascii="宋体" w:hAnsi="宋体" w:hint="eastAsia"/>
                <w:bCs/>
                <w:kern w:val="0"/>
                <w:sz w:val="18"/>
                <w:szCs w:val="18"/>
              </w:rPr>
              <w:t>雷达软件产品规范</w:t>
            </w:r>
          </w:p>
        </w:tc>
        <w:tc>
          <w:tcPr>
            <w:tcW w:w="799" w:type="pct"/>
            <w:shd w:val="clear" w:color="auto" w:fill="auto"/>
            <w:tcMar>
              <w:left w:w="108" w:type="dxa"/>
              <w:right w:w="108" w:type="dxa"/>
            </w:tcMar>
            <w:vAlign w:val="center"/>
          </w:tcPr>
          <w:p w:rsidR="00233A3E" w:rsidRPr="002238A4" w:rsidRDefault="00233A3E" w:rsidP="00133247">
            <w:pPr>
              <w:pStyle w:val="afffd"/>
              <w:spacing w:line="240" w:lineRule="auto"/>
              <w:jc w:val="center"/>
              <w:rPr>
                <w:rFonts w:ascii="宋体" w:hAnsi="宋体"/>
                <w:bCs/>
                <w:kern w:val="0"/>
                <w:sz w:val="18"/>
                <w:szCs w:val="18"/>
              </w:rPr>
            </w:pPr>
            <w:r w:rsidRPr="002238A4">
              <w:rPr>
                <w:rFonts w:ascii="宋体" w:hAnsi="宋体" w:hint="eastAsia"/>
                <w:bCs/>
                <w:kern w:val="0"/>
                <w:sz w:val="18"/>
                <w:szCs w:val="18"/>
              </w:rPr>
              <w:t>V1.00.00/2017年5月10日</w:t>
            </w:r>
          </w:p>
        </w:tc>
        <w:tc>
          <w:tcPr>
            <w:tcW w:w="559" w:type="pct"/>
            <w:shd w:val="clear" w:color="auto" w:fill="auto"/>
            <w:tcMar>
              <w:left w:w="108" w:type="dxa"/>
              <w:right w:w="108" w:type="dxa"/>
            </w:tcMar>
            <w:vAlign w:val="center"/>
          </w:tcPr>
          <w:p w:rsidR="00233A3E" w:rsidRPr="00107834" w:rsidRDefault="00233A3E" w:rsidP="00133247">
            <w:pPr>
              <w:snapToGrid w:val="0"/>
              <w:jc w:val="center"/>
              <w:rPr>
                <w:rFonts w:ascii="宋体" w:hAnsi="宋体"/>
                <w:bCs/>
                <w:kern w:val="0"/>
                <w:sz w:val="18"/>
                <w:szCs w:val="18"/>
              </w:rPr>
            </w:pPr>
            <w:r w:rsidRPr="00107834">
              <w:rPr>
                <w:rFonts w:ascii="宋体" w:hAnsi="宋体" w:hint="eastAsia"/>
                <w:bCs/>
                <w:kern w:val="0"/>
                <w:sz w:val="18"/>
                <w:szCs w:val="18"/>
              </w:rPr>
              <w:t>2017.5</w:t>
            </w:r>
          </w:p>
        </w:tc>
        <w:tc>
          <w:tcPr>
            <w:tcW w:w="459" w:type="pct"/>
            <w:shd w:val="clear" w:color="auto" w:fill="auto"/>
            <w:tcMar>
              <w:left w:w="108" w:type="dxa"/>
              <w:right w:w="108" w:type="dxa"/>
            </w:tcMar>
            <w:vAlign w:val="center"/>
          </w:tcPr>
          <w:p w:rsidR="00233A3E" w:rsidRPr="00107834" w:rsidRDefault="00233A3E" w:rsidP="00133247">
            <w:pPr>
              <w:snapToGrid w:val="0"/>
              <w:rPr>
                <w:rFonts w:ascii="宋体" w:hAnsi="宋体"/>
                <w:bCs/>
                <w:kern w:val="0"/>
                <w:sz w:val="18"/>
                <w:szCs w:val="18"/>
              </w:rPr>
            </w:pPr>
            <w:r w:rsidRPr="00107834">
              <w:rPr>
                <w:rFonts w:ascii="宋体" w:hAnsi="宋体" w:hint="eastAsia"/>
                <w:bCs/>
                <w:kern w:val="0"/>
                <w:sz w:val="18"/>
                <w:szCs w:val="18"/>
              </w:rPr>
              <w:t>786厂</w:t>
            </w:r>
          </w:p>
        </w:tc>
      </w:tr>
      <w:tr w:rsidR="00233A3E" w:rsidRPr="00037299" w:rsidTr="00233A3E">
        <w:trPr>
          <w:trHeight w:val="533"/>
          <w:jc w:val="center"/>
        </w:trPr>
        <w:tc>
          <w:tcPr>
            <w:tcW w:w="397" w:type="pct"/>
            <w:shd w:val="clear" w:color="auto" w:fill="auto"/>
            <w:tcMar>
              <w:left w:w="108" w:type="dxa"/>
              <w:right w:w="108" w:type="dxa"/>
            </w:tcMar>
            <w:vAlign w:val="center"/>
          </w:tcPr>
          <w:p w:rsidR="00233A3E" w:rsidRPr="00107834" w:rsidRDefault="00233A3E" w:rsidP="008337D7">
            <w:pPr>
              <w:pStyle w:val="affffa"/>
              <w:numPr>
                <w:ilvl w:val="0"/>
                <w:numId w:val="21"/>
              </w:numPr>
              <w:snapToGrid w:val="0"/>
              <w:ind w:left="0" w:firstLineChars="0" w:firstLine="0"/>
              <w:jc w:val="center"/>
              <w:rPr>
                <w:rFonts w:ascii="宋体" w:hAnsi="宋体"/>
                <w:bCs/>
                <w:kern w:val="0"/>
                <w:sz w:val="18"/>
                <w:szCs w:val="18"/>
              </w:rPr>
            </w:pPr>
          </w:p>
        </w:tc>
        <w:tc>
          <w:tcPr>
            <w:tcW w:w="984" w:type="pct"/>
            <w:shd w:val="clear" w:color="auto" w:fill="auto"/>
            <w:tcMar>
              <w:left w:w="108" w:type="dxa"/>
              <w:right w:w="108" w:type="dxa"/>
            </w:tcMar>
            <w:vAlign w:val="center"/>
          </w:tcPr>
          <w:p w:rsidR="00233A3E" w:rsidRPr="002238A4" w:rsidRDefault="00233A3E" w:rsidP="00133247">
            <w:pPr>
              <w:pStyle w:val="afffd"/>
              <w:rPr>
                <w:rFonts w:ascii="宋体" w:hAnsi="宋体"/>
                <w:bCs/>
                <w:kern w:val="0"/>
                <w:sz w:val="18"/>
                <w:szCs w:val="18"/>
              </w:rPr>
            </w:pPr>
            <w:r w:rsidRPr="002238A4">
              <w:rPr>
                <w:rFonts w:ascii="宋体" w:hAnsi="宋体" w:hint="eastAsia"/>
                <w:bCs/>
                <w:kern w:val="0"/>
                <w:sz w:val="18"/>
                <w:szCs w:val="18"/>
              </w:rPr>
              <w:t>JR1.236.1000RS02</w:t>
            </w:r>
          </w:p>
        </w:tc>
        <w:tc>
          <w:tcPr>
            <w:tcW w:w="1802" w:type="pct"/>
            <w:shd w:val="clear" w:color="auto" w:fill="auto"/>
            <w:tcMar>
              <w:left w:w="108" w:type="dxa"/>
              <w:right w:w="108" w:type="dxa"/>
            </w:tcMar>
            <w:vAlign w:val="center"/>
          </w:tcPr>
          <w:p w:rsidR="00233A3E" w:rsidRPr="002238A4" w:rsidRDefault="00773091" w:rsidP="00133247">
            <w:pPr>
              <w:pStyle w:val="afffd"/>
              <w:rPr>
                <w:rFonts w:ascii="宋体" w:hAnsi="宋体"/>
                <w:bCs/>
                <w:kern w:val="0"/>
                <w:sz w:val="18"/>
                <w:szCs w:val="18"/>
              </w:rPr>
            </w:pPr>
            <w:r>
              <w:rPr>
                <w:rFonts w:ascii="宋体" w:hAnsi="宋体" w:hint="eastAsia"/>
                <w:bCs/>
                <w:kern w:val="0"/>
                <w:sz w:val="18"/>
                <w:szCs w:val="18"/>
              </w:rPr>
              <w:t>XX</w:t>
            </w:r>
            <w:r w:rsidR="00233A3E" w:rsidRPr="002238A4">
              <w:rPr>
                <w:rFonts w:ascii="宋体" w:hAnsi="宋体" w:hint="eastAsia"/>
                <w:bCs/>
                <w:kern w:val="0"/>
                <w:sz w:val="18"/>
                <w:szCs w:val="18"/>
              </w:rPr>
              <w:t>雷达软件数据表</w:t>
            </w:r>
          </w:p>
        </w:tc>
        <w:tc>
          <w:tcPr>
            <w:tcW w:w="799" w:type="pct"/>
            <w:shd w:val="clear" w:color="auto" w:fill="auto"/>
            <w:tcMar>
              <w:left w:w="108" w:type="dxa"/>
              <w:right w:w="108" w:type="dxa"/>
            </w:tcMar>
            <w:vAlign w:val="center"/>
          </w:tcPr>
          <w:p w:rsidR="00233A3E" w:rsidRPr="002238A4" w:rsidRDefault="00233A3E" w:rsidP="00133247">
            <w:pPr>
              <w:pStyle w:val="afffd"/>
              <w:spacing w:line="240" w:lineRule="auto"/>
              <w:jc w:val="center"/>
              <w:rPr>
                <w:rFonts w:ascii="宋体" w:hAnsi="宋体"/>
                <w:bCs/>
                <w:kern w:val="0"/>
                <w:sz w:val="18"/>
                <w:szCs w:val="18"/>
              </w:rPr>
            </w:pPr>
            <w:r w:rsidRPr="002238A4">
              <w:rPr>
                <w:rFonts w:ascii="宋体" w:hAnsi="宋体" w:hint="eastAsia"/>
                <w:bCs/>
                <w:kern w:val="0"/>
                <w:sz w:val="18"/>
                <w:szCs w:val="18"/>
              </w:rPr>
              <w:t>V1.00.00/2017年4月25日</w:t>
            </w:r>
          </w:p>
        </w:tc>
        <w:tc>
          <w:tcPr>
            <w:tcW w:w="559" w:type="pct"/>
            <w:shd w:val="clear" w:color="auto" w:fill="auto"/>
            <w:tcMar>
              <w:left w:w="108" w:type="dxa"/>
              <w:right w:w="108" w:type="dxa"/>
            </w:tcMar>
            <w:vAlign w:val="center"/>
          </w:tcPr>
          <w:p w:rsidR="00233A3E" w:rsidRPr="00107834" w:rsidRDefault="00233A3E" w:rsidP="00133247">
            <w:pPr>
              <w:snapToGrid w:val="0"/>
              <w:jc w:val="center"/>
              <w:rPr>
                <w:rFonts w:ascii="宋体" w:hAnsi="宋体"/>
                <w:bCs/>
                <w:kern w:val="0"/>
                <w:sz w:val="18"/>
                <w:szCs w:val="18"/>
              </w:rPr>
            </w:pPr>
            <w:r w:rsidRPr="00107834">
              <w:rPr>
                <w:rFonts w:ascii="宋体" w:hAnsi="宋体" w:hint="eastAsia"/>
                <w:bCs/>
                <w:kern w:val="0"/>
                <w:sz w:val="18"/>
                <w:szCs w:val="18"/>
              </w:rPr>
              <w:t>2017.4</w:t>
            </w:r>
          </w:p>
        </w:tc>
        <w:tc>
          <w:tcPr>
            <w:tcW w:w="459" w:type="pct"/>
            <w:shd w:val="clear" w:color="auto" w:fill="auto"/>
            <w:tcMar>
              <w:left w:w="108" w:type="dxa"/>
              <w:right w:w="108" w:type="dxa"/>
            </w:tcMar>
            <w:vAlign w:val="center"/>
          </w:tcPr>
          <w:p w:rsidR="00233A3E" w:rsidRPr="00107834" w:rsidRDefault="00233A3E" w:rsidP="00133247">
            <w:pPr>
              <w:snapToGrid w:val="0"/>
              <w:rPr>
                <w:rFonts w:ascii="宋体" w:hAnsi="宋体"/>
                <w:bCs/>
                <w:kern w:val="0"/>
                <w:sz w:val="18"/>
                <w:szCs w:val="18"/>
              </w:rPr>
            </w:pPr>
            <w:r w:rsidRPr="00107834">
              <w:rPr>
                <w:rFonts w:ascii="宋体" w:hAnsi="宋体" w:hint="eastAsia"/>
                <w:bCs/>
                <w:kern w:val="0"/>
                <w:sz w:val="18"/>
                <w:szCs w:val="18"/>
              </w:rPr>
              <w:t>786厂</w:t>
            </w:r>
          </w:p>
        </w:tc>
      </w:tr>
    </w:tbl>
    <w:p w:rsidR="00233A3E" w:rsidRPr="00B432A2" w:rsidRDefault="00233A3E" w:rsidP="00233A3E">
      <w:pPr>
        <w:pStyle w:val="a8"/>
        <w:spacing w:beforeLines="0" w:line="420" w:lineRule="exact"/>
        <w:rPr>
          <w:szCs w:val="28"/>
        </w:rPr>
      </w:pPr>
      <w:bookmarkStart w:id="45" w:name="_Toc482084642"/>
      <w:bookmarkStart w:id="46" w:name="_Toc502242316"/>
      <w:r w:rsidRPr="00B432A2">
        <w:rPr>
          <w:rFonts w:hint="eastAsia"/>
          <w:szCs w:val="28"/>
        </w:rPr>
        <w:t>运行环境要求</w:t>
      </w:r>
      <w:bookmarkEnd w:id="45"/>
      <w:bookmarkEnd w:id="46"/>
    </w:p>
    <w:p w:rsidR="00233A3E" w:rsidRPr="00B432A2" w:rsidRDefault="00233A3E" w:rsidP="00233A3E">
      <w:pPr>
        <w:pStyle w:val="a9"/>
        <w:spacing w:line="420" w:lineRule="exact"/>
        <w:ind w:left="0"/>
      </w:pPr>
      <w:bookmarkStart w:id="47" w:name="_Toc482084643"/>
      <w:bookmarkStart w:id="48" w:name="_Toc502242317"/>
      <w:r w:rsidRPr="00B432A2">
        <w:rPr>
          <w:rFonts w:hint="eastAsia"/>
        </w:rPr>
        <w:t>硬件环境</w:t>
      </w:r>
      <w:bookmarkEnd w:id="47"/>
      <w:bookmarkEnd w:id="48"/>
    </w:p>
    <w:p w:rsidR="00233A3E" w:rsidRPr="00E571AE" w:rsidRDefault="00233A3E" w:rsidP="00EF3BF3">
      <w:pPr>
        <w:numPr>
          <w:ilvl w:val="0"/>
          <w:numId w:val="35"/>
        </w:numPr>
        <w:tabs>
          <w:tab w:val="left" w:pos="993"/>
        </w:tabs>
        <w:spacing w:line="420" w:lineRule="exact"/>
        <w:ind w:hanging="355"/>
        <w:rPr>
          <w:rFonts w:ascii="宋体" w:hAnsi="宋体" w:cs="宋体"/>
          <w:sz w:val="24"/>
          <w:szCs w:val="24"/>
        </w:rPr>
      </w:pPr>
      <w:r w:rsidRPr="00E571AE">
        <w:rPr>
          <w:rFonts w:ascii="宋体" w:hAnsi="宋体" w:cs="宋体" w:hint="eastAsia"/>
          <w:sz w:val="24"/>
          <w:szCs w:val="24"/>
        </w:rPr>
        <w:t>宿主机：标准台式计算机</w:t>
      </w:r>
      <w:r w:rsidRPr="00E571AE">
        <w:rPr>
          <w:rFonts w:ascii="宋体" w:hAnsi="宋体" w:cs="宋体"/>
          <w:sz w:val="24"/>
          <w:szCs w:val="24"/>
        </w:rPr>
        <w:t>/</w:t>
      </w:r>
      <w:r w:rsidRPr="00E571AE">
        <w:rPr>
          <w:rFonts w:ascii="宋体" w:hAnsi="宋体" w:cs="宋体" w:hint="eastAsia"/>
          <w:sz w:val="24"/>
          <w:szCs w:val="24"/>
        </w:rPr>
        <w:t>笔记本计算机</w:t>
      </w:r>
    </w:p>
    <w:p w:rsidR="00233A3E" w:rsidRPr="00E571AE" w:rsidRDefault="00233A3E" w:rsidP="00233A3E">
      <w:pPr>
        <w:tabs>
          <w:tab w:val="left" w:pos="993"/>
        </w:tabs>
        <w:spacing w:line="420" w:lineRule="exact"/>
        <w:ind w:firstLineChars="752" w:firstLine="1805"/>
        <w:rPr>
          <w:rFonts w:ascii="宋体" w:hAnsi="宋体" w:cs="宋体"/>
          <w:sz w:val="24"/>
          <w:szCs w:val="24"/>
        </w:rPr>
      </w:pPr>
      <w:r w:rsidRPr="00E571AE">
        <w:rPr>
          <w:rFonts w:ascii="宋体" w:hAnsi="宋体" w:cs="宋体" w:hint="eastAsia"/>
          <w:sz w:val="24"/>
          <w:szCs w:val="24"/>
        </w:rPr>
        <w:t>最低配置</w:t>
      </w:r>
      <w:r w:rsidRPr="00E571AE">
        <w:rPr>
          <w:rFonts w:ascii="宋体" w:hAnsi="宋体" w:cs="宋体"/>
          <w:sz w:val="24"/>
          <w:szCs w:val="24"/>
        </w:rPr>
        <w:t xml:space="preserve">  CPU</w:t>
      </w:r>
      <w:r w:rsidRPr="00E571AE">
        <w:rPr>
          <w:rFonts w:ascii="宋体" w:hAnsi="宋体" w:cs="宋体" w:hint="eastAsia"/>
          <w:sz w:val="24"/>
          <w:szCs w:val="24"/>
        </w:rPr>
        <w:t>：i5</w:t>
      </w:r>
      <w:r w:rsidRPr="00E571AE">
        <w:rPr>
          <w:rFonts w:ascii="宋体" w:hAnsi="宋体" w:cs="宋体"/>
          <w:sz w:val="24"/>
          <w:szCs w:val="24"/>
        </w:rPr>
        <w:t xml:space="preserve"> </w:t>
      </w:r>
      <w:r w:rsidRPr="00E571AE">
        <w:rPr>
          <w:rFonts w:ascii="宋体" w:hAnsi="宋体" w:cs="宋体" w:hint="eastAsia"/>
          <w:sz w:val="24"/>
          <w:szCs w:val="24"/>
        </w:rPr>
        <w:t>3</w:t>
      </w:r>
      <w:r w:rsidRPr="00E571AE">
        <w:rPr>
          <w:rFonts w:ascii="宋体" w:hAnsi="宋体" w:cs="宋体"/>
          <w:sz w:val="24"/>
          <w:szCs w:val="24"/>
        </w:rPr>
        <w:t>.</w:t>
      </w:r>
      <w:r w:rsidRPr="00E571AE">
        <w:rPr>
          <w:rFonts w:ascii="宋体" w:hAnsi="宋体" w:cs="宋体" w:hint="eastAsia"/>
          <w:sz w:val="24"/>
          <w:szCs w:val="24"/>
        </w:rPr>
        <w:t>0</w:t>
      </w:r>
      <w:r w:rsidRPr="00E571AE">
        <w:rPr>
          <w:rFonts w:ascii="宋体" w:hAnsi="宋体" w:cs="宋体"/>
          <w:sz w:val="24"/>
          <w:szCs w:val="24"/>
        </w:rPr>
        <w:t>GHz</w:t>
      </w:r>
    </w:p>
    <w:p w:rsidR="00233A3E" w:rsidRPr="00E571AE" w:rsidRDefault="00233A3E" w:rsidP="00233A3E">
      <w:pPr>
        <w:tabs>
          <w:tab w:val="left" w:pos="993"/>
        </w:tabs>
        <w:spacing w:line="420" w:lineRule="exact"/>
        <w:ind w:firstLineChars="752" w:firstLine="1805"/>
        <w:rPr>
          <w:rFonts w:ascii="宋体" w:hAnsi="宋体" w:cs="宋体"/>
          <w:sz w:val="24"/>
          <w:szCs w:val="24"/>
        </w:rPr>
      </w:pPr>
      <w:r w:rsidRPr="00E571AE">
        <w:rPr>
          <w:rFonts w:ascii="宋体" w:hAnsi="宋体" w:cs="宋体" w:hint="eastAsia"/>
          <w:sz w:val="24"/>
          <w:szCs w:val="24"/>
        </w:rPr>
        <w:t>内存：4</w:t>
      </w:r>
      <w:r w:rsidRPr="00E571AE">
        <w:rPr>
          <w:rFonts w:ascii="宋体" w:hAnsi="宋体" w:cs="宋体"/>
          <w:sz w:val="24"/>
          <w:szCs w:val="24"/>
        </w:rPr>
        <w:t>G</w:t>
      </w:r>
    </w:p>
    <w:p w:rsidR="00233A3E" w:rsidRPr="00E571AE" w:rsidRDefault="00233A3E" w:rsidP="00233A3E">
      <w:pPr>
        <w:tabs>
          <w:tab w:val="left" w:pos="993"/>
        </w:tabs>
        <w:spacing w:line="420" w:lineRule="exact"/>
        <w:ind w:firstLineChars="752" w:firstLine="1805"/>
        <w:rPr>
          <w:rFonts w:ascii="宋体" w:hAnsi="宋体" w:cs="宋体"/>
          <w:sz w:val="24"/>
          <w:szCs w:val="24"/>
        </w:rPr>
      </w:pPr>
      <w:r w:rsidRPr="00E571AE">
        <w:rPr>
          <w:rFonts w:ascii="宋体" w:hAnsi="宋体" w:cs="宋体" w:hint="eastAsia"/>
          <w:sz w:val="24"/>
          <w:szCs w:val="24"/>
        </w:rPr>
        <w:t>硬盘：50</w:t>
      </w:r>
      <w:r w:rsidRPr="00E571AE">
        <w:rPr>
          <w:rFonts w:ascii="宋体" w:hAnsi="宋体" w:cs="宋体"/>
          <w:sz w:val="24"/>
          <w:szCs w:val="24"/>
        </w:rPr>
        <w:t>0G</w:t>
      </w:r>
    </w:p>
    <w:p w:rsidR="00233A3E" w:rsidRPr="00E571AE" w:rsidRDefault="00233A3E" w:rsidP="00233A3E">
      <w:pPr>
        <w:tabs>
          <w:tab w:val="left" w:pos="993"/>
        </w:tabs>
        <w:spacing w:line="420" w:lineRule="exact"/>
        <w:ind w:firstLineChars="752" w:firstLine="1805"/>
        <w:rPr>
          <w:rFonts w:ascii="宋体" w:hAnsi="宋体" w:cs="宋体"/>
          <w:sz w:val="24"/>
          <w:szCs w:val="24"/>
        </w:rPr>
      </w:pPr>
      <w:r w:rsidRPr="00E571AE">
        <w:rPr>
          <w:rFonts w:ascii="宋体" w:hAnsi="宋体" w:cs="宋体" w:hint="eastAsia"/>
          <w:sz w:val="24"/>
          <w:szCs w:val="24"/>
        </w:rPr>
        <w:lastRenderedPageBreak/>
        <w:t>显存：1G</w:t>
      </w:r>
    </w:p>
    <w:p w:rsidR="00233A3E" w:rsidRPr="00E571AE" w:rsidRDefault="00233A3E" w:rsidP="00233A3E">
      <w:pPr>
        <w:tabs>
          <w:tab w:val="left" w:pos="993"/>
        </w:tabs>
        <w:spacing w:line="420" w:lineRule="exact"/>
        <w:ind w:firstLineChars="752" w:firstLine="1805"/>
        <w:rPr>
          <w:rFonts w:ascii="宋体" w:hAnsi="宋体" w:cs="宋体"/>
          <w:sz w:val="24"/>
          <w:szCs w:val="24"/>
        </w:rPr>
      </w:pPr>
      <w:r w:rsidRPr="00E571AE">
        <w:rPr>
          <w:rFonts w:ascii="宋体" w:hAnsi="宋体" w:cs="宋体" w:hint="eastAsia"/>
          <w:sz w:val="24"/>
          <w:szCs w:val="24"/>
        </w:rPr>
        <w:t>显示器：液晶显示器（笔记本电脑显示器</w:t>
      </w:r>
      <w:r w:rsidRPr="00E571AE">
        <w:rPr>
          <w:rFonts w:ascii="宋体" w:hAnsi="宋体" w:cs="宋体"/>
          <w:sz w:val="24"/>
          <w:szCs w:val="24"/>
        </w:rPr>
        <w:t xml:space="preserve"> 14</w:t>
      </w:r>
      <w:r w:rsidRPr="00E571AE">
        <w:rPr>
          <w:rFonts w:ascii="宋体" w:hAnsi="宋体" w:cs="宋体" w:hint="eastAsia"/>
          <w:sz w:val="24"/>
          <w:szCs w:val="24"/>
        </w:rPr>
        <w:t>寸）</w:t>
      </w:r>
    </w:p>
    <w:p w:rsidR="00233A3E" w:rsidRPr="00E571AE" w:rsidRDefault="00233A3E" w:rsidP="00233A3E">
      <w:pPr>
        <w:tabs>
          <w:tab w:val="left" w:pos="993"/>
        </w:tabs>
        <w:spacing w:line="420" w:lineRule="exact"/>
        <w:ind w:firstLineChars="752" w:firstLine="1805"/>
        <w:rPr>
          <w:rFonts w:ascii="宋体" w:hAnsi="宋体" w:cs="宋体"/>
          <w:sz w:val="24"/>
          <w:szCs w:val="24"/>
        </w:rPr>
      </w:pPr>
      <w:r w:rsidRPr="00E571AE">
        <w:rPr>
          <w:rFonts w:ascii="宋体" w:hAnsi="宋体" w:cs="宋体" w:hint="eastAsia"/>
          <w:sz w:val="24"/>
          <w:szCs w:val="24"/>
        </w:rPr>
        <w:t>USB接口：</w:t>
      </w:r>
      <w:r w:rsidRPr="00E571AE">
        <w:rPr>
          <w:rFonts w:ascii="宋体" w:hAnsi="宋体" w:cs="宋体"/>
          <w:sz w:val="24"/>
          <w:szCs w:val="24"/>
        </w:rPr>
        <w:t xml:space="preserve">  1</w:t>
      </w:r>
      <w:r w:rsidRPr="00E571AE">
        <w:rPr>
          <w:rFonts w:ascii="宋体" w:hAnsi="宋体" w:cs="宋体" w:hint="eastAsia"/>
          <w:sz w:val="24"/>
          <w:szCs w:val="24"/>
        </w:rPr>
        <w:t>个</w:t>
      </w:r>
    </w:p>
    <w:p w:rsidR="00233A3E" w:rsidRPr="00E571AE" w:rsidRDefault="00233A3E" w:rsidP="00EF3BF3">
      <w:pPr>
        <w:numPr>
          <w:ilvl w:val="0"/>
          <w:numId w:val="35"/>
        </w:numPr>
        <w:tabs>
          <w:tab w:val="left" w:pos="993"/>
        </w:tabs>
        <w:spacing w:line="420" w:lineRule="exact"/>
        <w:ind w:hanging="355"/>
        <w:rPr>
          <w:rFonts w:ascii="宋体" w:hAnsi="宋体" w:cs="宋体"/>
          <w:sz w:val="24"/>
          <w:szCs w:val="24"/>
        </w:rPr>
      </w:pPr>
      <w:r w:rsidRPr="00E571AE">
        <w:rPr>
          <w:rFonts w:ascii="宋体" w:hAnsi="宋体" w:cs="宋体" w:hint="eastAsia"/>
          <w:sz w:val="24"/>
          <w:szCs w:val="24"/>
        </w:rPr>
        <w:t>目标机：TI公司TMS</w:t>
      </w:r>
      <w:smartTag w:uri="urn:schemas-microsoft-com:office:smarttags" w:element="chmetcnv">
        <w:smartTagPr>
          <w:attr w:name="UnitName" w:val="C"/>
          <w:attr w:name="SourceValue" w:val="320"/>
          <w:attr w:name="HasSpace" w:val="False"/>
          <w:attr w:name="Negative" w:val="False"/>
          <w:attr w:name="NumberType" w:val="1"/>
          <w:attr w:name="TCSC" w:val="0"/>
        </w:smartTagPr>
        <w:r w:rsidRPr="00E571AE">
          <w:rPr>
            <w:rFonts w:ascii="宋体" w:hAnsi="宋体" w:cs="宋体" w:hint="eastAsia"/>
            <w:sz w:val="24"/>
            <w:szCs w:val="24"/>
          </w:rPr>
          <w:t>320C</w:t>
        </w:r>
      </w:smartTag>
      <w:r w:rsidRPr="00E571AE">
        <w:rPr>
          <w:rFonts w:ascii="宋体" w:hAnsi="宋体" w:cs="宋体" w:hint="eastAsia"/>
          <w:sz w:val="24"/>
          <w:szCs w:val="24"/>
        </w:rPr>
        <w:t>6678  DSP模块配置</w:t>
      </w:r>
      <w:r w:rsidRPr="00E571AE">
        <w:rPr>
          <w:rFonts w:ascii="宋体" w:hAnsi="宋体" w:cs="宋体"/>
          <w:sz w:val="24"/>
          <w:szCs w:val="24"/>
        </w:rPr>
        <w:t xml:space="preserve">  </w:t>
      </w:r>
    </w:p>
    <w:p w:rsidR="00233A3E" w:rsidRPr="00E571AE" w:rsidRDefault="00233A3E" w:rsidP="00233A3E">
      <w:pPr>
        <w:tabs>
          <w:tab w:val="left" w:pos="993"/>
        </w:tabs>
        <w:spacing w:line="420" w:lineRule="exact"/>
        <w:ind w:firstLineChars="752" w:firstLine="1805"/>
        <w:rPr>
          <w:rFonts w:ascii="宋体" w:hAnsi="宋体" w:cs="宋体"/>
          <w:sz w:val="24"/>
          <w:szCs w:val="24"/>
        </w:rPr>
      </w:pPr>
      <w:r w:rsidRPr="00E571AE">
        <w:rPr>
          <w:rFonts w:ascii="宋体" w:hAnsi="宋体" w:cs="宋体" w:hint="eastAsia"/>
          <w:sz w:val="24"/>
          <w:szCs w:val="24"/>
        </w:rPr>
        <w:t>DSP：8核×1.00G</w:t>
      </w:r>
      <w:r w:rsidRPr="00E571AE">
        <w:rPr>
          <w:rFonts w:ascii="宋体" w:hAnsi="宋体" w:cs="宋体"/>
          <w:sz w:val="24"/>
          <w:szCs w:val="24"/>
        </w:rPr>
        <w:t>Hz</w:t>
      </w:r>
    </w:p>
    <w:p w:rsidR="00233A3E" w:rsidRPr="00E571AE" w:rsidRDefault="00233A3E" w:rsidP="00233A3E">
      <w:pPr>
        <w:tabs>
          <w:tab w:val="left" w:pos="993"/>
        </w:tabs>
        <w:spacing w:line="420" w:lineRule="exact"/>
        <w:ind w:firstLineChars="752" w:firstLine="1805"/>
        <w:rPr>
          <w:rFonts w:ascii="宋体" w:hAnsi="宋体" w:cs="宋体"/>
          <w:sz w:val="24"/>
          <w:szCs w:val="24"/>
        </w:rPr>
      </w:pPr>
      <w:r w:rsidRPr="00E571AE">
        <w:rPr>
          <w:rFonts w:ascii="宋体" w:hAnsi="宋体" w:cs="宋体" w:hint="eastAsia"/>
          <w:sz w:val="24"/>
          <w:szCs w:val="24"/>
        </w:rPr>
        <w:t>内存：4</w:t>
      </w:r>
      <w:r w:rsidRPr="00E571AE">
        <w:rPr>
          <w:rFonts w:ascii="宋体" w:hAnsi="宋体" w:cs="宋体"/>
          <w:sz w:val="24"/>
          <w:szCs w:val="24"/>
        </w:rPr>
        <w:t>M</w:t>
      </w:r>
      <w:r w:rsidRPr="00E571AE">
        <w:rPr>
          <w:rFonts w:ascii="宋体" w:hAnsi="宋体" w:cs="宋体" w:hint="eastAsia"/>
          <w:sz w:val="24"/>
          <w:szCs w:val="24"/>
        </w:rPr>
        <w:t>B</w:t>
      </w:r>
    </w:p>
    <w:p w:rsidR="00233A3E" w:rsidRPr="00E571AE" w:rsidRDefault="00233A3E" w:rsidP="00233A3E">
      <w:pPr>
        <w:spacing w:line="420" w:lineRule="exact"/>
        <w:ind w:firstLineChars="200" w:firstLine="480"/>
        <w:rPr>
          <w:rFonts w:ascii="宋体" w:hAnsi="宋体"/>
          <w:bCs/>
          <w:kern w:val="0"/>
          <w:sz w:val="24"/>
          <w:szCs w:val="24"/>
        </w:rPr>
      </w:pPr>
      <w:r w:rsidRPr="00E571AE">
        <w:rPr>
          <w:rFonts w:hAnsi="宋体" w:hint="eastAsia"/>
          <w:kern w:val="0"/>
          <w:sz w:val="24"/>
          <w:szCs w:val="24"/>
        </w:rPr>
        <w:t>通用外设和专用外设无</w:t>
      </w:r>
      <w:r w:rsidRPr="00E571AE">
        <w:rPr>
          <w:rFonts w:ascii="宋体" w:hAnsi="宋体" w:hint="eastAsia"/>
          <w:kern w:val="0"/>
          <w:sz w:val="24"/>
          <w:szCs w:val="24"/>
        </w:rPr>
        <w:t>。</w:t>
      </w:r>
    </w:p>
    <w:p w:rsidR="00233A3E" w:rsidRPr="00B432A2" w:rsidRDefault="00233A3E" w:rsidP="00233A3E">
      <w:pPr>
        <w:pStyle w:val="a9"/>
        <w:spacing w:line="420" w:lineRule="exact"/>
        <w:ind w:left="0"/>
        <w:rPr>
          <w:szCs w:val="28"/>
        </w:rPr>
      </w:pPr>
      <w:bookmarkStart w:id="49" w:name="_Toc482084644"/>
      <w:bookmarkStart w:id="50" w:name="_Toc502242318"/>
      <w:r w:rsidRPr="00B432A2">
        <w:rPr>
          <w:rFonts w:hint="eastAsia"/>
          <w:szCs w:val="28"/>
        </w:rPr>
        <w:t>软件环境</w:t>
      </w:r>
      <w:bookmarkEnd w:id="49"/>
      <w:bookmarkEnd w:id="50"/>
    </w:p>
    <w:p w:rsidR="00233A3E" w:rsidRPr="00421ABA" w:rsidRDefault="00233A3E" w:rsidP="00EF3BF3">
      <w:pPr>
        <w:numPr>
          <w:ilvl w:val="0"/>
          <w:numId w:val="36"/>
        </w:numPr>
        <w:tabs>
          <w:tab w:val="left" w:pos="993"/>
        </w:tabs>
        <w:spacing w:line="420" w:lineRule="exact"/>
        <w:rPr>
          <w:rFonts w:ascii="宋体" w:hAnsi="宋体" w:cs="宋体"/>
          <w:sz w:val="24"/>
          <w:szCs w:val="24"/>
        </w:rPr>
      </w:pPr>
      <w:r w:rsidRPr="00421ABA">
        <w:rPr>
          <w:rFonts w:ascii="宋体" w:hAnsi="宋体" w:cs="宋体" w:hint="eastAsia"/>
          <w:sz w:val="24"/>
          <w:szCs w:val="24"/>
        </w:rPr>
        <w:t>开发操作系统：</w:t>
      </w:r>
      <w:r w:rsidRPr="00421ABA">
        <w:rPr>
          <w:rFonts w:ascii="宋体" w:hAnsi="宋体" w:cs="宋体"/>
          <w:sz w:val="24"/>
          <w:szCs w:val="24"/>
        </w:rPr>
        <w:t xml:space="preserve"> </w:t>
      </w:r>
      <w:r w:rsidRPr="00421ABA">
        <w:rPr>
          <w:rFonts w:ascii="宋体" w:hAnsi="宋体" w:cs="宋体" w:hint="eastAsia"/>
          <w:sz w:val="24"/>
          <w:szCs w:val="24"/>
        </w:rPr>
        <w:t>Windows xp sp3/Win7（宿主机）</w:t>
      </w:r>
    </w:p>
    <w:p w:rsidR="00233A3E" w:rsidRPr="00421ABA" w:rsidRDefault="00233A3E" w:rsidP="00EF3BF3">
      <w:pPr>
        <w:numPr>
          <w:ilvl w:val="0"/>
          <w:numId w:val="36"/>
        </w:numPr>
        <w:tabs>
          <w:tab w:val="left" w:pos="993"/>
        </w:tabs>
        <w:spacing w:line="420" w:lineRule="exact"/>
        <w:rPr>
          <w:rFonts w:ascii="宋体" w:hAnsi="宋体" w:cs="宋体"/>
          <w:sz w:val="24"/>
          <w:szCs w:val="24"/>
        </w:rPr>
      </w:pPr>
      <w:r w:rsidRPr="00421ABA">
        <w:rPr>
          <w:rFonts w:ascii="宋体" w:hAnsi="宋体" w:cs="宋体" w:hint="eastAsia"/>
          <w:sz w:val="24"/>
          <w:szCs w:val="24"/>
        </w:rPr>
        <w:t>语言：</w:t>
      </w:r>
      <w:r w:rsidRPr="00421ABA">
        <w:rPr>
          <w:rFonts w:ascii="宋体" w:hAnsi="宋体" w:cs="宋体"/>
          <w:sz w:val="24"/>
          <w:szCs w:val="24"/>
        </w:rPr>
        <w:t xml:space="preserve"> C</w:t>
      </w:r>
      <w:r w:rsidRPr="00421ABA">
        <w:rPr>
          <w:rFonts w:ascii="宋体" w:hAnsi="宋体" w:cs="宋体" w:hint="eastAsia"/>
          <w:sz w:val="24"/>
          <w:szCs w:val="24"/>
        </w:rPr>
        <w:t>语言、汇编语言</w:t>
      </w:r>
    </w:p>
    <w:p w:rsidR="00233A3E" w:rsidRPr="00421ABA" w:rsidRDefault="00233A3E" w:rsidP="00EF3BF3">
      <w:pPr>
        <w:numPr>
          <w:ilvl w:val="0"/>
          <w:numId w:val="36"/>
        </w:numPr>
        <w:tabs>
          <w:tab w:val="left" w:pos="993"/>
        </w:tabs>
        <w:spacing w:line="420" w:lineRule="exact"/>
        <w:rPr>
          <w:rFonts w:ascii="宋体" w:cs="宋体"/>
          <w:color w:val="0000FF"/>
          <w:kern w:val="0"/>
          <w:sz w:val="24"/>
          <w:szCs w:val="24"/>
        </w:rPr>
      </w:pPr>
      <w:r w:rsidRPr="00421ABA">
        <w:rPr>
          <w:rFonts w:ascii="宋体" w:hAnsi="宋体" w:cs="宋体" w:hint="eastAsia"/>
          <w:sz w:val="24"/>
          <w:szCs w:val="24"/>
        </w:rPr>
        <w:t>软件开发工具：CCS5.2.1</w:t>
      </w:r>
    </w:p>
    <w:p w:rsidR="00233A3E" w:rsidRPr="00B432A2" w:rsidRDefault="00233A3E" w:rsidP="00233A3E">
      <w:pPr>
        <w:pStyle w:val="a8"/>
        <w:spacing w:beforeLines="0" w:line="420" w:lineRule="exact"/>
        <w:rPr>
          <w:szCs w:val="28"/>
        </w:rPr>
      </w:pPr>
      <w:bookmarkStart w:id="51" w:name="_Toc482084645"/>
      <w:bookmarkStart w:id="52" w:name="_Toc502242319"/>
      <w:r w:rsidRPr="00B432A2">
        <w:rPr>
          <w:rFonts w:hint="eastAsia"/>
          <w:szCs w:val="28"/>
        </w:rPr>
        <w:t>技术要求</w:t>
      </w:r>
      <w:bookmarkEnd w:id="51"/>
      <w:bookmarkEnd w:id="52"/>
    </w:p>
    <w:p w:rsidR="00233A3E" w:rsidRPr="00B432A2" w:rsidRDefault="00233A3E" w:rsidP="00233A3E">
      <w:pPr>
        <w:pStyle w:val="a9"/>
        <w:spacing w:line="420" w:lineRule="exact"/>
        <w:ind w:left="0"/>
        <w:rPr>
          <w:szCs w:val="28"/>
        </w:rPr>
      </w:pPr>
      <w:bookmarkStart w:id="53" w:name="_Toc482084646"/>
      <w:bookmarkStart w:id="54" w:name="_Toc502242320"/>
      <w:r w:rsidRPr="00B432A2">
        <w:rPr>
          <w:rFonts w:hint="eastAsia"/>
          <w:szCs w:val="28"/>
        </w:rPr>
        <w:t>功能</w:t>
      </w:r>
      <w:bookmarkEnd w:id="53"/>
      <w:bookmarkEnd w:id="54"/>
    </w:p>
    <w:p w:rsidR="00233A3E" w:rsidRPr="005C2075" w:rsidRDefault="00233A3E" w:rsidP="00BE4B92">
      <w:pPr>
        <w:pStyle w:val="aa"/>
        <w:spacing w:line="420" w:lineRule="exact"/>
      </w:pPr>
      <w:r w:rsidRPr="005C2075">
        <w:rPr>
          <w:rFonts w:hint="eastAsia"/>
        </w:rPr>
        <w:t>采样数据获取</w:t>
      </w:r>
    </w:p>
    <w:p w:rsidR="00233A3E" w:rsidRDefault="00B253C9" w:rsidP="00233A3E">
      <w:pPr>
        <w:pStyle w:val="af7"/>
        <w:spacing w:line="420" w:lineRule="exact"/>
        <w:ind w:firstLine="480"/>
      </w:pPr>
      <w:r>
        <w:rPr>
          <w:rFonts w:ascii="宋体" w:hAnsi="宋体" w:hint="eastAsia"/>
          <w:kern w:val="0"/>
        </w:rPr>
        <w:t>搜索</w:t>
      </w:r>
      <w:r w:rsidR="00233A3E" w:rsidRPr="00C95054">
        <w:rPr>
          <w:rFonts w:ascii="宋体" w:hAnsi="宋体" w:hint="eastAsia"/>
          <w:kern w:val="0"/>
        </w:rPr>
        <w:t>状态下，</w:t>
      </w:r>
      <w:r w:rsidR="00233A3E" w:rsidRPr="00F16131">
        <w:rPr>
          <w:rFonts w:ascii="宋体" w:hAnsi="宋体" w:hint="eastAsia"/>
          <w:color w:val="FF0000"/>
          <w:kern w:val="0"/>
        </w:rPr>
        <w:t>每个CPI时间</w:t>
      </w:r>
      <w:r w:rsidR="00233A3E" w:rsidRPr="00C95054">
        <w:rPr>
          <w:rFonts w:ascii="宋体" w:hAnsi="宋体" w:hint="eastAsia"/>
          <w:kern w:val="0"/>
        </w:rPr>
        <w:t>信号处理软件会收到</w:t>
      </w:r>
      <w:r w:rsidR="00102439">
        <w:rPr>
          <w:rFonts w:ascii="宋体" w:hAnsi="宋体" w:hint="eastAsia"/>
          <w:color w:val="FF0000"/>
          <w:kern w:val="0"/>
        </w:rPr>
        <w:t>数采</w:t>
      </w:r>
      <w:r w:rsidR="00903EE9">
        <w:rPr>
          <w:rFonts w:ascii="宋体" w:hAnsi="宋体" w:hint="eastAsia"/>
          <w:color w:val="FF0000"/>
          <w:kern w:val="0"/>
        </w:rPr>
        <w:t>系统</w:t>
      </w:r>
      <w:r w:rsidR="00233A3E" w:rsidRPr="00C95054">
        <w:rPr>
          <w:rFonts w:ascii="宋体" w:hAnsi="宋体" w:hint="eastAsia"/>
          <w:kern w:val="0"/>
        </w:rPr>
        <w:t>送来</w:t>
      </w:r>
      <w:r w:rsidR="00526092">
        <w:rPr>
          <w:rFonts w:ascii="宋体" w:hAnsi="宋体" w:hint="eastAsia"/>
          <w:kern w:val="0"/>
        </w:rPr>
        <w:t>4个通道</w:t>
      </w:r>
      <w:r w:rsidR="00F16131">
        <w:rPr>
          <w:rFonts w:ascii="宋体" w:hAnsi="宋体" w:hint="eastAsia"/>
          <w:kern w:val="0"/>
        </w:rPr>
        <w:t>（和通道、方位差通道、俯仰差通道、辅助通道）</w:t>
      </w:r>
      <w:r w:rsidR="00526092">
        <w:rPr>
          <w:rFonts w:ascii="宋体" w:hAnsi="宋体" w:hint="eastAsia"/>
          <w:kern w:val="0"/>
        </w:rPr>
        <w:t>的采样数据</w:t>
      </w:r>
      <w:r w:rsidR="00233A3E" w:rsidRPr="00C95054">
        <w:rPr>
          <w:rFonts w:ascii="宋体" w:hAnsi="宋体" w:hint="eastAsia"/>
          <w:kern w:val="0"/>
        </w:rPr>
        <w:t>。</w:t>
      </w:r>
      <w:r w:rsidR="00233A3E" w:rsidRPr="00C95054">
        <w:rPr>
          <w:rFonts w:ascii="宋体" w:hAnsi="宋体"/>
          <w:kern w:val="0"/>
        </w:rPr>
        <w:t>不同时序状态时，信号处理</w:t>
      </w:r>
      <w:r w:rsidR="004B77D6">
        <w:rPr>
          <w:rFonts w:ascii="宋体" w:hAnsi="宋体" w:hint="eastAsia"/>
          <w:kern w:val="0"/>
        </w:rPr>
        <w:t>软件</w:t>
      </w:r>
      <w:r w:rsidR="00233A3E" w:rsidRPr="00C95054">
        <w:rPr>
          <w:rFonts w:ascii="宋体" w:hAnsi="宋体"/>
          <w:kern w:val="0"/>
        </w:rPr>
        <w:t>在单个CPI内</w:t>
      </w:r>
      <w:r w:rsidR="00233A3E" w:rsidRPr="00C95054">
        <w:rPr>
          <w:rFonts w:ascii="宋体" w:hAnsi="宋体" w:hint="eastAsia"/>
          <w:kern w:val="0"/>
        </w:rPr>
        <w:t>接收回波采样</w:t>
      </w:r>
      <w:r w:rsidR="00233A3E" w:rsidRPr="00C95054">
        <w:rPr>
          <w:rFonts w:ascii="宋体" w:hAnsi="宋体"/>
          <w:kern w:val="0"/>
        </w:rPr>
        <w:t>的</w:t>
      </w:r>
      <w:r w:rsidR="00233A3E" w:rsidRPr="00C95054">
        <w:rPr>
          <w:rFonts w:ascii="宋体" w:hAnsi="宋体" w:hint="eastAsia"/>
          <w:kern w:val="0"/>
        </w:rPr>
        <w:t>最大采样点数在</w:t>
      </w:r>
      <w:r w:rsidR="00233A3E" w:rsidRPr="00F34F45">
        <w:rPr>
          <w:rFonts w:ascii="宋体" w:hAnsi="宋体" w:hint="eastAsia"/>
          <w:kern w:val="0"/>
        </w:rPr>
        <w:t>表2</w:t>
      </w:r>
      <w:r w:rsidR="00233A3E" w:rsidRPr="00C95054">
        <w:rPr>
          <w:rFonts w:ascii="宋体" w:hAnsi="宋体" w:hint="eastAsia"/>
          <w:kern w:val="0"/>
        </w:rPr>
        <w:t>中给出。</w:t>
      </w:r>
    </w:p>
    <w:p w:rsidR="00233A3E" w:rsidRPr="004B77D6" w:rsidRDefault="00233A3E" w:rsidP="008337D7">
      <w:pPr>
        <w:numPr>
          <w:ilvl w:val="0"/>
          <w:numId w:val="14"/>
        </w:numPr>
        <w:spacing w:line="420" w:lineRule="exact"/>
        <w:ind w:left="0" w:firstLine="0"/>
        <w:jc w:val="center"/>
        <w:rPr>
          <w:rFonts w:eastAsia="黑体"/>
          <w:color w:val="FF0000"/>
          <w:sz w:val="21"/>
          <w:szCs w:val="21"/>
        </w:rPr>
      </w:pPr>
      <w:r w:rsidRPr="004B77D6">
        <w:rPr>
          <w:rFonts w:eastAsia="黑体" w:hint="eastAsia"/>
          <w:color w:val="FF0000"/>
          <w:sz w:val="21"/>
          <w:szCs w:val="21"/>
        </w:rPr>
        <w:t>接收回波最大采样点数</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
      <w:tblGrid>
        <w:gridCol w:w="610"/>
        <w:gridCol w:w="1140"/>
        <w:gridCol w:w="1140"/>
        <w:gridCol w:w="1136"/>
        <w:gridCol w:w="872"/>
        <w:gridCol w:w="1136"/>
        <w:gridCol w:w="609"/>
        <w:gridCol w:w="1940"/>
      </w:tblGrid>
      <w:tr w:rsidR="00817D57" w:rsidRPr="00C95054" w:rsidTr="00817D57">
        <w:trPr>
          <w:trHeight w:val="137"/>
          <w:tblHeader/>
          <w:jc w:val="center"/>
        </w:trPr>
        <w:tc>
          <w:tcPr>
            <w:tcW w:w="355" w:type="pct"/>
            <w:shd w:val="clear" w:color="auto" w:fill="auto"/>
            <w:vAlign w:val="center"/>
          </w:tcPr>
          <w:p w:rsidR="00817D57" w:rsidRPr="00C95054" w:rsidRDefault="00817D57" w:rsidP="00133247">
            <w:pPr>
              <w:jc w:val="center"/>
              <w:rPr>
                <w:rFonts w:ascii="宋体" w:hAnsi="宋体"/>
                <w:caps/>
                <w:sz w:val="18"/>
                <w:szCs w:val="18"/>
              </w:rPr>
            </w:pPr>
            <w:r w:rsidRPr="00C95054">
              <w:rPr>
                <w:rFonts w:ascii="宋体" w:hAnsi="宋体" w:hint="eastAsia"/>
                <w:caps/>
                <w:sz w:val="18"/>
                <w:szCs w:val="18"/>
              </w:rPr>
              <w:t>序号</w:t>
            </w:r>
          </w:p>
        </w:tc>
        <w:tc>
          <w:tcPr>
            <w:tcW w:w="664" w:type="pct"/>
            <w:vAlign w:val="center"/>
          </w:tcPr>
          <w:p w:rsidR="00817D57" w:rsidRPr="00C95054" w:rsidRDefault="00817D57" w:rsidP="00817D57">
            <w:pPr>
              <w:jc w:val="center"/>
              <w:rPr>
                <w:rFonts w:ascii="宋体" w:hAnsi="宋体"/>
                <w:caps/>
                <w:sz w:val="18"/>
                <w:szCs w:val="18"/>
              </w:rPr>
            </w:pPr>
            <w:r>
              <w:rPr>
                <w:rFonts w:ascii="宋体" w:hAnsi="宋体" w:hint="eastAsia"/>
                <w:caps/>
                <w:sz w:val="18"/>
                <w:szCs w:val="18"/>
              </w:rPr>
              <w:t>工作模式</w:t>
            </w:r>
          </w:p>
        </w:tc>
        <w:tc>
          <w:tcPr>
            <w:tcW w:w="664" w:type="pct"/>
            <w:shd w:val="clear" w:color="auto" w:fill="auto"/>
            <w:vAlign w:val="center"/>
          </w:tcPr>
          <w:p w:rsidR="00817D57" w:rsidRPr="00C95054" w:rsidRDefault="00817D57" w:rsidP="00133247">
            <w:pPr>
              <w:jc w:val="center"/>
              <w:rPr>
                <w:rFonts w:ascii="宋体" w:hAnsi="宋体"/>
                <w:caps/>
                <w:sz w:val="18"/>
                <w:szCs w:val="18"/>
              </w:rPr>
            </w:pPr>
            <w:r w:rsidRPr="00C95054">
              <w:rPr>
                <w:rFonts w:ascii="宋体" w:hAnsi="宋体"/>
                <w:caps/>
                <w:sz w:val="18"/>
                <w:szCs w:val="18"/>
              </w:rPr>
              <w:t>重复周期</w:t>
            </w:r>
          </w:p>
        </w:tc>
        <w:tc>
          <w:tcPr>
            <w:tcW w:w="662" w:type="pct"/>
            <w:shd w:val="clear" w:color="auto" w:fill="auto"/>
            <w:vAlign w:val="center"/>
          </w:tcPr>
          <w:p w:rsidR="00817D57" w:rsidRPr="00C95054" w:rsidRDefault="00817D57" w:rsidP="00133247">
            <w:pPr>
              <w:jc w:val="center"/>
              <w:rPr>
                <w:rFonts w:ascii="宋体" w:hAnsi="宋体"/>
                <w:caps/>
                <w:sz w:val="18"/>
                <w:szCs w:val="18"/>
              </w:rPr>
            </w:pPr>
            <w:r w:rsidRPr="00C95054">
              <w:rPr>
                <w:rFonts w:ascii="宋体" w:hAnsi="宋体"/>
                <w:caps/>
                <w:sz w:val="18"/>
                <w:szCs w:val="18"/>
              </w:rPr>
              <w:t>脉冲宽度</w:t>
            </w:r>
          </w:p>
        </w:tc>
        <w:tc>
          <w:tcPr>
            <w:tcW w:w="508" w:type="pct"/>
            <w:shd w:val="clear" w:color="auto" w:fill="auto"/>
            <w:vAlign w:val="center"/>
          </w:tcPr>
          <w:p w:rsidR="00817D57" w:rsidRPr="00C95054" w:rsidRDefault="00817D57" w:rsidP="00133247">
            <w:pPr>
              <w:jc w:val="center"/>
              <w:rPr>
                <w:rFonts w:ascii="宋体" w:hAnsi="宋体"/>
                <w:caps/>
                <w:sz w:val="18"/>
                <w:szCs w:val="18"/>
              </w:rPr>
            </w:pPr>
            <w:r w:rsidRPr="00C95054">
              <w:rPr>
                <w:rFonts w:ascii="宋体" w:hAnsi="宋体"/>
                <w:caps/>
                <w:sz w:val="18"/>
                <w:szCs w:val="18"/>
              </w:rPr>
              <w:t>占空比</w:t>
            </w:r>
          </w:p>
        </w:tc>
        <w:tc>
          <w:tcPr>
            <w:tcW w:w="662" w:type="pct"/>
            <w:shd w:val="clear" w:color="auto" w:fill="auto"/>
            <w:vAlign w:val="center"/>
          </w:tcPr>
          <w:p w:rsidR="00817D57" w:rsidRPr="00C95054" w:rsidRDefault="00817D57" w:rsidP="00133247">
            <w:pPr>
              <w:jc w:val="center"/>
              <w:rPr>
                <w:rFonts w:ascii="宋体" w:hAnsi="宋体"/>
                <w:caps/>
                <w:sz w:val="18"/>
                <w:szCs w:val="18"/>
              </w:rPr>
            </w:pPr>
            <w:r w:rsidRPr="00C95054">
              <w:rPr>
                <w:rFonts w:ascii="宋体" w:hAnsi="宋体" w:hint="eastAsia"/>
                <w:caps/>
                <w:sz w:val="18"/>
                <w:szCs w:val="18"/>
              </w:rPr>
              <w:t>积累次数</w:t>
            </w:r>
          </w:p>
        </w:tc>
        <w:tc>
          <w:tcPr>
            <w:tcW w:w="355" w:type="pct"/>
            <w:shd w:val="clear" w:color="auto" w:fill="auto"/>
            <w:vAlign w:val="center"/>
          </w:tcPr>
          <w:p w:rsidR="00817D57" w:rsidRPr="00C95054" w:rsidRDefault="00817D57" w:rsidP="00133247">
            <w:pPr>
              <w:jc w:val="center"/>
              <w:rPr>
                <w:rFonts w:ascii="宋体" w:hAnsi="宋体"/>
                <w:caps/>
                <w:sz w:val="18"/>
                <w:szCs w:val="18"/>
              </w:rPr>
            </w:pPr>
            <w:r w:rsidRPr="00C95054">
              <w:rPr>
                <w:rFonts w:ascii="宋体" w:hAnsi="宋体" w:hint="eastAsia"/>
                <w:caps/>
                <w:sz w:val="18"/>
                <w:szCs w:val="18"/>
              </w:rPr>
              <w:t>单PRF采样点数</w:t>
            </w:r>
          </w:p>
        </w:tc>
        <w:tc>
          <w:tcPr>
            <w:tcW w:w="1130" w:type="pct"/>
            <w:shd w:val="clear" w:color="auto" w:fill="auto"/>
            <w:vAlign w:val="center"/>
          </w:tcPr>
          <w:p w:rsidR="00817D57" w:rsidRPr="00C95054" w:rsidRDefault="00817D57" w:rsidP="00A75601">
            <w:pPr>
              <w:spacing w:beforeLines="50"/>
              <w:jc w:val="center"/>
              <w:rPr>
                <w:rFonts w:ascii="宋体" w:hAnsi="宋体"/>
                <w:caps/>
                <w:sz w:val="18"/>
                <w:szCs w:val="18"/>
              </w:rPr>
            </w:pPr>
            <w:r w:rsidRPr="00C95054">
              <w:rPr>
                <w:rFonts w:ascii="宋体" w:hAnsi="宋体" w:hint="eastAsia"/>
                <w:caps/>
                <w:sz w:val="18"/>
                <w:szCs w:val="18"/>
              </w:rPr>
              <w:t>单CPI采样点数</w:t>
            </w:r>
          </w:p>
        </w:tc>
      </w:tr>
      <w:tr w:rsidR="00A70FCC" w:rsidRPr="00C95054" w:rsidTr="00A70FCC">
        <w:trPr>
          <w:trHeight w:val="256"/>
          <w:jc w:val="center"/>
        </w:trPr>
        <w:tc>
          <w:tcPr>
            <w:tcW w:w="355" w:type="pct"/>
            <w:vMerge w:val="restart"/>
            <w:shd w:val="clear" w:color="auto" w:fill="auto"/>
            <w:vAlign w:val="center"/>
          </w:tcPr>
          <w:p w:rsidR="00A70FCC" w:rsidRPr="00C95054" w:rsidRDefault="00A70FCC" w:rsidP="00133247">
            <w:pPr>
              <w:jc w:val="center"/>
              <w:rPr>
                <w:rFonts w:ascii="宋体" w:hAnsi="宋体"/>
                <w:sz w:val="18"/>
                <w:szCs w:val="18"/>
              </w:rPr>
            </w:pPr>
            <w:r w:rsidRPr="00C95054">
              <w:rPr>
                <w:rFonts w:ascii="宋体" w:hAnsi="宋体" w:hint="eastAsia"/>
                <w:sz w:val="18"/>
                <w:szCs w:val="18"/>
              </w:rPr>
              <w:t>1</w:t>
            </w:r>
          </w:p>
        </w:tc>
        <w:tc>
          <w:tcPr>
            <w:tcW w:w="664" w:type="pct"/>
            <w:vMerge w:val="restart"/>
            <w:vAlign w:val="center"/>
          </w:tcPr>
          <w:p w:rsidR="00A70FCC" w:rsidRDefault="00A70FCC" w:rsidP="00817D57">
            <w:pPr>
              <w:jc w:val="center"/>
              <w:rPr>
                <w:rFonts w:ascii="宋体" w:hAnsi="宋体"/>
                <w:sz w:val="18"/>
                <w:szCs w:val="18"/>
              </w:rPr>
            </w:pPr>
            <w:r>
              <w:rPr>
                <w:rFonts w:ascii="宋体" w:hAnsi="宋体" w:hint="eastAsia"/>
                <w:sz w:val="18"/>
                <w:szCs w:val="18"/>
              </w:rPr>
              <w:t>目标检测</w:t>
            </w:r>
          </w:p>
        </w:tc>
        <w:tc>
          <w:tcPr>
            <w:tcW w:w="664" w:type="pct"/>
            <w:vMerge w:val="restart"/>
            <w:shd w:val="clear" w:color="auto" w:fill="auto"/>
            <w:vAlign w:val="center"/>
          </w:tcPr>
          <w:p w:rsidR="00A70FCC" w:rsidRPr="00C95054" w:rsidRDefault="00A70FCC" w:rsidP="003E19DD">
            <w:pPr>
              <w:jc w:val="center"/>
              <w:rPr>
                <w:rFonts w:ascii="宋体" w:hAnsi="宋体"/>
                <w:sz w:val="18"/>
                <w:szCs w:val="18"/>
              </w:rPr>
            </w:pPr>
            <w:r>
              <w:rPr>
                <w:rFonts w:ascii="宋体" w:hAnsi="宋体" w:hint="eastAsia"/>
                <w:sz w:val="18"/>
                <w:szCs w:val="18"/>
              </w:rPr>
              <w:t>65</w:t>
            </w:r>
            <w:r w:rsidRPr="00C95054">
              <w:rPr>
                <w:rFonts w:ascii="宋体" w:hAnsi="宋体" w:hint="eastAsia"/>
                <w:sz w:val="18"/>
                <w:szCs w:val="18"/>
              </w:rPr>
              <w:t>μ</w:t>
            </w:r>
            <w:r w:rsidRPr="00C95054">
              <w:rPr>
                <w:rFonts w:ascii="宋体" w:hAnsi="宋体"/>
                <w:sz w:val="18"/>
                <w:szCs w:val="18"/>
              </w:rPr>
              <w:t>s</w:t>
            </w:r>
          </w:p>
        </w:tc>
        <w:tc>
          <w:tcPr>
            <w:tcW w:w="662" w:type="pct"/>
            <w:vMerge w:val="restart"/>
            <w:shd w:val="clear" w:color="auto" w:fill="auto"/>
            <w:vAlign w:val="center"/>
          </w:tcPr>
          <w:p w:rsidR="00A70FCC" w:rsidRPr="00C95054" w:rsidRDefault="00A70FCC" w:rsidP="003E19DD">
            <w:pPr>
              <w:jc w:val="center"/>
              <w:rPr>
                <w:rFonts w:ascii="宋体" w:hAnsi="宋体"/>
                <w:sz w:val="18"/>
                <w:szCs w:val="18"/>
              </w:rPr>
            </w:pPr>
            <w:r w:rsidRPr="00C95054">
              <w:rPr>
                <w:rFonts w:ascii="宋体" w:hAnsi="宋体" w:hint="eastAsia"/>
                <w:sz w:val="18"/>
                <w:szCs w:val="18"/>
              </w:rPr>
              <w:t>1</w:t>
            </w:r>
            <w:r>
              <w:rPr>
                <w:rFonts w:ascii="宋体" w:hAnsi="宋体" w:hint="eastAsia"/>
                <w:sz w:val="18"/>
                <w:szCs w:val="18"/>
              </w:rPr>
              <w:t>5</w:t>
            </w:r>
            <w:r w:rsidRPr="00C95054">
              <w:rPr>
                <w:rFonts w:ascii="宋体" w:hAnsi="宋体" w:hint="eastAsia"/>
                <w:sz w:val="18"/>
                <w:szCs w:val="18"/>
              </w:rPr>
              <w:t>+</w:t>
            </w:r>
            <w:r>
              <w:rPr>
                <w:rFonts w:ascii="宋体" w:hAnsi="宋体" w:hint="eastAsia"/>
                <w:sz w:val="18"/>
                <w:szCs w:val="18"/>
              </w:rPr>
              <w:t>1</w:t>
            </w:r>
            <w:r w:rsidRPr="00C95054">
              <w:rPr>
                <w:rFonts w:ascii="宋体" w:hAnsi="宋体" w:hint="eastAsia"/>
                <w:sz w:val="18"/>
                <w:szCs w:val="18"/>
              </w:rPr>
              <w:t>μ</w:t>
            </w:r>
            <w:r w:rsidRPr="00C95054">
              <w:rPr>
                <w:rFonts w:ascii="宋体" w:hAnsi="宋体"/>
                <w:sz w:val="18"/>
                <w:szCs w:val="18"/>
              </w:rPr>
              <w:t>s</w:t>
            </w:r>
          </w:p>
        </w:tc>
        <w:tc>
          <w:tcPr>
            <w:tcW w:w="508" w:type="pct"/>
            <w:vMerge w:val="restart"/>
            <w:shd w:val="clear" w:color="auto" w:fill="auto"/>
            <w:vAlign w:val="center"/>
          </w:tcPr>
          <w:p w:rsidR="00A70FCC" w:rsidRPr="00C95054" w:rsidRDefault="00A70FCC" w:rsidP="003E19DD">
            <w:pPr>
              <w:jc w:val="center"/>
              <w:rPr>
                <w:rFonts w:ascii="宋体" w:hAnsi="宋体"/>
                <w:sz w:val="18"/>
                <w:szCs w:val="18"/>
              </w:rPr>
            </w:pPr>
            <w:r>
              <w:rPr>
                <w:rFonts w:ascii="宋体" w:hAnsi="宋体" w:hint="eastAsia"/>
                <w:sz w:val="18"/>
                <w:szCs w:val="18"/>
              </w:rPr>
              <w:t>25</w:t>
            </w:r>
            <w:r w:rsidRPr="00C95054">
              <w:rPr>
                <w:rFonts w:ascii="宋体" w:hAnsi="宋体" w:hint="eastAsia"/>
                <w:sz w:val="18"/>
                <w:szCs w:val="18"/>
              </w:rPr>
              <w:t>%</w:t>
            </w:r>
          </w:p>
        </w:tc>
        <w:tc>
          <w:tcPr>
            <w:tcW w:w="662" w:type="pct"/>
            <w:shd w:val="clear" w:color="auto" w:fill="auto"/>
          </w:tcPr>
          <w:p w:rsidR="00A70FCC" w:rsidRPr="00C95054" w:rsidRDefault="00A70FCC" w:rsidP="00A75601">
            <w:pPr>
              <w:spacing w:beforeLines="20"/>
              <w:jc w:val="center"/>
              <w:rPr>
                <w:rFonts w:ascii="宋体" w:hAnsi="宋体"/>
                <w:sz w:val="18"/>
                <w:szCs w:val="18"/>
              </w:rPr>
            </w:pPr>
            <w:r>
              <w:rPr>
                <w:rFonts w:ascii="宋体" w:hAnsi="宋体" w:hint="eastAsia"/>
                <w:sz w:val="18"/>
                <w:szCs w:val="18"/>
              </w:rPr>
              <w:t>256</w:t>
            </w:r>
          </w:p>
        </w:tc>
        <w:tc>
          <w:tcPr>
            <w:tcW w:w="355" w:type="pct"/>
            <w:vMerge w:val="restart"/>
            <w:shd w:val="clear" w:color="auto" w:fill="auto"/>
            <w:vAlign w:val="center"/>
          </w:tcPr>
          <w:p w:rsidR="00A70FCC" w:rsidRPr="00C95054" w:rsidRDefault="00A70FCC" w:rsidP="00A75601">
            <w:pPr>
              <w:spacing w:beforeLines="20"/>
              <w:jc w:val="center"/>
              <w:rPr>
                <w:rFonts w:ascii="宋体" w:hAnsi="宋体"/>
                <w:sz w:val="18"/>
                <w:szCs w:val="18"/>
              </w:rPr>
            </w:pPr>
            <w:r>
              <w:rPr>
                <w:rFonts w:ascii="宋体" w:hAnsi="宋体" w:hint="eastAsia"/>
                <w:sz w:val="18"/>
                <w:szCs w:val="18"/>
              </w:rPr>
              <w:t>1225</w:t>
            </w:r>
          </w:p>
        </w:tc>
        <w:tc>
          <w:tcPr>
            <w:tcW w:w="1130" w:type="pct"/>
            <w:shd w:val="clear" w:color="auto" w:fill="auto"/>
          </w:tcPr>
          <w:p w:rsidR="00A70FCC" w:rsidRPr="00C95054" w:rsidRDefault="00A70FCC" w:rsidP="00A75601">
            <w:pPr>
              <w:spacing w:beforeLines="20"/>
              <w:jc w:val="center"/>
              <w:rPr>
                <w:rFonts w:ascii="宋体" w:hAnsi="宋体"/>
                <w:sz w:val="18"/>
                <w:szCs w:val="18"/>
              </w:rPr>
            </w:pPr>
            <w:r>
              <w:rPr>
                <w:rFonts w:ascii="宋体" w:hAnsi="宋体" w:hint="eastAsia"/>
                <w:sz w:val="18"/>
                <w:szCs w:val="18"/>
              </w:rPr>
              <w:t>3136</w:t>
            </w:r>
            <w:r w:rsidRPr="006A0B0F">
              <w:rPr>
                <w:rFonts w:ascii="宋体" w:hAnsi="宋体"/>
                <w:sz w:val="18"/>
                <w:szCs w:val="18"/>
              </w:rPr>
              <w:t>00</w:t>
            </w:r>
          </w:p>
        </w:tc>
      </w:tr>
      <w:tr w:rsidR="00A70FCC" w:rsidRPr="00C95054" w:rsidTr="00817D57">
        <w:trPr>
          <w:trHeight w:val="256"/>
          <w:jc w:val="center"/>
        </w:trPr>
        <w:tc>
          <w:tcPr>
            <w:tcW w:w="355" w:type="pct"/>
            <w:vMerge/>
            <w:shd w:val="clear" w:color="auto" w:fill="auto"/>
          </w:tcPr>
          <w:p w:rsidR="00A70FCC" w:rsidRPr="00C95054" w:rsidRDefault="00A70FCC" w:rsidP="00133247">
            <w:pPr>
              <w:jc w:val="center"/>
              <w:rPr>
                <w:rFonts w:ascii="宋体" w:hAnsi="宋体"/>
                <w:sz w:val="18"/>
                <w:szCs w:val="18"/>
              </w:rPr>
            </w:pPr>
          </w:p>
        </w:tc>
        <w:tc>
          <w:tcPr>
            <w:tcW w:w="664" w:type="pct"/>
            <w:vMerge/>
          </w:tcPr>
          <w:p w:rsidR="00A70FCC" w:rsidRPr="00C95054" w:rsidRDefault="00A70FCC" w:rsidP="00133247">
            <w:pPr>
              <w:jc w:val="center"/>
              <w:rPr>
                <w:rFonts w:ascii="宋体" w:hAnsi="宋体"/>
                <w:sz w:val="18"/>
                <w:szCs w:val="18"/>
              </w:rPr>
            </w:pPr>
          </w:p>
        </w:tc>
        <w:tc>
          <w:tcPr>
            <w:tcW w:w="664" w:type="pct"/>
            <w:vMerge/>
            <w:shd w:val="clear" w:color="auto" w:fill="auto"/>
          </w:tcPr>
          <w:p w:rsidR="00A70FCC" w:rsidRPr="00C95054" w:rsidRDefault="00A70FCC" w:rsidP="00133247">
            <w:pPr>
              <w:jc w:val="center"/>
              <w:rPr>
                <w:rFonts w:ascii="宋体" w:hAnsi="宋体"/>
                <w:sz w:val="18"/>
                <w:szCs w:val="18"/>
              </w:rPr>
            </w:pPr>
          </w:p>
        </w:tc>
        <w:tc>
          <w:tcPr>
            <w:tcW w:w="662" w:type="pct"/>
            <w:vMerge/>
            <w:shd w:val="clear" w:color="auto" w:fill="auto"/>
          </w:tcPr>
          <w:p w:rsidR="00A70FCC" w:rsidRPr="00C95054" w:rsidRDefault="00A70FCC" w:rsidP="00133247">
            <w:pPr>
              <w:jc w:val="center"/>
              <w:rPr>
                <w:rFonts w:ascii="宋体" w:hAnsi="宋体"/>
                <w:sz w:val="18"/>
                <w:szCs w:val="18"/>
              </w:rPr>
            </w:pPr>
          </w:p>
        </w:tc>
        <w:tc>
          <w:tcPr>
            <w:tcW w:w="508" w:type="pct"/>
            <w:vMerge/>
            <w:shd w:val="clear" w:color="auto" w:fill="auto"/>
          </w:tcPr>
          <w:p w:rsidR="00A70FCC" w:rsidRPr="00C95054" w:rsidRDefault="00A70FCC" w:rsidP="00133247">
            <w:pPr>
              <w:jc w:val="center"/>
              <w:rPr>
                <w:rFonts w:ascii="宋体" w:hAnsi="宋体"/>
                <w:sz w:val="18"/>
                <w:szCs w:val="18"/>
              </w:rPr>
            </w:pPr>
          </w:p>
        </w:tc>
        <w:tc>
          <w:tcPr>
            <w:tcW w:w="662" w:type="pct"/>
            <w:shd w:val="clear" w:color="auto" w:fill="auto"/>
          </w:tcPr>
          <w:p w:rsidR="00A70FCC" w:rsidRPr="00C95054" w:rsidRDefault="00A70FCC" w:rsidP="00A75601">
            <w:pPr>
              <w:spacing w:beforeLines="20"/>
              <w:jc w:val="center"/>
              <w:rPr>
                <w:rFonts w:ascii="宋体" w:hAnsi="宋体"/>
                <w:sz w:val="18"/>
                <w:szCs w:val="18"/>
              </w:rPr>
            </w:pPr>
            <w:r>
              <w:rPr>
                <w:rFonts w:ascii="宋体" w:hAnsi="宋体" w:hint="eastAsia"/>
                <w:sz w:val="18"/>
                <w:szCs w:val="18"/>
              </w:rPr>
              <w:t>512</w:t>
            </w:r>
          </w:p>
        </w:tc>
        <w:tc>
          <w:tcPr>
            <w:tcW w:w="355" w:type="pct"/>
            <w:vMerge/>
            <w:shd w:val="clear" w:color="auto" w:fill="auto"/>
          </w:tcPr>
          <w:p w:rsidR="00A70FCC" w:rsidRPr="00C95054" w:rsidRDefault="00A70FCC" w:rsidP="00133247">
            <w:pPr>
              <w:jc w:val="center"/>
              <w:rPr>
                <w:rFonts w:ascii="宋体" w:hAnsi="宋体"/>
                <w:sz w:val="18"/>
                <w:szCs w:val="18"/>
              </w:rPr>
            </w:pPr>
          </w:p>
        </w:tc>
        <w:tc>
          <w:tcPr>
            <w:tcW w:w="1130" w:type="pct"/>
            <w:shd w:val="clear" w:color="auto" w:fill="auto"/>
          </w:tcPr>
          <w:p w:rsidR="00A70FCC" w:rsidRPr="00C95054" w:rsidRDefault="00A70FCC" w:rsidP="00A75601">
            <w:pPr>
              <w:spacing w:beforeLines="20"/>
              <w:jc w:val="center"/>
              <w:rPr>
                <w:rFonts w:ascii="宋体" w:hAnsi="宋体"/>
                <w:sz w:val="18"/>
                <w:szCs w:val="18"/>
              </w:rPr>
            </w:pPr>
            <w:r>
              <w:rPr>
                <w:rFonts w:ascii="宋体" w:hAnsi="宋体" w:hint="eastAsia"/>
                <w:sz w:val="18"/>
                <w:szCs w:val="18"/>
              </w:rPr>
              <w:t>627200</w:t>
            </w:r>
          </w:p>
        </w:tc>
      </w:tr>
      <w:tr w:rsidR="00A70FCC" w:rsidRPr="00C95054" w:rsidTr="00817D57">
        <w:trPr>
          <w:trHeight w:val="256"/>
          <w:jc w:val="center"/>
        </w:trPr>
        <w:tc>
          <w:tcPr>
            <w:tcW w:w="355" w:type="pct"/>
            <w:vMerge/>
            <w:shd w:val="clear" w:color="auto" w:fill="auto"/>
          </w:tcPr>
          <w:p w:rsidR="00A70FCC" w:rsidRPr="00C95054" w:rsidRDefault="00A70FCC" w:rsidP="00133247">
            <w:pPr>
              <w:jc w:val="center"/>
              <w:rPr>
                <w:rFonts w:ascii="宋体" w:hAnsi="宋体"/>
                <w:sz w:val="18"/>
                <w:szCs w:val="18"/>
              </w:rPr>
            </w:pPr>
          </w:p>
        </w:tc>
        <w:tc>
          <w:tcPr>
            <w:tcW w:w="664" w:type="pct"/>
            <w:vMerge/>
          </w:tcPr>
          <w:p w:rsidR="00A70FCC" w:rsidRPr="00C95054" w:rsidRDefault="00A70FCC" w:rsidP="00133247">
            <w:pPr>
              <w:jc w:val="center"/>
              <w:rPr>
                <w:rFonts w:ascii="宋体" w:hAnsi="宋体"/>
                <w:sz w:val="18"/>
                <w:szCs w:val="18"/>
              </w:rPr>
            </w:pPr>
          </w:p>
        </w:tc>
        <w:tc>
          <w:tcPr>
            <w:tcW w:w="664" w:type="pct"/>
            <w:vMerge/>
            <w:shd w:val="clear" w:color="auto" w:fill="auto"/>
          </w:tcPr>
          <w:p w:rsidR="00A70FCC" w:rsidRPr="00C95054" w:rsidRDefault="00A70FCC" w:rsidP="00133247">
            <w:pPr>
              <w:jc w:val="center"/>
              <w:rPr>
                <w:rFonts w:ascii="宋体" w:hAnsi="宋体"/>
                <w:sz w:val="18"/>
                <w:szCs w:val="18"/>
              </w:rPr>
            </w:pPr>
          </w:p>
        </w:tc>
        <w:tc>
          <w:tcPr>
            <w:tcW w:w="662" w:type="pct"/>
            <w:vMerge/>
            <w:shd w:val="clear" w:color="auto" w:fill="auto"/>
          </w:tcPr>
          <w:p w:rsidR="00A70FCC" w:rsidRPr="00C95054" w:rsidRDefault="00A70FCC" w:rsidP="00133247">
            <w:pPr>
              <w:jc w:val="center"/>
              <w:rPr>
                <w:rFonts w:ascii="宋体" w:hAnsi="宋体"/>
                <w:sz w:val="18"/>
                <w:szCs w:val="18"/>
              </w:rPr>
            </w:pPr>
          </w:p>
        </w:tc>
        <w:tc>
          <w:tcPr>
            <w:tcW w:w="508" w:type="pct"/>
            <w:vMerge/>
            <w:shd w:val="clear" w:color="auto" w:fill="auto"/>
          </w:tcPr>
          <w:p w:rsidR="00A70FCC" w:rsidRPr="00C95054" w:rsidRDefault="00A70FCC" w:rsidP="00133247">
            <w:pPr>
              <w:jc w:val="center"/>
              <w:rPr>
                <w:rFonts w:ascii="宋体" w:hAnsi="宋体"/>
                <w:sz w:val="18"/>
                <w:szCs w:val="18"/>
              </w:rPr>
            </w:pPr>
          </w:p>
        </w:tc>
        <w:tc>
          <w:tcPr>
            <w:tcW w:w="662" w:type="pct"/>
            <w:shd w:val="clear" w:color="auto" w:fill="auto"/>
          </w:tcPr>
          <w:p w:rsidR="00A70FCC" w:rsidRPr="00C95054" w:rsidRDefault="00A70FCC" w:rsidP="00A75601">
            <w:pPr>
              <w:spacing w:beforeLines="20"/>
              <w:jc w:val="center"/>
              <w:rPr>
                <w:rFonts w:ascii="宋体" w:hAnsi="宋体"/>
                <w:sz w:val="18"/>
                <w:szCs w:val="18"/>
              </w:rPr>
            </w:pPr>
            <w:r>
              <w:rPr>
                <w:rFonts w:ascii="宋体" w:hAnsi="宋体" w:hint="eastAsia"/>
                <w:sz w:val="18"/>
                <w:szCs w:val="18"/>
              </w:rPr>
              <w:t>1024</w:t>
            </w:r>
          </w:p>
        </w:tc>
        <w:tc>
          <w:tcPr>
            <w:tcW w:w="355" w:type="pct"/>
            <w:vMerge/>
            <w:shd w:val="clear" w:color="auto" w:fill="auto"/>
          </w:tcPr>
          <w:p w:rsidR="00A70FCC" w:rsidRPr="00C95054" w:rsidRDefault="00A70FCC" w:rsidP="00133247">
            <w:pPr>
              <w:jc w:val="center"/>
              <w:rPr>
                <w:rFonts w:ascii="宋体" w:hAnsi="宋体"/>
                <w:sz w:val="18"/>
                <w:szCs w:val="18"/>
              </w:rPr>
            </w:pPr>
          </w:p>
        </w:tc>
        <w:tc>
          <w:tcPr>
            <w:tcW w:w="1130" w:type="pct"/>
            <w:shd w:val="clear" w:color="auto" w:fill="auto"/>
          </w:tcPr>
          <w:p w:rsidR="00A70FCC" w:rsidRPr="00C95054" w:rsidRDefault="00A70FCC" w:rsidP="00A75601">
            <w:pPr>
              <w:spacing w:beforeLines="20"/>
              <w:jc w:val="center"/>
              <w:rPr>
                <w:rFonts w:ascii="宋体" w:hAnsi="宋体"/>
                <w:sz w:val="18"/>
                <w:szCs w:val="18"/>
              </w:rPr>
            </w:pPr>
            <w:r>
              <w:rPr>
                <w:rFonts w:ascii="宋体" w:hAnsi="宋体" w:hint="eastAsia"/>
                <w:sz w:val="18"/>
                <w:szCs w:val="18"/>
              </w:rPr>
              <w:t>1254400</w:t>
            </w:r>
          </w:p>
        </w:tc>
      </w:tr>
      <w:tr w:rsidR="00817D57" w:rsidRPr="00C95054" w:rsidTr="00817D57">
        <w:trPr>
          <w:trHeight w:hRule="exact" w:val="286"/>
          <w:jc w:val="center"/>
        </w:trPr>
        <w:tc>
          <w:tcPr>
            <w:tcW w:w="355" w:type="pct"/>
            <w:shd w:val="clear" w:color="auto" w:fill="auto"/>
            <w:vAlign w:val="center"/>
          </w:tcPr>
          <w:p w:rsidR="00817D57" w:rsidRPr="00C95054" w:rsidRDefault="00817D57" w:rsidP="00133247">
            <w:pPr>
              <w:jc w:val="center"/>
              <w:rPr>
                <w:rFonts w:ascii="宋体" w:hAnsi="宋体"/>
                <w:sz w:val="18"/>
                <w:szCs w:val="18"/>
              </w:rPr>
            </w:pPr>
            <w:r>
              <w:rPr>
                <w:rFonts w:ascii="宋体" w:hAnsi="宋体" w:hint="eastAsia"/>
                <w:sz w:val="18"/>
                <w:szCs w:val="18"/>
              </w:rPr>
              <w:t>2</w:t>
            </w:r>
          </w:p>
        </w:tc>
        <w:tc>
          <w:tcPr>
            <w:tcW w:w="664" w:type="pct"/>
            <w:vAlign w:val="center"/>
          </w:tcPr>
          <w:p w:rsidR="00817D57" w:rsidRPr="00C95054" w:rsidRDefault="00817D57" w:rsidP="000F7E47">
            <w:pPr>
              <w:jc w:val="center"/>
              <w:rPr>
                <w:rFonts w:ascii="宋体" w:hAnsi="宋体"/>
                <w:sz w:val="18"/>
                <w:szCs w:val="18"/>
              </w:rPr>
            </w:pPr>
            <w:r w:rsidRPr="00C95054">
              <w:rPr>
                <w:rFonts w:ascii="宋体" w:hAnsi="宋体" w:hint="eastAsia"/>
                <w:sz w:val="18"/>
                <w:szCs w:val="18"/>
              </w:rPr>
              <w:t>领示采样</w:t>
            </w:r>
          </w:p>
        </w:tc>
        <w:tc>
          <w:tcPr>
            <w:tcW w:w="664" w:type="pct"/>
            <w:shd w:val="clear" w:color="auto" w:fill="auto"/>
            <w:vAlign w:val="center"/>
          </w:tcPr>
          <w:p w:rsidR="00817D57" w:rsidRPr="00C95054" w:rsidRDefault="003B1048" w:rsidP="00133247">
            <w:pPr>
              <w:jc w:val="center"/>
              <w:rPr>
                <w:rFonts w:ascii="宋体" w:hAnsi="宋体"/>
                <w:sz w:val="18"/>
                <w:szCs w:val="18"/>
              </w:rPr>
            </w:pPr>
            <w:r>
              <w:rPr>
                <w:rFonts w:ascii="宋体" w:hAnsi="宋体" w:hint="eastAsia"/>
                <w:sz w:val="18"/>
                <w:szCs w:val="18"/>
              </w:rPr>
              <w:t>65</w:t>
            </w:r>
            <w:r w:rsidRPr="00C95054">
              <w:rPr>
                <w:rFonts w:ascii="宋体" w:hAnsi="宋体" w:hint="eastAsia"/>
                <w:sz w:val="18"/>
                <w:szCs w:val="18"/>
              </w:rPr>
              <w:t>μ</w:t>
            </w:r>
            <w:r w:rsidRPr="00C95054">
              <w:rPr>
                <w:rFonts w:ascii="宋体" w:hAnsi="宋体"/>
                <w:sz w:val="18"/>
                <w:szCs w:val="18"/>
              </w:rPr>
              <w:t>s</w:t>
            </w:r>
          </w:p>
        </w:tc>
        <w:tc>
          <w:tcPr>
            <w:tcW w:w="662" w:type="pct"/>
            <w:shd w:val="clear" w:color="auto" w:fill="auto"/>
            <w:vAlign w:val="center"/>
          </w:tcPr>
          <w:p w:rsidR="00817D57" w:rsidRPr="00C95054" w:rsidRDefault="001544BD" w:rsidP="00133247">
            <w:pPr>
              <w:jc w:val="center"/>
              <w:rPr>
                <w:rFonts w:ascii="宋体" w:hAnsi="宋体"/>
                <w:sz w:val="18"/>
                <w:szCs w:val="18"/>
              </w:rPr>
            </w:pPr>
            <w:r>
              <w:rPr>
                <w:rFonts w:ascii="宋体" w:hAnsi="宋体" w:hint="eastAsia"/>
                <w:sz w:val="18"/>
                <w:szCs w:val="18"/>
              </w:rPr>
              <w:t>10</w:t>
            </w:r>
            <w:r w:rsidR="00817D57" w:rsidRPr="00C95054">
              <w:rPr>
                <w:rFonts w:ascii="宋体" w:hAnsi="宋体" w:hint="eastAsia"/>
                <w:sz w:val="18"/>
                <w:szCs w:val="18"/>
              </w:rPr>
              <w:t>μ</w:t>
            </w:r>
            <w:r w:rsidR="00817D57" w:rsidRPr="00C95054">
              <w:rPr>
                <w:rFonts w:ascii="宋体" w:hAnsi="宋体"/>
                <w:sz w:val="18"/>
                <w:szCs w:val="18"/>
              </w:rPr>
              <w:t>s</w:t>
            </w:r>
          </w:p>
        </w:tc>
        <w:tc>
          <w:tcPr>
            <w:tcW w:w="508" w:type="pct"/>
            <w:shd w:val="clear" w:color="auto" w:fill="auto"/>
            <w:vAlign w:val="center"/>
          </w:tcPr>
          <w:p w:rsidR="00817D57" w:rsidRPr="00C95054" w:rsidRDefault="002A1F01" w:rsidP="00133247">
            <w:pPr>
              <w:jc w:val="center"/>
              <w:rPr>
                <w:rFonts w:ascii="宋体" w:hAnsi="宋体"/>
                <w:sz w:val="18"/>
                <w:szCs w:val="18"/>
              </w:rPr>
            </w:pPr>
            <w:r>
              <w:rPr>
                <w:rFonts w:ascii="宋体" w:hAnsi="宋体" w:hint="eastAsia"/>
                <w:sz w:val="18"/>
                <w:szCs w:val="18"/>
              </w:rPr>
              <w:t>25</w:t>
            </w:r>
            <w:r w:rsidRPr="00C95054">
              <w:rPr>
                <w:rFonts w:ascii="宋体" w:hAnsi="宋体" w:hint="eastAsia"/>
                <w:sz w:val="18"/>
                <w:szCs w:val="18"/>
              </w:rPr>
              <w:t>%</w:t>
            </w:r>
          </w:p>
        </w:tc>
        <w:tc>
          <w:tcPr>
            <w:tcW w:w="662" w:type="pct"/>
            <w:shd w:val="clear" w:color="auto" w:fill="auto"/>
            <w:vAlign w:val="center"/>
          </w:tcPr>
          <w:p w:rsidR="00817D57" w:rsidRPr="00C95054" w:rsidRDefault="00817D57" w:rsidP="00133247">
            <w:pPr>
              <w:jc w:val="center"/>
              <w:rPr>
                <w:rFonts w:ascii="宋体" w:hAnsi="宋体"/>
                <w:sz w:val="18"/>
                <w:szCs w:val="18"/>
              </w:rPr>
            </w:pPr>
            <w:r w:rsidRPr="00C95054">
              <w:rPr>
                <w:rFonts w:ascii="宋体" w:hAnsi="宋体" w:hint="eastAsia"/>
                <w:sz w:val="18"/>
                <w:szCs w:val="18"/>
              </w:rPr>
              <w:t>---</w:t>
            </w:r>
          </w:p>
        </w:tc>
        <w:tc>
          <w:tcPr>
            <w:tcW w:w="355" w:type="pct"/>
            <w:shd w:val="clear" w:color="auto" w:fill="auto"/>
            <w:vAlign w:val="center"/>
          </w:tcPr>
          <w:p w:rsidR="00817D57" w:rsidRPr="00C95054" w:rsidRDefault="00817D57" w:rsidP="00133247">
            <w:pPr>
              <w:jc w:val="center"/>
              <w:rPr>
                <w:rFonts w:ascii="宋体" w:hAnsi="宋体"/>
                <w:sz w:val="18"/>
                <w:szCs w:val="18"/>
              </w:rPr>
            </w:pPr>
            <w:r w:rsidRPr="00C95054">
              <w:rPr>
                <w:rFonts w:ascii="宋体" w:hAnsi="宋体" w:hint="eastAsia"/>
                <w:sz w:val="18"/>
                <w:szCs w:val="18"/>
              </w:rPr>
              <w:t>250</w:t>
            </w:r>
          </w:p>
        </w:tc>
        <w:tc>
          <w:tcPr>
            <w:tcW w:w="1130" w:type="pct"/>
            <w:shd w:val="clear" w:color="auto" w:fill="auto"/>
            <w:vAlign w:val="center"/>
          </w:tcPr>
          <w:p w:rsidR="00817D57" w:rsidRPr="00C95054" w:rsidRDefault="00817D57" w:rsidP="00133247">
            <w:pPr>
              <w:jc w:val="center"/>
              <w:rPr>
                <w:rFonts w:ascii="宋体" w:hAnsi="宋体"/>
                <w:sz w:val="18"/>
                <w:szCs w:val="18"/>
              </w:rPr>
            </w:pPr>
            <w:r w:rsidRPr="00C95054">
              <w:rPr>
                <w:rFonts w:ascii="宋体" w:hAnsi="宋体" w:hint="eastAsia"/>
                <w:sz w:val="18"/>
                <w:szCs w:val="18"/>
              </w:rPr>
              <w:t>---</w:t>
            </w:r>
          </w:p>
        </w:tc>
      </w:tr>
      <w:tr w:rsidR="00817D57" w:rsidRPr="00C95054" w:rsidTr="00817D57">
        <w:trPr>
          <w:trHeight w:hRule="exact" w:val="741"/>
          <w:jc w:val="center"/>
        </w:trPr>
        <w:tc>
          <w:tcPr>
            <w:tcW w:w="355" w:type="pct"/>
            <w:shd w:val="clear" w:color="auto" w:fill="auto"/>
            <w:vAlign w:val="center"/>
          </w:tcPr>
          <w:p w:rsidR="00817D57" w:rsidRPr="00DC7D61" w:rsidRDefault="00817D57" w:rsidP="00133247">
            <w:pPr>
              <w:jc w:val="center"/>
              <w:rPr>
                <w:rFonts w:ascii="宋体" w:hAnsi="宋体"/>
                <w:sz w:val="18"/>
                <w:szCs w:val="18"/>
              </w:rPr>
            </w:pPr>
            <w:r>
              <w:rPr>
                <w:rFonts w:ascii="宋体" w:hAnsi="宋体" w:hint="eastAsia"/>
                <w:sz w:val="18"/>
                <w:szCs w:val="18"/>
              </w:rPr>
              <w:t>3</w:t>
            </w:r>
          </w:p>
        </w:tc>
        <w:tc>
          <w:tcPr>
            <w:tcW w:w="664" w:type="pct"/>
            <w:vAlign w:val="center"/>
          </w:tcPr>
          <w:p w:rsidR="00817D57" w:rsidRPr="00DC7D61" w:rsidRDefault="00817D57" w:rsidP="000F7E47">
            <w:pPr>
              <w:jc w:val="center"/>
              <w:rPr>
                <w:rFonts w:ascii="宋体" w:hAnsi="宋体"/>
                <w:sz w:val="18"/>
                <w:szCs w:val="18"/>
              </w:rPr>
            </w:pPr>
            <w:r>
              <w:rPr>
                <w:rFonts w:ascii="宋体" w:hAnsi="宋体" w:hint="eastAsia"/>
                <w:sz w:val="18"/>
                <w:szCs w:val="18"/>
              </w:rPr>
              <w:t>T/R检查</w:t>
            </w:r>
          </w:p>
        </w:tc>
        <w:tc>
          <w:tcPr>
            <w:tcW w:w="664" w:type="pct"/>
            <w:shd w:val="clear" w:color="auto" w:fill="auto"/>
            <w:vAlign w:val="center"/>
          </w:tcPr>
          <w:p w:rsidR="00817D57" w:rsidRPr="00DC7D61" w:rsidRDefault="003B1048" w:rsidP="00133247">
            <w:pPr>
              <w:jc w:val="center"/>
              <w:rPr>
                <w:rFonts w:ascii="宋体" w:hAnsi="宋体"/>
                <w:sz w:val="18"/>
                <w:szCs w:val="18"/>
              </w:rPr>
            </w:pPr>
            <w:r>
              <w:rPr>
                <w:rFonts w:ascii="宋体" w:hAnsi="宋体" w:hint="eastAsia"/>
                <w:sz w:val="18"/>
                <w:szCs w:val="18"/>
              </w:rPr>
              <w:t>65</w:t>
            </w:r>
            <w:r w:rsidRPr="00C95054">
              <w:rPr>
                <w:rFonts w:ascii="宋体" w:hAnsi="宋体" w:hint="eastAsia"/>
                <w:sz w:val="18"/>
                <w:szCs w:val="18"/>
              </w:rPr>
              <w:t>μ</w:t>
            </w:r>
            <w:r w:rsidRPr="00C95054">
              <w:rPr>
                <w:rFonts w:ascii="宋体" w:hAnsi="宋体"/>
                <w:sz w:val="18"/>
                <w:szCs w:val="18"/>
              </w:rPr>
              <w:t>s</w:t>
            </w:r>
          </w:p>
        </w:tc>
        <w:tc>
          <w:tcPr>
            <w:tcW w:w="662" w:type="pct"/>
            <w:shd w:val="clear" w:color="auto" w:fill="auto"/>
            <w:vAlign w:val="center"/>
          </w:tcPr>
          <w:p w:rsidR="00817D57" w:rsidRPr="00DC7D61" w:rsidRDefault="00817D57" w:rsidP="003C7ECE">
            <w:pPr>
              <w:jc w:val="center"/>
              <w:rPr>
                <w:rFonts w:ascii="宋体" w:hAnsi="宋体"/>
                <w:sz w:val="18"/>
                <w:szCs w:val="18"/>
              </w:rPr>
            </w:pPr>
            <w:r>
              <w:rPr>
                <w:rFonts w:ascii="宋体" w:hAnsi="宋体" w:hint="eastAsia"/>
                <w:sz w:val="18"/>
                <w:szCs w:val="18"/>
              </w:rPr>
              <w:t>15</w:t>
            </w:r>
            <w:r w:rsidRPr="00DC7D61">
              <w:rPr>
                <w:rFonts w:ascii="宋体" w:hAnsi="宋体" w:hint="eastAsia"/>
                <w:sz w:val="18"/>
                <w:szCs w:val="18"/>
              </w:rPr>
              <w:t>μ</w:t>
            </w:r>
            <w:r w:rsidRPr="00DC7D61">
              <w:rPr>
                <w:rFonts w:ascii="宋体" w:hAnsi="宋体"/>
                <w:sz w:val="18"/>
                <w:szCs w:val="18"/>
              </w:rPr>
              <w:t>s</w:t>
            </w:r>
          </w:p>
        </w:tc>
        <w:tc>
          <w:tcPr>
            <w:tcW w:w="508" w:type="pct"/>
            <w:shd w:val="clear" w:color="auto" w:fill="auto"/>
            <w:vAlign w:val="center"/>
          </w:tcPr>
          <w:p w:rsidR="00817D57" w:rsidRPr="00DC7D61" w:rsidRDefault="002A1F01" w:rsidP="00133247">
            <w:pPr>
              <w:jc w:val="center"/>
              <w:rPr>
                <w:rFonts w:ascii="宋体" w:hAnsi="宋体"/>
                <w:sz w:val="18"/>
                <w:szCs w:val="18"/>
              </w:rPr>
            </w:pPr>
            <w:r>
              <w:rPr>
                <w:rFonts w:ascii="宋体" w:hAnsi="宋体" w:hint="eastAsia"/>
                <w:sz w:val="18"/>
                <w:szCs w:val="18"/>
              </w:rPr>
              <w:t>25</w:t>
            </w:r>
            <w:r w:rsidRPr="00C95054">
              <w:rPr>
                <w:rFonts w:ascii="宋体" w:hAnsi="宋体" w:hint="eastAsia"/>
                <w:sz w:val="18"/>
                <w:szCs w:val="18"/>
              </w:rPr>
              <w:t>%</w:t>
            </w:r>
          </w:p>
        </w:tc>
        <w:tc>
          <w:tcPr>
            <w:tcW w:w="662" w:type="pct"/>
            <w:shd w:val="clear" w:color="auto" w:fill="auto"/>
            <w:vAlign w:val="center"/>
          </w:tcPr>
          <w:p w:rsidR="00817D57" w:rsidRPr="00DC7D61" w:rsidRDefault="00817D57" w:rsidP="00133247">
            <w:pPr>
              <w:jc w:val="center"/>
              <w:rPr>
                <w:rFonts w:ascii="宋体" w:hAnsi="宋体"/>
                <w:sz w:val="18"/>
                <w:szCs w:val="18"/>
              </w:rPr>
            </w:pPr>
            <w:r>
              <w:rPr>
                <w:rFonts w:ascii="宋体" w:hAnsi="宋体" w:hint="eastAsia"/>
                <w:sz w:val="18"/>
                <w:szCs w:val="18"/>
              </w:rPr>
              <w:t>256</w:t>
            </w:r>
          </w:p>
        </w:tc>
        <w:tc>
          <w:tcPr>
            <w:tcW w:w="355" w:type="pct"/>
            <w:shd w:val="clear" w:color="auto" w:fill="auto"/>
            <w:vAlign w:val="center"/>
          </w:tcPr>
          <w:p w:rsidR="00817D57" w:rsidRPr="00DC7D61" w:rsidRDefault="003C7ECE" w:rsidP="00133247">
            <w:pPr>
              <w:jc w:val="center"/>
              <w:rPr>
                <w:rFonts w:ascii="宋体" w:hAnsi="宋体"/>
                <w:sz w:val="18"/>
                <w:szCs w:val="18"/>
              </w:rPr>
            </w:pPr>
            <w:r>
              <w:rPr>
                <w:rFonts w:ascii="宋体" w:hAnsi="宋体" w:hint="eastAsia"/>
                <w:sz w:val="18"/>
                <w:szCs w:val="18"/>
              </w:rPr>
              <w:t>1250</w:t>
            </w:r>
          </w:p>
        </w:tc>
        <w:tc>
          <w:tcPr>
            <w:tcW w:w="1130" w:type="pct"/>
            <w:shd w:val="clear" w:color="auto" w:fill="auto"/>
            <w:vAlign w:val="center"/>
          </w:tcPr>
          <w:p w:rsidR="00817D57" w:rsidRPr="00DC7D61" w:rsidRDefault="003C7ECE" w:rsidP="00133247">
            <w:pPr>
              <w:jc w:val="center"/>
              <w:rPr>
                <w:rFonts w:ascii="宋体" w:hAnsi="宋体"/>
                <w:sz w:val="18"/>
                <w:szCs w:val="18"/>
              </w:rPr>
            </w:pPr>
            <w:r>
              <w:rPr>
                <w:rFonts w:ascii="宋体" w:hAnsi="宋体" w:hint="eastAsia"/>
                <w:sz w:val="18"/>
                <w:szCs w:val="18"/>
              </w:rPr>
              <w:t>320000</w:t>
            </w:r>
          </w:p>
        </w:tc>
      </w:tr>
      <w:tr w:rsidR="00817D57" w:rsidRPr="00C95054" w:rsidTr="00817D57">
        <w:trPr>
          <w:trHeight w:hRule="exact" w:val="741"/>
          <w:jc w:val="center"/>
        </w:trPr>
        <w:tc>
          <w:tcPr>
            <w:tcW w:w="355" w:type="pct"/>
            <w:shd w:val="clear" w:color="auto" w:fill="auto"/>
            <w:vAlign w:val="center"/>
          </w:tcPr>
          <w:p w:rsidR="00817D57" w:rsidRPr="00DC7D61" w:rsidRDefault="00817D57" w:rsidP="00133247">
            <w:pPr>
              <w:jc w:val="center"/>
              <w:rPr>
                <w:rFonts w:ascii="宋体" w:hAnsi="宋体"/>
                <w:sz w:val="18"/>
                <w:szCs w:val="18"/>
              </w:rPr>
            </w:pPr>
            <w:r>
              <w:rPr>
                <w:rFonts w:ascii="宋体" w:hAnsi="宋体" w:hint="eastAsia"/>
                <w:sz w:val="18"/>
                <w:szCs w:val="18"/>
              </w:rPr>
              <w:t>4</w:t>
            </w:r>
          </w:p>
        </w:tc>
        <w:tc>
          <w:tcPr>
            <w:tcW w:w="664" w:type="pct"/>
            <w:vAlign w:val="center"/>
          </w:tcPr>
          <w:p w:rsidR="00817D57" w:rsidRDefault="00817D57" w:rsidP="000F7E47">
            <w:pPr>
              <w:jc w:val="center"/>
              <w:rPr>
                <w:rFonts w:ascii="宋体" w:hAnsi="宋体"/>
                <w:sz w:val="18"/>
                <w:szCs w:val="18"/>
              </w:rPr>
            </w:pPr>
            <w:r>
              <w:rPr>
                <w:rFonts w:ascii="宋体" w:hAnsi="宋体" w:hint="eastAsia"/>
                <w:sz w:val="18"/>
                <w:szCs w:val="18"/>
              </w:rPr>
              <w:t>方向图检查</w:t>
            </w:r>
          </w:p>
        </w:tc>
        <w:tc>
          <w:tcPr>
            <w:tcW w:w="664" w:type="pct"/>
            <w:shd w:val="clear" w:color="auto" w:fill="auto"/>
            <w:vAlign w:val="center"/>
          </w:tcPr>
          <w:p w:rsidR="00817D57" w:rsidRDefault="003B1048" w:rsidP="00133247">
            <w:pPr>
              <w:jc w:val="center"/>
              <w:rPr>
                <w:rFonts w:ascii="宋体" w:hAnsi="宋体"/>
                <w:sz w:val="18"/>
                <w:szCs w:val="18"/>
              </w:rPr>
            </w:pPr>
            <w:r>
              <w:rPr>
                <w:rFonts w:ascii="宋体" w:hAnsi="宋体" w:hint="eastAsia"/>
                <w:sz w:val="18"/>
                <w:szCs w:val="18"/>
              </w:rPr>
              <w:t>65</w:t>
            </w:r>
            <w:r w:rsidRPr="00C95054">
              <w:rPr>
                <w:rFonts w:ascii="宋体" w:hAnsi="宋体" w:hint="eastAsia"/>
                <w:sz w:val="18"/>
                <w:szCs w:val="18"/>
              </w:rPr>
              <w:t>μ</w:t>
            </w:r>
            <w:r w:rsidRPr="00C95054">
              <w:rPr>
                <w:rFonts w:ascii="宋体" w:hAnsi="宋体"/>
                <w:sz w:val="18"/>
                <w:szCs w:val="18"/>
              </w:rPr>
              <w:t>s</w:t>
            </w:r>
          </w:p>
        </w:tc>
        <w:tc>
          <w:tcPr>
            <w:tcW w:w="662" w:type="pct"/>
            <w:shd w:val="clear" w:color="auto" w:fill="auto"/>
            <w:vAlign w:val="center"/>
          </w:tcPr>
          <w:p w:rsidR="00817D57" w:rsidRDefault="003C7ECE" w:rsidP="00560AF0">
            <w:pPr>
              <w:jc w:val="center"/>
              <w:rPr>
                <w:rFonts w:ascii="宋体" w:hAnsi="宋体"/>
                <w:sz w:val="18"/>
                <w:szCs w:val="18"/>
              </w:rPr>
            </w:pPr>
            <w:r>
              <w:rPr>
                <w:rFonts w:ascii="宋体" w:hAnsi="宋体" w:hint="eastAsia"/>
                <w:sz w:val="18"/>
                <w:szCs w:val="18"/>
              </w:rPr>
              <w:t>15</w:t>
            </w:r>
            <w:r w:rsidRPr="00DC7D61">
              <w:rPr>
                <w:rFonts w:ascii="宋体" w:hAnsi="宋体" w:hint="eastAsia"/>
                <w:sz w:val="18"/>
                <w:szCs w:val="18"/>
              </w:rPr>
              <w:t>μ</w:t>
            </w:r>
            <w:r w:rsidRPr="00DC7D61">
              <w:rPr>
                <w:rFonts w:ascii="宋体" w:hAnsi="宋体"/>
                <w:sz w:val="18"/>
                <w:szCs w:val="18"/>
              </w:rPr>
              <w:t>s</w:t>
            </w:r>
          </w:p>
        </w:tc>
        <w:tc>
          <w:tcPr>
            <w:tcW w:w="508" w:type="pct"/>
            <w:shd w:val="clear" w:color="auto" w:fill="auto"/>
            <w:vAlign w:val="center"/>
          </w:tcPr>
          <w:p w:rsidR="00817D57" w:rsidRPr="00DC7D61" w:rsidRDefault="002A1F01" w:rsidP="00133247">
            <w:pPr>
              <w:jc w:val="center"/>
              <w:rPr>
                <w:rFonts w:ascii="宋体" w:hAnsi="宋体"/>
                <w:sz w:val="18"/>
                <w:szCs w:val="18"/>
              </w:rPr>
            </w:pPr>
            <w:r>
              <w:rPr>
                <w:rFonts w:ascii="宋体" w:hAnsi="宋体" w:hint="eastAsia"/>
                <w:sz w:val="18"/>
                <w:szCs w:val="18"/>
              </w:rPr>
              <w:t>25</w:t>
            </w:r>
            <w:r w:rsidRPr="00C95054">
              <w:rPr>
                <w:rFonts w:ascii="宋体" w:hAnsi="宋体" w:hint="eastAsia"/>
                <w:sz w:val="18"/>
                <w:szCs w:val="18"/>
              </w:rPr>
              <w:t>%</w:t>
            </w:r>
          </w:p>
        </w:tc>
        <w:tc>
          <w:tcPr>
            <w:tcW w:w="662" w:type="pct"/>
            <w:shd w:val="clear" w:color="auto" w:fill="auto"/>
            <w:vAlign w:val="center"/>
          </w:tcPr>
          <w:p w:rsidR="00817D57" w:rsidRDefault="0008163B" w:rsidP="00133247">
            <w:pPr>
              <w:jc w:val="center"/>
              <w:rPr>
                <w:rFonts w:ascii="宋体" w:hAnsi="宋体"/>
                <w:sz w:val="18"/>
                <w:szCs w:val="18"/>
              </w:rPr>
            </w:pPr>
            <w:r>
              <w:rPr>
                <w:rFonts w:ascii="宋体" w:hAnsi="宋体" w:hint="eastAsia"/>
                <w:sz w:val="18"/>
                <w:szCs w:val="18"/>
              </w:rPr>
              <w:t>256</w:t>
            </w:r>
          </w:p>
        </w:tc>
        <w:tc>
          <w:tcPr>
            <w:tcW w:w="355" w:type="pct"/>
            <w:shd w:val="clear" w:color="auto" w:fill="auto"/>
            <w:vAlign w:val="center"/>
          </w:tcPr>
          <w:p w:rsidR="00817D57" w:rsidRPr="00DC7D61" w:rsidRDefault="003C7ECE" w:rsidP="00133247">
            <w:pPr>
              <w:jc w:val="center"/>
              <w:rPr>
                <w:rFonts w:ascii="宋体" w:hAnsi="宋体"/>
                <w:sz w:val="18"/>
                <w:szCs w:val="18"/>
              </w:rPr>
            </w:pPr>
            <w:r>
              <w:rPr>
                <w:rFonts w:ascii="宋体" w:hAnsi="宋体" w:hint="eastAsia"/>
                <w:sz w:val="18"/>
                <w:szCs w:val="18"/>
              </w:rPr>
              <w:t>1250</w:t>
            </w:r>
          </w:p>
        </w:tc>
        <w:tc>
          <w:tcPr>
            <w:tcW w:w="1130" w:type="pct"/>
            <w:shd w:val="clear" w:color="auto" w:fill="auto"/>
            <w:vAlign w:val="center"/>
          </w:tcPr>
          <w:p w:rsidR="00817D57" w:rsidRPr="00DC7D61" w:rsidRDefault="003C7ECE" w:rsidP="00133247">
            <w:pPr>
              <w:jc w:val="center"/>
              <w:rPr>
                <w:rFonts w:ascii="宋体" w:hAnsi="宋体"/>
                <w:sz w:val="18"/>
                <w:szCs w:val="18"/>
              </w:rPr>
            </w:pPr>
            <w:r>
              <w:rPr>
                <w:rFonts w:ascii="宋体" w:hAnsi="宋体" w:hint="eastAsia"/>
                <w:sz w:val="18"/>
                <w:szCs w:val="18"/>
              </w:rPr>
              <w:t>320000</w:t>
            </w:r>
          </w:p>
        </w:tc>
      </w:tr>
    </w:tbl>
    <w:p w:rsidR="005C2075" w:rsidRDefault="005C2075" w:rsidP="005C2075">
      <w:pPr>
        <w:pStyle w:val="af7"/>
        <w:ind w:firstLine="480"/>
      </w:pPr>
    </w:p>
    <w:p w:rsidR="005C2075" w:rsidRDefault="005C2075" w:rsidP="00BE4B92">
      <w:pPr>
        <w:pStyle w:val="aa"/>
        <w:spacing w:line="420" w:lineRule="exact"/>
      </w:pPr>
      <w:r>
        <w:rPr>
          <w:rFonts w:hint="eastAsia"/>
        </w:rPr>
        <w:t>数字下变频（</w:t>
      </w:r>
      <w:r>
        <w:rPr>
          <w:rFonts w:hint="eastAsia"/>
        </w:rPr>
        <w:t>DDC</w:t>
      </w:r>
      <w:r>
        <w:rPr>
          <w:rFonts w:hint="eastAsia"/>
        </w:rPr>
        <w:t>）</w:t>
      </w:r>
    </w:p>
    <w:p w:rsidR="005C2075" w:rsidRPr="005C528D" w:rsidRDefault="00C80D91" w:rsidP="005C528D">
      <w:pPr>
        <w:pStyle w:val="af7"/>
        <w:spacing w:line="420" w:lineRule="exact"/>
        <w:ind w:firstLine="480"/>
        <w:rPr>
          <w:rFonts w:ascii="宋体" w:hAnsi="宋体"/>
          <w:kern w:val="0"/>
        </w:rPr>
      </w:pPr>
      <w:r>
        <w:rPr>
          <w:rFonts w:ascii="宋体" w:hAnsi="宋体" w:hint="eastAsia"/>
          <w:kern w:val="0"/>
        </w:rPr>
        <w:t>获取采样数据后，需</w:t>
      </w:r>
      <w:r w:rsidR="005C2075" w:rsidRPr="005C528D">
        <w:rPr>
          <w:rFonts w:ascii="宋体" w:hAnsi="宋体" w:hint="eastAsia"/>
          <w:kern w:val="0"/>
        </w:rPr>
        <w:t>进行数字下变频处理，具体的处理方法如下：</w:t>
      </w:r>
    </w:p>
    <w:p w:rsidR="005C2075" w:rsidRPr="008B5CB2" w:rsidRDefault="005C2075" w:rsidP="008B5CB2">
      <w:pPr>
        <w:pStyle w:val="af7"/>
        <w:spacing w:line="420" w:lineRule="exact"/>
        <w:ind w:firstLine="480"/>
        <w:rPr>
          <w:rFonts w:ascii="宋体" w:hAnsi="宋体"/>
          <w:kern w:val="0"/>
        </w:rPr>
      </w:pPr>
      <w:r w:rsidRPr="008B5CB2">
        <w:rPr>
          <w:rFonts w:ascii="宋体" w:hAnsi="宋体" w:hint="eastAsia"/>
          <w:kern w:val="0"/>
        </w:rPr>
        <w:t>设第i</w:t>
      </w:r>
      <w:r w:rsidR="00C80D91" w:rsidRPr="008B5CB2">
        <w:rPr>
          <w:rFonts w:ascii="宋体" w:hAnsi="宋体" w:hint="eastAsia"/>
          <w:kern w:val="0"/>
        </w:rPr>
        <w:t>个通道</w:t>
      </w:r>
      <w:r w:rsidRPr="008B5CB2">
        <w:rPr>
          <w:rFonts w:ascii="宋体" w:hAnsi="宋体" w:hint="eastAsia"/>
          <w:kern w:val="0"/>
        </w:rPr>
        <w:t>A/D采样后的数据</w:t>
      </w:r>
      <w:r w:rsidR="00C80D91" w:rsidRPr="008B5CB2">
        <w:rPr>
          <w:rFonts w:ascii="宋体" w:hAnsi="宋体" w:hint="eastAsia"/>
          <w:kern w:val="0"/>
        </w:rPr>
        <w:t>为：</w:t>
      </w:r>
    </w:p>
    <w:p w:rsidR="005C2075" w:rsidRDefault="00A526F9" w:rsidP="00FE64AB">
      <w:pPr>
        <w:pStyle w:val="af7"/>
        <w:ind w:firstLine="480"/>
      </w:pPr>
      <m:oMathPara>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i</m:t>
              </m:r>
            </m:sub>
          </m:sSub>
          <m:r>
            <m:rPr>
              <m:sty m:val="p"/>
            </m:rPr>
            <w:rPr>
              <w:rFonts w:ascii="Cambria Math" w:hAnsi="Cambria Math"/>
            </w:rPr>
            <m:t xml:space="preserve"> (n)=A(n)  cos⁡(2π</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0</m:t>
              </m:r>
            </m:sub>
          </m:sSub>
          <m:r>
            <m:rPr>
              <m:sty m:val="p"/>
            </m:rPr>
            <w:rPr>
              <w:rFonts w:ascii="Cambria Math" w:hAnsi="Cambria Math"/>
            </w:rPr>
            <m:t xml:space="preserve"> n+0.5μ</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 xml:space="preserve">φ </m:t>
              </m:r>
            </m:e>
            <m:sub>
              <m:r>
                <m:rPr>
                  <m:sty m:val="p"/>
                </m:rPr>
                <w:rPr>
                  <w:rFonts w:ascii="Cambria Math" w:hAnsi="Cambria Math"/>
                </w:rPr>
                <m:t>i</m:t>
              </m:r>
            </m:sub>
          </m:sSub>
          <m:r>
            <m:rPr>
              <m:sty m:val="p"/>
            </m:rPr>
            <w:rPr>
              <w:rFonts w:ascii="Cambria Math" w:hAnsi="Cambria Math"/>
            </w:rPr>
            <m:t>(n) )</m:t>
          </m:r>
        </m:oMath>
      </m:oMathPara>
    </w:p>
    <w:p w:rsidR="005C2075" w:rsidRDefault="005C2075" w:rsidP="005C2075">
      <w:pPr>
        <w:pStyle w:val="af7"/>
        <w:ind w:firstLine="480"/>
      </w:pPr>
      <w:r>
        <w:rPr>
          <w:rFonts w:hint="eastAsia"/>
        </w:rPr>
        <w:t>式中：</w:t>
      </w:r>
    </w:p>
    <w:p w:rsidR="005C2075" w:rsidRDefault="00EE152B" w:rsidP="005C2075">
      <w:pPr>
        <w:pStyle w:val="af7"/>
        <w:ind w:firstLine="480"/>
      </w:pPr>
      <w:r>
        <w:rPr>
          <w:rFonts w:hint="eastAsia"/>
        </w:rPr>
        <w:t>f</w:t>
      </w:r>
      <w:r w:rsidRPr="00EE152B">
        <w:rPr>
          <w:rFonts w:hint="eastAsia"/>
          <w:vertAlign w:val="subscript"/>
        </w:rPr>
        <w:t>0</w:t>
      </w:r>
      <w:r w:rsidR="005C2075">
        <w:rPr>
          <w:rFonts w:hint="eastAsia"/>
        </w:rPr>
        <w:t>=</w:t>
      </w:r>
      <w:r w:rsidR="00FC1918">
        <w:rPr>
          <w:rFonts w:hint="eastAsia"/>
        </w:rPr>
        <w:t>125</w:t>
      </w:r>
      <w:r w:rsidR="005C2075">
        <w:rPr>
          <w:rFonts w:hint="eastAsia"/>
        </w:rPr>
        <w:t>MHz</w:t>
      </w:r>
      <w:r w:rsidR="005C2075">
        <w:rPr>
          <w:rFonts w:hint="eastAsia"/>
        </w:rPr>
        <w:t>为中频信号载频；</w:t>
      </w:r>
    </w:p>
    <w:p w:rsidR="005C2075" w:rsidRDefault="00FC1918" w:rsidP="005C2075">
      <w:pPr>
        <w:pStyle w:val="af7"/>
        <w:ind w:firstLine="480"/>
      </w:pPr>
      <w:r w:rsidRPr="00C80D91">
        <w:t>μ</w:t>
      </w:r>
      <w:r w:rsidR="005C2075">
        <w:rPr>
          <w:rFonts w:hint="eastAsia"/>
        </w:rPr>
        <w:t>——线性调频斜率。</w:t>
      </w:r>
    </w:p>
    <w:p w:rsidR="005C2075" w:rsidRDefault="005C2075" w:rsidP="005C2075">
      <w:pPr>
        <w:pStyle w:val="af7"/>
        <w:ind w:firstLine="480"/>
      </w:pPr>
      <w:r>
        <w:rPr>
          <w:rFonts w:hint="eastAsia"/>
        </w:rPr>
        <w:t>I</w:t>
      </w:r>
      <w:r>
        <w:rPr>
          <w:rFonts w:hint="eastAsia"/>
        </w:rPr>
        <w:t>、</w:t>
      </w:r>
      <w:r>
        <w:rPr>
          <w:rFonts w:hint="eastAsia"/>
        </w:rPr>
        <w:t>Q</w:t>
      </w:r>
      <w:r>
        <w:rPr>
          <w:rFonts w:hint="eastAsia"/>
        </w:rPr>
        <w:t>正交分解操作方法：</w:t>
      </w:r>
    </w:p>
    <w:p w:rsidR="005C2075" w:rsidRDefault="00A526F9" w:rsidP="005C2075">
      <w:pPr>
        <w:pStyle w:val="af7"/>
        <w:ind w:firstLine="480"/>
      </w:pPr>
      <m:oMathPara>
        <m:oMath>
          <m:sSub>
            <m:sSubPr>
              <m:ctrlPr>
                <w:rPr>
                  <w:rFonts w:ascii="Cambria Math" w:hAnsi="Cambria Math"/>
                </w:rPr>
              </m:ctrlPr>
            </m:sSubPr>
            <m:e>
              <m:r>
                <m:rPr>
                  <m:sty m:val="p"/>
                </m:rPr>
                <w:rPr>
                  <w:rFonts w:ascii="Cambria Math" w:hAnsi="Cambria Math"/>
                </w:rPr>
                <m:t>I_f</m:t>
              </m:r>
            </m:e>
            <m:sub>
              <m:r>
                <m:rPr>
                  <m:sty m:val="p"/>
                </m:rPr>
                <w:rPr>
                  <w:rFonts w:ascii="Cambria Math" w:hAnsi="Cambria Math"/>
                </w:rPr>
                <m:t>i</m:t>
              </m:r>
            </m:sub>
          </m:sSub>
          <m:r>
            <m:rPr>
              <m:sty m:val="p"/>
            </m:rPr>
            <w:rPr>
              <w:rFonts w:ascii="Cambria Math" w:hAnsi="Cambria Math"/>
            </w:rPr>
            <m:t xml:space="preserve"> </m:t>
          </m:r>
          <m:d>
            <m:dPr>
              <m:ctrlPr>
                <w:rPr>
                  <w:rFonts w:ascii="Cambria Math" w:hAnsi="Cambria Math"/>
                </w:rPr>
              </m:ctrlPr>
            </m:dPr>
            <m:e>
              <m:r>
                <m:rPr>
                  <m:sty m:val="p"/>
                </m:rPr>
                <w:rPr>
                  <w:rFonts w:ascii="Cambria Math" w:hAnsi="Cambria Math"/>
                </w:rPr>
                <m:t>n</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i</m:t>
              </m:r>
            </m:sub>
          </m:sSub>
          <m:r>
            <m:rPr>
              <m:sty m:val="p"/>
            </m:rPr>
            <w:rPr>
              <w:rFonts w:ascii="Cambria Math" w:hAnsi="Cambria Math"/>
            </w:rPr>
            <m:t xml:space="preserve"> (n)×cos</m:t>
          </m:r>
          <m:r>
            <m:rPr>
              <m:sty m:val="p"/>
            </m:rPr>
            <w:rPr>
              <w:rFonts w:ascii="Cambria Math" w:hAnsi="Cambria Math" w:cs="Cambria Math"/>
            </w:rPr>
            <m:t>⁡</m:t>
          </m:r>
          <m:r>
            <m:rPr>
              <m:sty m:val="p"/>
            </m:rPr>
            <w:rPr>
              <w:rFonts w:ascii="Cambria Math" w:hAnsi="Cambria Math"/>
            </w:rPr>
            <m:t>(2π</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0</m:t>
              </m:r>
            </m:sub>
          </m:sSub>
          <m:r>
            <m:rPr>
              <m:sty m:val="p"/>
            </m:rPr>
            <w:rPr>
              <w:rFonts w:ascii="Cambria Math" w:hAnsi="Cambria Math"/>
            </w:rPr>
            <m:t xml:space="preserve"> n) )</m:t>
          </m:r>
          <m:r>
            <m:rPr>
              <m:sty m:val="p"/>
            </m:rPr>
            <w:rPr>
              <w:rFonts w:ascii="Cambria Math" w:hAnsi="Cambria Math" w:cs="Cambria Math"/>
            </w:rPr>
            <m:t>⨂</m:t>
          </m:r>
          <m:r>
            <m:rPr>
              <m:sty m:val="p"/>
            </m:rPr>
            <w:rPr>
              <w:rFonts w:ascii="Cambria Math" w:hAnsi="Cambria Math"/>
            </w:rPr>
            <m:t>LF</m:t>
          </m:r>
        </m:oMath>
      </m:oMathPara>
    </w:p>
    <w:p w:rsidR="00FE64AB" w:rsidRDefault="00A526F9" w:rsidP="00FE64AB">
      <w:pPr>
        <w:pStyle w:val="af7"/>
        <w:ind w:firstLine="480"/>
      </w:pPr>
      <m:oMathPara>
        <m:oMath>
          <m:sSub>
            <m:sSubPr>
              <m:ctrlPr>
                <w:rPr>
                  <w:rFonts w:ascii="Cambria Math" w:hAnsi="Cambria Math"/>
                </w:rPr>
              </m:ctrlPr>
            </m:sSubPr>
            <m:e>
              <m:r>
                <m:rPr>
                  <m:sty m:val="p"/>
                </m:rPr>
                <w:rPr>
                  <w:rFonts w:ascii="Cambria Math" w:hAnsi="Cambria Math"/>
                </w:rPr>
                <m:t>Q_f</m:t>
              </m:r>
            </m:e>
            <m:sub>
              <m:r>
                <m:rPr>
                  <m:sty m:val="p"/>
                </m:rPr>
                <w:rPr>
                  <w:rFonts w:ascii="Cambria Math" w:hAnsi="Cambria Math"/>
                </w:rPr>
                <m:t>i</m:t>
              </m:r>
            </m:sub>
          </m:sSub>
          <m:r>
            <m:rPr>
              <m:sty m:val="p"/>
            </m:rPr>
            <w:rPr>
              <w:rFonts w:ascii="Cambria Math" w:hAnsi="Cambria Math"/>
            </w:rPr>
            <m:t xml:space="preserve"> </m:t>
          </m:r>
          <m:d>
            <m:dPr>
              <m:ctrlPr>
                <w:rPr>
                  <w:rFonts w:ascii="Cambria Math" w:hAnsi="Cambria Math"/>
                </w:rPr>
              </m:ctrlPr>
            </m:dPr>
            <m:e>
              <m:r>
                <m:rPr>
                  <m:sty m:val="p"/>
                </m:rPr>
                <w:rPr>
                  <w:rFonts w:ascii="Cambria Math" w:hAnsi="Cambria Math"/>
                </w:rPr>
                <m:t>n</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i</m:t>
              </m:r>
            </m:sub>
          </m:sSub>
          <m:r>
            <m:rPr>
              <m:sty m:val="p"/>
            </m:rPr>
            <w:rPr>
              <w:rFonts w:ascii="Cambria Math" w:hAnsi="Cambria Math"/>
            </w:rPr>
            <m:t xml:space="preserve"> (n)×sin</m:t>
          </m:r>
          <m:r>
            <m:rPr>
              <m:sty m:val="p"/>
            </m:rPr>
            <w:rPr>
              <w:rFonts w:ascii="Cambria Math" w:hAnsi="Cambria Math" w:cs="Cambria Math"/>
            </w:rPr>
            <m:t>⁡</m:t>
          </m:r>
          <m:r>
            <m:rPr>
              <m:sty m:val="p"/>
            </m:rPr>
            <w:rPr>
              <w:rFonts w:ascii="Cambria Math" w:hAnsi="Cambria Math"/>
            </w:rPr>
            <m:t>(2π</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0</m:t>
              </m:r>
            </m:sub>
          </m:sSub>
          <m:r>
            <m:rPr>
              <m:sty m:val="p"/>
            </m:rPr>
            <w:rPr>
              <w:rFonts w:ascii="Cambria Math" w:hAnsi="Cambria Math"/>
            </w:rPr>
            <m:t xml:space="preserve"> n) )</m:t>
          </m:r>
          <m:r>
            <m:rPr>
              <m:sty m:val="p"/>
            </m:rPr>
            <w:rPr>
              <w:rFonts w:ascii="Cambria Math" w:hAnsi="Cambria Math" w:cs="Cambria Math"/>
            </w:rPr>
            <m:t>⨂</m:t>
          </m:r>
          <m:r>
            <m:rPr>
              <m:sty m:val="p"/>
            </m:rPr>
            <w:rPr>
              <w:rFonts w:ascii="Cambria Math" w:hAnsi="Cambria Math"/>
            </w:rPr>
            <m:t>LF</m:t>
          </m:r>
        </m:oMath>
      </m:oMathPara>
    </w:p>
    <w:p w:rsidR="005C2075" w:rsidRDefault="005C2075" w:rsidP="005C2075">
      <w:pPr>
        <w:pStyle w:val="af7"/>
        <w:ind w:firstLine="480"/>
      </w:pPr>
    </w:p>
    <w:p w:rsidR="005C2075" w:rsidRDefault="005C2075" w:rsidP="005C2075">
      <w:pPr>
        <w:pStyle w:val="af7"/>
        <w:ind w:firstLine="480"/>
      </w:pPr>
      <w:r>
        <w:rPr>
          <w:rFonts w:hint="eastAsia"/>
        </w:rPr>
        <w:t>式中：</w:t>
      </w:r>
    </w:p>
    <w:p w:rsidR="005C2075" w:rsidRDefault="00E951D0" w:rsidP="005C2075">
      <w:pPr>
        <w:pStyle w:val="af7"/>
        <w:ind w:firstLine="480"/>
      </w:pPr>
      <m:oMath>
        <m:r>
          <m:rPr>
            <m:sty m:val="p"/>
          </m:rPr>
          <w:rPr>
            <w:rFonts w:ascii="Cambria Math" w:hAnsi="Cambria Math" w:cs="Cambria Math"/>
          </w:rPr>
          <m:t>⨂</m:t>
        </m:r>
      </m:oMath>
      <w:r w:rsidR="005C2075">
        <w:rPr>
          <w:rFonts w:hint="eastAsia"/>
        </w:rPr>
        <w:t>——卷积运算；</w:t>
      </w:r>
    </w:p>
    <w:p w:rsidR="005C2075" w:rsidRDefault="005C2075" w:rsidP="005C2075">
      <w:pPr>
        <w:pStyle w:val="af7"/>
        <w:ind w:firstLine="480"/>
      </w:pPr>
      <w:r>
        <w:rPr>
          <w:rFonts w:hint="eastAsia"/>
        </w:rPr>
        <w:t>LF</w:t>
      </w:r>
      <w:r>
        <w:rPr>
          <w:rFonts w:hint="eastAsia"/>
        </w:rPr>
        <w:t>——低通滤波器。</w:t>
      </w:r>
    </w:p>
    <w:p w:rsidR="005C2075" w:rsidRDefault="005C2075" w:rsidP="005C2075">
      <w:pPr>
        <w:pStyle w:val="af7"/>
        <w:ind w:firstLine="480"/>
      </w:pPr>
      <w:r>
        <w:rPr>
          <w:rFonts w:hint="eastAsia"/>
        </w:rPr>
        <w:t>在本系统中，</w:t>
      </w:r>
      <w:r>
        <w:rPr>
          <w:rFonts w:hint="eastAsia"/>
        </w:rPr>
        <w:t>LF</w:t>
      </w:r>
      <w:r>
        <w:rPr>
          <w:rFonts w:hint="eastAsia"/>
        </w:rPr>
        <w:t>设计为</w:t>
      </w:r>
      <w:r w:rsidRPr="006935E1">
        <w:rPr>
          <w:rFonts w:hint="eastAsia"/>
          <w:color w:val="FF0000"/>
        </w:rPr>
        <w:t>40</w:t>
      </w:r>
      <w:r w:rsidRPr="006935E1">
        <w:rPr>
          <w:rFonts w:hint="eastAsia"/>
          <w:color w:val="FF0000"/>
        </w:rPr>
        <w:t>阶</w:t>
      </w:r>
      <w:r>
        <w:rPr>
          <w:rFonts w:hint="eastAsia"/>
        </w:rPr>
        <w:t>的加</w:t>
      </w:r>
      <w:r>
        <w:rPr>
          <w:rFonts w:hint="eastAsia"/>
        </w:rPr>
        <w:t>Kaiser</w:t>
      </w:r>
      <w:r>
        <w:rPr>
          <w:rFonts w:hint="eastAsia"/>
        </w:rPr>
        <w:t>窗的滤波器，</w:t>
      </w:r>
      <w:r>
        <w:rPr>
          <w:rFonts w:hint="eastAsia"/>
        </w:rPr>
        <w:t>40</w:t>
      </w:r>
      <w:r>
        <w:rPr>
          <w:rFonts w:hint="eastAsia"/>
        </w:rPr>
        <w:t>阶滤波器系数</w:t>
      </w:r>
      <w:r>
        <w:rPr>
          <w:rFonts w:hint="eastAsia"/>
        </w:rPr>
        <w:t>(</w:t>
      </w:r>
      <w:r>
        <w:rPr>
          <w:rFonts w:hint="eastAsia"/>
        </w:rPr>
        <w:t>归一化后</w:t>
      </w:r>
      <w:r>
        <w:rPr>
          <w:rFonts w:hint="eastAsia"/>
        </w:rPr>
        <w:t>)</w:t>
      </w:r>
      <w:r>
        <w:rPr>
          <w:rFonts w:hint="eastAsia"/>
        </w:rPr>
        <w:t>为：</w:t>
      </w:r>
    </w:p>
    <w:p w:rsidR="005C2075" w:rsidRDefault="004A768B" w:rsidP="005C2075">
      <w:pPr>
        <w:pStyle w:val="af7"/>
        <w:ind w:firstLine="480"/>
      </w:pPr>
      <w:r>
        <w:t>LF=[</w:t>
      </w:r>
      <w:r w:rsidR="005C2075">
        <w:t>0.0000   -0.0001   -0.0001    0.0002    0.0007   -0.0000   -0.0024</w:t>
      </w:r>
    </w:p>
    <w:p w:rsidR="005C2075" w:rsidRDefault="005C2075" w:rsidP="004A768B">
      <w:pPr>
        <w:pStyle w:val="af7"/>
        <w:ind w:firstLineChars="402" w:firstLine="965"/>
      </w:pPr>
      <w:r>
        <w:t>0.0025   0.0039    0.0095    -0.0000   -0.0201   -0.0174    0.0241</w:t>
      </w:r>
    </w:p>
    <w:p w:rsidR="005C2075" w:rsidRDefault="005C2075" w:rsidP="004A768B">
      <w:pPr>
        <w:pStyle w:val="af7"/>
        <w:ind w:firstLineChars="402" w:firstLine="965"/>
      </w:pPr>
      <w:r>
        <w:t>0.0535   -0.0000   -0.1024    -0.0918   0.1462    0.4904    0.6557</w:t>
      </w:r>
    </w:p>
    <w:p w:rsidR="005C2075" w:rsidRDefault="005C2075" w:rsidP="004A768B">
      <w:pPr>
        <w:pStyle w:val="af7"/>
        <w:ind w:firstLineChars="402" w:firstLine="965"/>
      </w:pPr>
      <w:r>
        <w:t>0.4904   0.1462    -0.0918    -0.1024   -0.0000   0.0535    0.0241</w:t>
      </w:r>
    </w:p>
    <w:p w:rsidR="005C2075" w:rsidRDefault="005C2075" w:rsidP="004A768B">
      <w:pPr>
        <w:pStyle w:val="af7"/>
        <w:ind w:firstLineChars="402" w:firstLine="965"/>
      </w:pPr>
      <w:r>
        <w:t xml:space="preserve">-0.0174  </w:t>
      </w:r>
      <w:r w:rsidR="004A768B">
        <w:t xml:space="preserve"> -0.0201   -0.0000    0.0095   </w:t>
      </w:r>
      <w:r>
        <w:t xml:space="preserve">0.0039  </w:t>
      </w:r>
      <w:r w:rsidR="004A768B">
        <w:rPr>
          <w:rFonts w:hint="eastAsia"/>
        </w:rPr>
        <w:t xml:space="preserve"> </w:t>
      </w:r>
      <w:r>
        <w:t xml:space="preserve"> -0.0025   -0.0024</w:t>
      </w:r>
    </w:p>
    <w:p w:rsidR="005C2075" w:rsidRDefault="005C2075" w:rsidP="004A768B">
      <w:pPr>
        <w:pStyle w:val="af7"/>
        <w:ind w:firstLineChars="402" w:firstLine="965"/>
      </w:pPr>
      <w:r>
        <w:rPr>
          <w:rFonts w:hint="eastAsia"/>
        </w:rPr>
        <w:t xml:space="preserve">-0.0000   0.0007    0.0002  </w:t>
      </w:r>
      <w:r w:rsidR="004A768B">
        <w:rPr>
          <w:rFonts w:hint="eastAsia"/>
        </w:rPr>
        <w:t xml:space="preserve"> </w:t>
      </w:r>
      <w:r>
        <w:rPr>
          <w:rFonts w:hint="eastAsia"/>
        </w:rPr>
        <w:t xml:space="preserve"> -0.0001  </w:t>
      </w:r>
      <w:r w:rsidR="004A768B">
        <w:rPr>
          <w:rFonts w:hint="eastAsia"/>
        </w:rPr>
        <w:t xml:space="preserve"> </w:t>
      </w:r>
      <w:r>
        <w:rPr>
          <w:rFonts w:hint="eastAsia"/>
        </w:rPr>
        <w:t xml:space="preserve">-0.0001 </w:t>
      </w:r>
      <w:r w:rsidR="004A768B">
        <w:rPr>
          <w:rFonts w:hint="eastAsia"/>
        </w:rPr>
        <w:t xml:space="preserve"> </w:t>
      </w:r>
      <w:r>
        <w:rPr>
          <w:rFonts w:hint="eastAsia"/>
        </w:rPr>
        <w:t xml:space="preserve"> -0.0000]</w:t>
      </w:r>
      <w:r>
        <w:rPr>
          <w:rFonts w:hint="eastAsia"/>
        </w:rPr>
        <w:t>。</w:t>
      </w:r>
    </w:p>
    <w:p w:rsidR="005C2075" w:rsidRDefault="005C2075" w:rsidP="005C2075">
      <w:pPr>
        <w:pStyle w:val="af7"/>
        <w:ind w:firstLine="480"/>
      </w:pPr>
      <w:r>
        <w:rPr>
          <w:rFonts w:hint="eastAsia"/>
        </w:rPr>
        <w:t>注：在软件实现低通滤波卷积操作时，设信号的长度为</w:t>
      </w:r>
      <w:r>
        <w:rPr>
          <w:rFonts w:hint="eastAsia"/>
        </w:rPr>
        <w:t>L</w:t>
      </w:r>
      <w:r>
        <w:rPr>
          <w:rFonts w:hint="eastAsia"/>
        </w:rPr>
        <w:t>，卷积后应取最中心的</w:t>
      </w:r>
      <w:r>
        <w:rPr>
          <w:rFonts w:hint="eastAsia"/>
        </w:rPr>
        <w:t>L</w:t>
      </w:r>
      <w:r>
        <w:rPr>
          <w:rFonts w:hint="eastAsia"/>
        </w:rPr>
        <w:t>个滤波点，可避免卷积运算产生的附加延迟。</w:t>
      </w:r>
    </w:p>
    <w:p w:rsidR="00BE4B92" w:rsidRPr="00C95054" w:rsidRDefault="00BE4B92" w:rsidP="00BE4B92">
      <w:pPr>
        <w:pStyle w:val="aa"/>
        <w:spacing w:line="420" w:lineRule="exact"/>
      </w:pPr>
      <w:r>
        <w:rPr>
          <w:rFonts w:hint="eastAsia"/>
        </w:rPr>
        <w:t>搜索（关键功能）</w:t>
      </w:r>
    </w:p>
    <w:p w:rsidR="00233A3E" w:rsidRPr="005C2075" w:rsidRDefault="00233A3E" w:rsidP="005C2075">
      <w:pPr>
        <w:pStyle w:val="ab"/>
        <w:spacing w:line="240" w:lineRule="auto"/>
      </w:pPr>
      <w:r w:rsidRPr="005C2075">
        <w:rPr>
          <w:rFonts w:hint="eastAsia"/>
        </w:rPr>
        <w:t>数字脉冲压缩</w:t>
      </w:r>
      <w:r w:rsidRPr="005C2075">
        <w:rPr>
          <w:rFonts w:hint="eastAsia"/>
        </w:rPr>
        <w:t>(DPC)</w:t>
      </w:r>
    </w:p>
    <w:p w:rsidR="00233A3E" w:rsidRPr="00ED684B" w:rsidRDefault="00233A3E" w:rsidP="00233A3E">
      <w:pPr>
        <w:spacing w:line="420" w:lineRule="exact"/>
        <w:ind w:right="170" w:firstLine="480"/>
        <w:rPr>
          <w:rFonts w:ascii="宋体" w:hAnsi="宋体"/>
          <w:snapToGrid w:val="0"/>
          <w:kern w:val="0"/>
          <w:sz w:val="24"/>
          <w:szCs w:val="24"/>
        </w:rPr>
      </w:pPr>
      <w:r w:rsidRPr="00ED684B">
        <w:rPr>
          <w:rFonts w:ascii="宋体" w:hAnsi="宋体" w:hint="eastAsia"/>
          <w:kern w:val="0"/>
          <w:sz w:val="24"/>
          <w:szCs w:val="24"/>
        </w:rPr>
        <w:t>对</w:t>
      </w:r>
      <w:r w:rsidR="00E53138">
        <w:rPr>
          <w:rFonts w:ascii="宋体" w:hAnsi="宋体" w:hint="eastAsia"/>
          <w:kern w:val="0"/>
          <w:sz w:val="24"/>
          <w:szCs w:val="24"/>
        </w:rPr>
        <w:t>4个</w:t>
      </w:r>
      <w:r w:rsidRPr="00ED684B">
        <w:rPr>
          <w:rFonts w:ascii="宋体" w:hAnsi="宋体" w:hint="eastAsia"/>
          <w:kern w:val="0"/>
          <w:sz w:val="24"/>
          <w:szCs w:val="24"/>
        </w:rPr>
        <w:t>通道数据需进行DPC运算。DPC</w:t>
      </w:r>
      <w:r w:rsidRPr="00ED684B">
        <w:rPr>
          <w:rFonts w:ascii="宋体" w:hAnsi="宋体" w:hint="eastAsia"/>
          <w:snapToGrid w:val="0"/>
          <w:kern w:val="0"/>
          <w:sz w:val="24"/>
          <w:szCs w:val="24"/>
        </w:rPr>
        <w:t>有时域、频域两种实现方式，在本系统中我们采</w:t>
      </w:r>
      <w:r w:rsidR="009A1C9E">
        <w:rPr>
          <w:rFonts w:ascii="宋体" w:hAnsi="宋体" w:hint="eastAsia"/>
          <w:snapToGrid w:val="0"/>
          <w:kern w:val="0"/>
          <w:sz w:val="24"/>
          <w:szCs w:val="24"/>
        </w:rPr>
        <w:t>用</w:t>
      </w:r>
      <w:r w:rsidRPr="00ED684B">
        <w:rPr>
          <w:rFonts w:ascii="宋体" w:hAnsi="宋体" w:hint="eastAsia"/>
          <w:snapToGrid w:val="0"/>
          <w:kern w:val="0"/>
          <w:sz w:val="24"/>
          <w:szCs w:val="24"/>
        </w:rPr>
        <w:t>频域实现方式，具体做法如下：</w:t>
      </w:r>
    </w:p>
    <w:p w:rsidR="00233A3E" w:rsidRPr="00ED684B" w:rsidRDefault="00233A3E" w:rsidP="008337D7">
      <w:pPr>
        <w:numPr>
          <w:ilvl w:val="0"/>
          <w:numId w:val="22"/>
        </w:numPr>
        <w:tabs>
          <w:tab w:val="left" w:pos="993"/>
        </w:tabs>
        <w:spacing w:line="420" w:lineRule="exact"/>
        <w:ind w:left="993" w:hanging="483"/>
        <w:rPr>
          <w:rFonts w:ascii="宋体" w:hAnsi="宋体"/>
          <w:snapToGrid w:val="0"/>
          <w:kern w:val="0"/>
          <w:sz w:val="24"/>
          <w:szCs w:val="24"/>
        </w:rPr>
      </w:pPr>
      <w:r w:rsidRPr="00ED684B">
        <w:rPr>
          <w:rFonts w:ascii="宋体" w:hAnsi="宋体" w:hint="eastAsia"/>
          <w:snapToGrid w:val="0"/>
          <w:kern w:val="0"/>
          <w:sz w:val="24"/>
          <w:szCs w:val="24"/>
        </w:rPr>
        <w:t>选择要进行FFT的点数N；</w:t>
      </w:r>
    </w:p>
    <w:p w:rsidR="00233A3E" w:rsidRPr="00ED684B" w:rsidRDefault="00233A3E" w:rsidP="008337D7">
      <w:pPr>
        <w:numPr>
          <w:ilvl w:val="0"/>
          <w:numId w:val="22"/>
        </w:numPr>
        <w:tabs>
          <w:tab w:val="left" w:pos="993"/>
        </w:tabs>
        <w:spacing w:line="420" w:lineRule="exact"/>
        <w:ind w:hanging="341"/>
        <w:rPr>
          <w:rFonts w:ascii="宋体" w:hAnsi="宋体"/>
          <w:snapToGrid w:val="0"/>
          <w:kern w:val="0"/>
          <w:sz w:val="24"/>
          <w:szCs w:val="24"/>
        </w:rPr>
      </w:pPr>
      <w:r w:rsidRPr="00ED684B">
        <w:rPr>
          <w:rFonts w:ascii="宋体" w:hAnsi="宋体" w:hint="eastAsia"/>
          <w:snapToGrid w:val="0"/>
          <w:kern w:val="0"/>
          <w:sz w:val="24"/>
          <w:szCs w:val="24"/>
        </w:rPr>
        <w:t>计算匹配滤波器：</w:t>
      </w:r>
    </w:p>
    <w:p w:rsidR="00233A3E" w:rsidRPr="00ED684B" w:rsidRDefault="00A75601" w:rsidP="00233A3E">
      <w:pPr>
        <w:spacing w:line="420" w:lineRule="exact"/>
        <w:ind w:right="170" w:firstLine="465"/>
        <w:jc w:val="center"/>
        <w:rPr>
          <w:rFonts w:ascii="宋体" w:hAnsi="宋体"/>
          <w:snapToGrid w:val="0"/>
          <w:kern w:val="0"/>
          <w:sz w:val="24"/>
          <w:szCs w:val="24"/>
        </w:rPr>
      </w:pPr>
      <w:r>
        <w:pict>
          <v:shape id="_x0000_i1026" type="#_x0000_t75" style="width:169.65pt;height:17.55pt" equationxml="&lt;">
            <v:imagedata r:id="rId16" o:title="" chromakey="white"/>
          </v:shape>
        </w:pict>
      </w:r>
    </w:p>
    <w:p w:rsidR="00233A3E" w:rsidRPr="00ED684B" w:rsidRDefault="00233A3E" w:rsidP="00233A3E">
      <w:pPr>
        <w:spacing w:line="420" w:lineRule="exact"/>
        <w:ind w:leftChars="-40" w:left="-112" w:right="170" w:firstLineChars="453" w:firstLine="1087"/>
        <w:rPr>
          <w:rFonts w:ascii="宋体" w:hAnsi="宋体"/>
          <w:snapToGrid w:val="0"/>
          <w:kern w:val="0"/>
          <w:sz w:val="24"/>
          <w:szCs w:val="24"/>
        </w:rPr>
      </w:pPr>
      <w:r w:rsidRPr="00ED684B">
        <w:rPr>
          <w:rFonts w:ascii="宋体" w:hAnsi="宋体" w:hint="eastAsia"/>
          <w:snapToGrid w:val="0"/>
          <w:kern w:val="0"/>
          <w:sz w:val="24"/>
          <w:szCs w:val="24"/>
        </w:rPr>
        <w:lastRenderedPageBreak/>
        <w:t>式中：</w:t>
      </w:r>
    </w:p>
    <w:p w:rsidR="00233A3E" w:rsidRPr="00ED684B" w:rsidRDefault="00A75601" w:rsidP="00233A3E">
      <w:pPr>
        <w:autoSpaceDE w:val="0"/>
        <w:autoSpaceDN w:val="0"/>
        <w:adjustRightInd w:val="0"/>
        <w:spacing w:line="420" w:lineRule="exact"/>
        <w:ind w:leftChars="-40" w:left="-112" w:firstLineChars="453" w:firstLine="1087"/>
        <w:jc w:val="left"/>
        <w:rPr>
          <w:rFonts w:ascii="宋体" w:hAnsi="宋体"/>
          <w:snapToGrid w:val="0"/>
          <w:kern w:val="0"/>
          <w:sz w:val="24"/>
          <w:szCs w:val="24"/>
        </w:rPr>
      </w:pPr>
      <w:r w:rsidRPr="00A526F9">
        <w:rPr>
          <w:rFonts w:ascii="宋体" w:hAnsi="宋体"/>
          <w:position w:val="-6"/>
          <w:sz w:val="24"/>
          <w:szCs w:val="24"/>
        </w:rPr>
        <w:pict>
          <v:shape id="_x0000_i1027" type="#_x0000_t75" style="width:8.15pt;height:12.5pt" equationxml="&lt;">
            <v:imagedata r:id="rId17" o:title="" chromakey="white"/>
          </v:shape>
        </w:pict>
      </w:r>
      <w:r w:rsidR="00233A3E" w:rsidRPr="00ED684B">
        <w:rPr>
          <w:rFonts w:ascii="宋体" w:hAnsi="宋体" w:hint="eastAsia"/>
          <w:snapToGrid w:val="0"/>
          <w:kern w:val="0"/>
          <w:sz w:val="24"/>
          <w:szCs w:val="24"/>
        </w:rPr>
        <w:t>——工作带宽，B=</w:t>
      </w:r>
      <w:r w:rsidR="001A2E98">
        <w:rPr>
          <w:rFonts w:ascii="宋体" w:hAnsi="宋体" w:hint="eastAsia"/>
          <w:snapToGrid w:val="0"/>
          <w:kern w:val="0"/>
          <w:sz w:val="24"/>
          <w:szCs w:val="24"/>
        </w:rPr>
        <w:t>2</w:t>
      </w:r>
      <w:r w:rsidR="00233A3E" w:rsidRPr="00ED684B">
        <w:rPr>
          <w:rFonts w:ascii="宋体" w:hAnsi="宋体" w:hint="eastAsia"/>
          <w:snapToGrid w:val="0"/>
          <w:kern w:val="0"/>
          <w:sz w:val="24"/>
          <w:szCs w:val="24"/>
        </w:rPr>
        <w:t>5e</w:t>
      </w:r>
      <w:r w:rsidR="00233A3E" w:rsidRPr="00ED684B">
        <w:rPr>
          <w:rFonts w:ascii="宋体" w:hAnsi="宋体" w:hint="eastAsia"/>
          <w:snapToGrid w:val="0"/>
          <w:kern w:val="0"/>
          <w:sz w:val="24"/>
          <w:szCs w:val="24"/>
          <w:vertAlign w:val="superscript"/>
        </w:rPr>
        <w:t>6</w:t>
      </w:r>
      <w:r w:rsidR="00E43D24">
        <w:rPr>
          <w:rFonts w:ascii="宋体" w:hAnsi="宋体" w:hint="eastAsia"/>
          <w:snapToGrid w:val="0"/>
          <w:kern w:val="0"/>
          <w:sz w:val="24"/>
          <w:szCs w:val="24"/>
        </w:rPr>
        <w:t>MHz</w:t>
      </w:r>
      <w:r w:rsidR="00233A3E" w:rsidRPr="00ED684B">
        <w:rPr>
          <w:rFonts w:ascii="宋体" w:hAnsi="宋体" w:hint="eastAsia"/>
          <w:snapToGrid w:val="0"/>
          <w:kern w:val="0"/>
          <w:sz w:val="24"/>
          <w:szCs w:val="24"/>
        </w:rPr>
        <w:t>；</w:t>
      </w:r>
    </w:p>
    <w:p w:rsidR="00233A3E" w:rsidRPr="00ED684B" w:rsidRDefault="00A75601" w:rsidP="00233A3E">
      <w:pPr>
        <w:autoSpaceDE w:val="0"/>
        <w:autoSpaceDN w:val="0"/>
        <w:adjustRightInd w:val="0"/>
        <w:spacing w:line="420" w:lineRule="exact"/>
        <w:ind w:leftChars="-40" w:left="-112" w:firstLineChars="453" w:firstLine="1087"/>
        <w:jc w:val="left"/>
        <w:rPr>
          <w:rFonts w:ascii="宋体" w:hAnsi="宋体"/>
          <w:snapToGrid w:val="0"/>
          <w:kern w:val="0"/>
          <w:sz w:val="24"/>
          <w:szCs w:val="24"/>
        </w:rPr>
      </w:pPr>
      <w:r w:rsidRPr="00A526F9">
        <w:rPr>
          <w:rFonts w:ascii="宋体" w:hAnsi="宋体"/>
          <w:position w:val="-6"/>
          <w:sz w:val="24"/>
          <w:szCs w:val="24"/>
        </w:rPr>
        <w:pict>
          <v:shape id="_x0000_i1028" type="#_x0000_t75" style="width:3.75pt;height:12.5pt" equationxml="&lt;">
            <v:imagedata r:id="rId18" o:title="" chromakey="white"/>
          </v:shape>
        </w:pict>
      </w:r>
      <w:r w:rsidR="00233A3E" w:rsidRPr="00ED684B">
        <w:rPr>
          <w:rFonts w:ascii="宋体" w:hAnsi="宋体" w:hint="eastAsia"/>
          <w:snapToGrid w:val="0"/>
          <w:kern w:val="0"/>
          <w:sz w:val="24"/>
          <w:szCs w:val="24"/>
        </w:rPr>
        <w:t>——当前回波的脉冲宽度；</w:t>
      </w:r>
    </w:p>
    <w:p w:rsidR="00233A3E" w:rsidRPr="00ED684B" w:rsidRDefault="00A75601" w:rsidP="00233A3E">
      <w:pPr>
        <w:autoSpaceDE w:val="0"/>
        <w:autoSpaceDN w:val="0"/>
        <w:adjustRightInd w:val="0"/>
        <w:spacing w:line="420" w:lineRule="exact"/>
        <w:ind w:leftChars="-40" w:left="-112" w:firstLineChars="453" w:firstLine="1087"/>
        <w:jc w:val="left"/>
        <w:rPr>
          <w:rFonts w:ascii="宋体" w:hAnsi="宋体"/>
          <w:snapToGrid w:val="0"/>
          <w:kern w:val="0"/>
          <w:sz w:val="24"/>
          <w:szCs w:val="24"/>
        </w:rPr>
      </w:pPr>
      <w:r w:rsidRPr="00A526F9">
        <w:rPr>
          <w:rFonts w:ascii="宋体" w:hAnsi="宋体"/>
          <w:position w:val="-6"/>
          <w:sz w:val="24"/>
          <w:szCs w:val="24"/>
        </w:rPr>
        <w:pict>
          <v:shape id="_x0000_i1029" type="#_x0000_t75" style="width:3.75pt;height:12.5pt" equationxml="&lt;">
            <v:imagedata r:id="rId19" o:title="" chromakey="white"/>
          </v:shape>
        </w:pict>
      </w:r>
      <w:r w:rsidR="00233A3E" w:rsidRPr="00ED684B">
        <w:rPr>
          <w:rFonts w:ascii="宋体" w:hAnsi="宋体" w:hint="eastAsia"/>
          <w:snapToGrid w:val="0"/>
          <w:kern w:val="0"/>
          <w:sz w:val="24"/>
          <w:szCs w:val="24"/>
        </w:rPr>
        <w:t>——时间，计算方法为</w:t>
      </w:r>
      <w:r w:rsidRPr="00A526F9">
        <w:rPr>
          <w:rFonts w:ascii="宋体" w:hAnsi="宋体"/>
          <w:position w:val="-6"/>
          <w:sz w:val="24"/>
          <w:szCs w:val="24"/>
        </w:rPr>
        <w:pict>
          <v:shape id="_x0000_i1030" type="#_x0000_t75" style="width:3.75pt;height:12.5pt" equationxml="&lt;">
            <v:imagedata r:id="rId19" o:title="" chromakey="white"/>
          </v:shape>
        </w:pict>
      </w:r>
      <w:r w:rsidR="00233A3E" w:rsidRPr="00ED684B">
        <w:rPr>
          <w:rFonts w:ascii="宋体" w:hAnsi="宋体" w:hint="eastAsia"/>
          <w:snapToGrid w:val="0"/>
          <w:kern w:val="0"/>
          <w:sz w:val="24"/>
          <w:szCs w:val="24"/>
        </w:rPr>
        <w:t>=0:</w:t>
      </w:r>
      <w:r w:rsidR="00A526F9" w:rsidRPr="00ED684B">
        <w:rPr>
          <w:rFonts w:ascii="宋体" w:hAnsi="宋体"/>
          <w:snapToGrid w:val="0"/>
          <w:kern w:val="0"/>
          <w:sz w:val="24"/>
          <w:szCs w:val="24"/>
        </w:rPr>
        <w:fldChar w:fldCharType="begin"/>
      </w:r>
      <w:r w:rsidR="00233A3E" w:rsidRPr="00ED684B">
        <w:rPr>
          <w:rFonts w:ascii="宋体" w:hAnsi="宋体"/>
          <w:snapToGrid w:val="0"/>
          <w:kern w:val="0"/>
          <w:sz w:val="24"/>
          <w:szCs w:val="24"/>
        </w:rPr>
        <w:instrText xml:space="preserve"> QUOTE </w:instrText>
      </w:r>
      <w:r w:rsidRPr="00A526F9">
        <w:rPr>
          <w:position w:val="-6"/>
          <w:sz w:val="24"/>
          <w:szCs w:val="24"/>
        </w:rPr>
        <w:pict>
          <v:shape id="_x0000_i1031" type="#_x0000_t75" style="width:28.8pt;height:14.4pt" equationxml="&lt;">
            <v:imagedata r:id="rId20" o:title="" chromakey="white"/>
          </v:shape>
        </w:pict>
      </w:r>
      <w:r w:rsidR="00233A3E" w:rsidRPr="00ED684B">
        <w:rPr>
          <w:rFonts w:ascii="宋体" w:hAnsi="宋体"/>
          <w:snapToGrid w:val="0"/>
          <w:kern w:val="0"/>
          <w:sz w:val="24"/>
          <w:szCs w:val="24"/>
        </w:rPr>
        <w:instrText xml:space="preserve"> </w:instrText>
      </w:r>
      <w:r w:rsidR="00A526F9" w:rsidRPr="00ED684B">
        <w:rPr>
          <w:rFonts w:ascii="宋体" w:hAnsi="宋体"/>
          <w:snapToGrid w:val="0"/>
          <w:kern w:val="0"/>
          <w:sz w:val="24"/>
          <w:szCs w:val="24"/>
        </w:rPr>
        <w:fldChar w:fldCharType="separate"/>
      </w:r>
      <w:r w:rsidRPr="00A526F9">
        <w:rPr>
          <w:position w:val="-6"/>
          <w:sz w:val="24"/>
          <w:szCs w:val="24"/>
        </w:rPr>
        <w:pict>
          <v:shape id="_x0000_i1032" type="#_x0000_t75" style="width:28.8pt;height:14.4pt" equationxml="&lt;">
            <v:imagedata r:id="rId20" o:title="" chromakey="white"/>
          </v:shape>
        </w:pict>
      </w:r>
      <w:r w:rsidR="00A526F9" w:rsidRPr="00ED684B">
        <w:rPr>
          <w:rFonts w:ascii="宋体" w:hAnsi="宋体"/>
          <w:snapToGrid w:val="0"/>
          <w:kern w:val="0"/>
          <w:sz w:val="24"/>
          <w:szCs w:val="24"/>
        </w:rPr>
        <w:fldChar w:fldCharType="end"/>
      </w:r>
      <w:r w:rsidR="00233A3E" w:rsidRPr="00ED684B">
        <w:rPr>
          <w:rFonts w:ascii="宋体" w:hAnsi="宋体" w:hint="eastAsia"/>
          <w:snapToGrid w:val="0"/>
          <w:kern w:val="0"/>
          <w:sz w:val="24"/>
          <w:szCs w:val="24"/>
        </w:rPr>
        <w:t>:</w:t>
      </w:r>
      <w:r w:rsidR="00A526F9" w:rsidRPr="00ED684B">
        <w:rPr>
          <w:rFonts w:ascii="宋体" w:hAnsi="宋体"/>
          <w:snapToGrid w:val="0"/>
          <w:kern w:val="0"/>
          <w:sz w:val="24"/>
          <w:szCs w:val="24"/>
        </w:rPr>
        <w:fldChar w:fldCharType="begin"/>
      </w:r>
      <w:r w:rsidR="00233A3E" w:rsidRPr="00ED684B">
        <w:rPr>
          <w:rFonts w:ascii="宋体" w:hAnsi="宋体"/>
          <w:snapToGrid w:val="0"/>
          <w:kern w:val="0"/>
          <w:sz w:val="24"/>
          <w:szCs w:val="24"/>
        </w:rPr>
        <w:instrText xml:space="preserve"> QUOTE </w:instrText>
      </w:r>
      <w:r w:rsidRPr="00A526F9">
        <w:rPr>
          <w:position w:val="-6"/>
          <w:sz w:val="24"/>
          <w:szCs w:val="24"/>
        </w:rPr>
        <w:pict>
          <v:shape id="_x0000_i1033" type="#_x0000_t75" style="width:63.85pt;height:14.4pt" equationxml="&lt;">
            <v:imagedata r:id="rId21" o:title="" chromakey="white"/>
          </v:shape>
        </w:pict>
      </w:r>
      <w:r w:rsidR="00233A3E" w:rsidRPr="00ED684B">
        <w:rPr>
          <w:rFonts w:ascii="宋体" w:hAnsi="宋体"/>
          <w:snapToGrid w:val="0"/>
          <w:kern w:val="0"/>
          <w:sz w:val="24"/>
          <w:szCs w:val="24"/>
        </w:rPr>
        <w:instrText xml:space="preserve"> </w:instrText>
      </w:r>
      <w:r w:rsidR="00A526F9" w:rsidRPr="00ED684B">
        <w:rPr>
          <w:rFonts w:ascii="宋体" w:hAnsi="宋体"/>
          <w:snapToGrid w:val="0"/>
          <w:kern w:val="0"/>
          <w:sz w:val="24"/>
          <w:szCs w:val="24"/>
        </w:rPr>
        <w:fldChar w:fldCharType="separate"/>
      </w:r>
      <w:r w:rsidRPr="00A526F9">
        <w:rPr>
          <w:position w:val="-6"/>
          <w:sz w:val="24"/>
          <w:szCs w:val="24"/>
        </w:rPr>
        <w:pict>
          <v:shape id="_x0000_i1034" type="#_x0000_t75" style="width:63.85pt;height:14.4pt" equationxml="&lt;">
            <v:imagedata r:id="rId21" o:title="" chromakey="white"/>
          </v:shape>
        </w:pict>
      </w:r>
      <w:r w:rsidR="00A526F9" w:rsidRPr="00ED684B">
        <w:rPr>
          <w:rFonts w:ascii="宋体" w:hAnsi="宋体"/>
          <w:snapToGrid w:val="0"/>
          <w:kern w:val="0"/>
          <w:sz w:val="24"/>
          <w:szCs w:val="24"/>
        </w:rPr>
        <w:fldChar w:fldCharType="end"/>
      </w:r>
      <w:r w:rsidR="00233A3E" w:rsidRPr="00ED684B">
        <w:rPr>
          <w:rFonts w:ascii="宋体" w:hAnsi="宋体" w:hint="eastAsia"/>
          <w:snapToGrid w:val="0"/>
          <w:kern w:val="0"/>
          <w:sz w:val="24"/>
          <w:szCs w:val="24"/>
        </w:rPr>
        <w:t>；</w:t>
      </w:r>
    </w:p>
    <w:p w:rsidR="00233A3E" w:rsidRPr="00ED684B" w:rsidRDefault="00A75601" w:rsidP="00233A3E">
      <w:pPr>
        <w:autoSpaceDE w:val="0"/>
        <w:autoSpaceDN w:val="0"/>
        <w:adjustRightInd w:val="0"/>
        <w:spacing w:line="420" w:lineRule="exact"/>
        <w:ind w:leftChars="-40" w:left="-112" w:firstLineChars="453" w:firstLine="1087"/>
        <w:jc w:val="left"/>
        <w:rPr>
          <w:rFonts w:ascii="宋体" w:hAnsi="宋体"/>
          <w:snapToGrid w:val="0"/>
          <w:kern w:val="0"/>
          <w:sz w:val="24"/>
          <w:szCs w:val="24"/>
        </w:rPr>
      </w:pPr>
      <w:r w:rsidRPr="00A526F9">
        <w:rPr>
          <w:rFonts w:ascii="宋体" w:hAnsi="宋体"/>
          <w:position w:val="-6"/>
          <w:sz w:val="24"/>
          <w:szCs w:val="24"/>
        </w:rPr>
        <w:pict>
          <v:shape id="_x0000_i1035" type="#_x0000_t75" style="width:6.9pt;height:12.5pt" equationxml="&lt;">
            <v:imagedata r:id="rId22" o:title="" chromakey="white"/>
          </v:shape>
        </w:pict>
      </w:r>
      <w:r w:rsidR="00233A3E" w:rsidRPr="00ED684B">
        <w:rPr>
          <w:rFonts w:ascii="宋体" w:hAnsi="宋体" w:hint="eastAsia"/>
          <w:snapToGrid w:val="0"/>
          <w:kern w:val="0"/>
          <w:sz w:val="24"/>
          <w:szCs w:val="24"/>
        </w:rPr>
        <w:t>——匹配滤波器长度，</w:t>
      </w:r>
      <w:r w:rsidRPr="00A526F9">
        <w:rPr>
          <w:rFonts w:ascii="宋体" w:hAnsi="宋体"/>
          <w:position w:val="-6"/>
          <w:sz w:val="24"/>
          <w:szCs w:val="24"/>
        </w:rPr>
        <w:pict>
          <v:shape id="_x0000_i1036" type="#_x0000_t75" style="width:6.9pt;height:12.5pt" equationxml="&lt;">
            <v:imagedata r:id="rId22" o:title="" chromakey="white"/>
          </v:shape>
        </w:pict>
      </w:r>
      <w:r w:rsidR="00233A3E" w:rsidRPr="00ED684B">
        <w:rPr>
          <w:rFonts w:ascii="宋体" w:hAnsi="宋体" w:hint="eastAsia"/>
          <w:snapToGrid w:val="0"/>
          <w:kern w:val="0"/>
          <w:sz w:val="24"/>
          <w:szCs w:val="24"/>
        </w:rPr>
        <w:t>=</w:t>
      </w:r>
      <w:r w:rsidR="00A526F9" w:rsidRPr="00ED684B">
        <w:rPr>
          <w:rFonts w:ascii="宋体" w:hAnsi="宋体"/>
          <w:snapToGrid w:val="0"/>
          <w:kern w:val="0"/>
          <w:sz w:val="24"/>
          <w:szCs w:val="24"/>
        </w:rPr>
        <w:fldChar w:fldCharType="begin"/>
      </w:r>
      <w:r w:rsidR="00233A3E" w:rsidRPr="00ED684B">
        <w:rPr>
          <w:rFonts w:ascii="宋体" w:hAnsi="宋体"/>
          <w:snapToGrid w:val="0"/>
          <w:kern w:val="0"/>
          <w:sz w:val="24"/>
          <w:szCs w:val="24"/>
        </w:rPr>
        <w:instrText xml:space="preserve"> QUOTE </w:instrText>
      </w:r>
      <w:r w:rsidRPr="00A526F9">
        <w:rPr>
          <w:position w:val="-6"/>
          <w:sz w:val="24"/>
          <w:szCs w:val="24"/>
        </w:rPr>
        <w:pict>
          <v:shape id="_x0000_i1037" type="#_x0000_t75" style="width:46.35pt;height:14.4pt" equationxml="&lt;">
            <v:imagedata r:id="rId23" o:title="" chromakey="white"/>
          </v:shape>
        </w:pict>
      </w:r>
      <w:r w:rsidR="00233A3E" w:rsidRPr="00ED684B">
        <w:rPr>
          <w:rFonts w:ascii="宋体" w:hAnsi="宋体"/>
          <w:snapToGrid w:val="0"/>
          <w:kern w:val="0"/>
          <w:sz w:val="24"/>
          <w:szCs w:val="24"/>
        </w:rPr>
        <w:instrText xml:space="preserve"> </w:instrText>
      </w:r>
      <w:r w:rsidR="00A526F9" w:rsidRPr="00ED684B">
        <w:rPr>
          <w:rFonts w:ascii="宋体" w:hAnsi="宋体"/>
          <w:snapToGrid w:val="0"/>
          <w:kern w:val="0"/>
          <w:sz w:val="24"/>
          <w:szCs w:val="24"/>
        </w:rPr>
        <w:fldChar w:fldCharType="separate"/>
      </w:r>
      <w:r w:rsidRPr="00A526F9">
        <w:rPr>
          <w:position w:val="-6"/>
          <w:sz w:val="24"/>
          <w:szCs w:val="24"/>
        </w:rPr>
        <w:pict>
          <v:shape id="_x0000_i1038" type="#_x0000_t75" style="width:46.35pt;height:14.4pt" equationxml="&lt;">
            <v:imagedata r:id="rId23" o:title="" chromakey="white"/>
          </v:shape>
        </w:pict>
      </w:r>
      <w:r w:rsidR="00A526F9" w:rsidRPr="00ED684B">
        <w:rPr>
          <w:rFonts w:ascii="宋体" w:hAnsi="宋体"/>
          <w:snapToGrid w:val="0"/>
          <w:kern w:val="0"/>
          <w:sz w:val="24"/>
          <w:szCs w:val="24"/>
        </w:rPr>
        <w:fldChar w:fldCharType="end"/>
      </w:r>
      <w:r w:rsidR="00233A3E" w:rsidRPr="00ED684B">
        <w:rPr>
          <w:rFonts w:ascii="宋体" w:hAnsi="宋体" w:hint="eastAsia"/>
          <w:snapToGrid w:val="0"/>
          <w:kern w:val="0"/>
          <w:sz w:val="24"/>
          <w:szCs w:val="24"/>
        </w:rPr>
        <w:t>，</w:t>
      </w:r>
      <w:r w:rsidR="00A526F9" w:rsidRPr="00ED684B">
        <w:rPr>
          <w:rFonts w:ascii="宋体" w:hAnsi="宋体"/>
          <w:snapToGrid w:val="0"/>
          <w:kern w:val="0"/>
          <w:sz w:val="24"/>
          <w:szCs w:val="24"/>
        </w:rPr>
        <w:fldChar w:fldCharType="begin"/>
      </w:r>
      <w:r w:rsidR="00233A3E" w:rsidRPr="00ED684B">
        <w:rPr>
          <w:rFonts w:ascii="宋体" w:hAnsi="宋体"/>
          <w:snapToGrid w:val="0"/>
          <w:kern w:val="0"/>
          <w:sz w:val="24"/>
          <w:szCs w:val="24"/>
        </w:rPr>
        <w:instrText xml:space="preserve"> QUOTE </w:instrText>
      </w:r>
      <w:r w:rsidRPr="00A526F9">
        <w:rPr>
          <w:position w:val="-6"/>
          <w:sz w:val="24"/>
          <w:szCs w:val="24"/>
        </w:rPr>
        <w:pict>
          <v:shape id="_x0000_i1039" type="#_x0000_t75" style="width:12.5pt;height:14.4pt" equationxml="&lt;">
            <v:imagedata r:id="rId24" o:title="" chromakey="white"/>
          </v:shape>
        </w:pict>
      </w:r>
      <w:r w:rsidR="00233A3E" w:rsidRPr="00ED684B">
        <w:rPr>
          <w:rFonts w:ascii="宋体" w:hAnsi="宋体"/>
          <w:snapToGrid w:val="0"/>
          <w:kern w:val="0"/>
          <w:sz w:val="24"/>
          <w:szCs w:val="24"/>
        </w:rPr>
        <w:instrText xml:space="preserve"> </w:instrText>
      </w:r>
      <w:r w:rsidR="00A526F9" w:rsidRPr="00ED684B">
        <w:rPr>
          <w:rFonts w:ascii="宋体" w:hAnsi="宋体"/>
          <w:snapToGrid w:val="0"/>
          <w:kern w:val="0"/>
          <w:sz w:val="24"/>
          <w:szCs w:val="24"/>
        </w:rPr>
        <w:fldChar w:fldCharType="separate"/>
      </w:r>
      <w:r w:rsidRPr="00A526F9">
        <w:rPr>
          <w:position w:val="-6"/>
          <w:sz w:val="24"/>
          <w:szCs w:val="24"/>
        </w:rPr>
        <w:pict>
          <v:shape id="_x0000_i1040" type="#_x0000_t75" style="width:12.5pt;height:14.4pt" equationxml="&lt;">
            <v:imagedata r:id="rId24" o:title="" chromakey="white"/>
          </v:shape>
        </w:pict>
      </w:r>
      <w:r w:rsidR="00A526F9" w:rsidRPr="00ED684B">
        <w:rPr>
          <w:rFonts w:ascii="宋体" w:hAnsi="宋体"/>
          <w:snapToGrid w:val="0"/>
          <w:kern w:val="0"/>
          <w:sz w:val="24"/>
          <w:szCs w:val="24"/>
        </w:rPr>
        <w:fldChar w:fldCharType="end"/>
      </w:r>
      <w:r w:rsidR="00233A3E" w:rsidRPr="00ED684B">
        <w:rPr>
          <w:rFonts w:ascii="宋体" w:hAnsi="宋体" w:hint="eastAsia"/>
          <w:snapToGrid w:val="0"/>
          <w:kern w:val="0"/>
          <w:sz w:val="24"/>
          <w:szCs w:val="24"/>
        </w:rPr>
        <w:t>=</w:t>
      </w:r>
      <w:r w:rsidR="000A085A">
        <w:rPr>
          <w:rFonts w:ascii="宋体" w:hAnsi="宋体" w:hint="eastAsia"/>
          <w:snapToGrid w:val="0"/>
          <w:kern w:val="0"/>
          <w:sz w:val="24"/>
          <w:szCs w:val="24"/>
        </w:rPr>
        <w:t>25</w:t>
      </w:r>
      <w:r w:rsidR="00233A3E" w:rsidRPr="00ED684B">
        <w:rPr>
          <w:rFonts w:ascii="宋体" w:hAnsi="宋体" w:hint="eastAsia"/>
          <w:snapToGrid w:val="0"/>
          <w:kern w:val="0"/>
          <w:sz w:val="24"/>
          <w:szCs w:val="24"/>
        </w:rPr>
        <w:t>MHz。</w:t>
      </w:r>
    </w:p>
    <w:p w:rsidR="00233A3E" w:rsidRPr="00ED684B" w:rsidRDefault="00233A3E" w:rsidP="00233A3E">
      <w:pPr>
        <w:autoSpaceDE w:val="0"/>
        <w:autoSpaceDN w:val="0"/>
        <w:adjustRightInd w:val="0"/>
        <w:spacing w:line="420" w:lineRule="exact"/>
        <w:ind w:leftChars="-40" w:left="-112" w:firstLineChars="453" w:firstLine="1087"/>
        <w:jc w:val="left"/>
        <w:rPr>
          <w:rFonts w:ascii="宋体" w:hAnsi="宋体"/>
          <w:snapToGrid w:val="0"/>
          <w:kern w:val="0"/>
          <w:sz w:val="24"/>
          <w:szCs w:val="24"/>
        </w:rPr>
      </w:pPr>
      <w:r w:rsidRPr="00ED684B">
        <w:rPr>
          <w:rFonts w:ascii="宋体" w:hAnsi="宋体" w:hint="eastAsia"/>
          <w:snapToGrid w:val="0"/>
          <w:kern w:val="0"/>
          <w:sz w:val="24"/>
          <w:szCs w:val="24"/>
        </w:rPr>
        <w:t>计算得到上述结果后：</w:t>
      </w:r>
    </w:p>
    <w:p w:rsidR="00233A3E" w:rsidRPr="00ED684B" w:rsidRDefault="00A75601" w:rsidP="00233A3E">
      <w:pPr>
        <w:autoSpaceDE w:val="0"/>
        <w:autoSpaceDN w:val="0"/>
        <w:adjustRightInd w:val="0"/>
        <w:spacing w:line="420" w:lineRule="exact"/>
        <w:ind w:leftChars="-40" w:left="-112" w:firstLineChars="363" w:firstLine="871"/>
        <w:jc w:val="center"/>
        <w:rPr>
          <w:rFonts w:ascii="宋体" w:hAnsi="宋体"/>
          <w:kern w:val="0"/>
          <w:sz w:val="24"/>
          <w:szCs w:val="24"/>
        </w:rPr>
      </w:pPr>
      <w:r w:rsidRPr="00A526F9">
        <w:rPr>
          <w:sz w:val="24"/>
          <w:szCs w:val="24"/>
        </w:rPr>
        <w:pict>
          <v:shape id="_x0000_i1041" type="#_x0000_t75" style="width:125.85pt;height:12.5pt" equationxml="&lt;">
            <v:imagedata r:id="rId25" o:title="" chromakey="white"/>
          </v:shape>
        </w:pict>
      </w:r>
    </w:p>
    <w:p w:rsidR="00233A3E" w:rsidRPr="00ED684B" w:rsidRDefault="00233A3E" w:rsidP="00233A3E">
      <w:pPr>
        <w:autoSpaceDE w:val="0"/>
        <w:autoSpaceDN w:val="0"/>
        <w:adjustRightInd w:val="0"/>
        <w:spacing w:line="420" w:lineRule="exact"/>
        <w:ind w:leftChars="-40" w:left="-112"/>
        <w:jc w:val="left"/>
        <w:rPr>
          <w:rFonts w:ascii="宋体" w:hAnsi="宋体"/>
          <w:kern w:val="0"/>
          <w:sz w:val="24"/>
          <w:szCs w:val="24"/>
        </w:rPr>
      </w:pPr>
      <w:r>
        <w:rPr>
          <w:rFonts w:ascii="宋体" w:hAnsi="宋体" w:hint="eastAsia"/>
          <w:kern w:val="0"/>
          <w:sz w:val="24"/>
          <w:szCs w:val="24"/>
        </w:rPr>
        <w:t xml:space="preserve">     </w:t>
      </w:r>
      <w:r w:rsidR="00A526F9" w:rsidRPr="00ED684B">
        <w:rPr>
          <w:rFonts w:ascii="宋体" w:hAnsi="宋体"/>
          <w:kern w:val="0"/>
          <w:sz w:val="24"/>
          <w:szCs w:val="24"/>
        </w:rPr>
        <w:fldChar w:fldCharType="begin"/>
      </w:r>
      <w:r w:rsidRPr="00ED684B">
        <w:rPr>
          <w:rFonts w:ascii="宋体" w:hAnsi="宋体"/>
          <w:kern w:val="0"/>
          <w:sz w:val="24"/>
          <w:szCs w:val="24"/>
        </w:rPr>
        <w:instrText xml:space="preserve"> QUOTE </w:instrText>
      </w:r>
      <w:r w:rsidR="00A75601" w:rsidRPr="00A526F9">
        <w:rPr>
          <w:position w:val="-6"/>
          <w:sz w:val="24"/>
          <w:szCs w:val="24"/>
        </w:rPr>
        <w:pict>
          <v:shape id="_x0000_i1042" type="#_x0000_t75" style="width:25.05pt;height:14.4pt" equationxml="&lt;">
            <v:imagedata r:id="rId26" o:title="" chromakey="white"/>
          </v:shape>
        </w:pict>
      </w:r>
      <w:r w:rsidRPr="00ED684B">
        <w:rPr>
          <w:rFonts w:ascii="宋体" w:hAnsi="宋体"/>
          <w:kern w:val="0"/>
          <w:sz w:val="24"/>
          <w:szCs w:val="24"/>
        </w:rPr>
        <w:instrText xml:space="preserve"> </w:instrText>
      </w:r>
      <w:r w:rsidR="00A526F9" w:rsidRPr="00ED684B">
        <w:rPr>
          <w:rFonts w:ascii="宋体" w:hAnsi="宋体"/>
          <w:kern w:val="0"/>
          <w:sz w:val="24"/>
          <w:szCs w:val="24"/>
        </w:rPr>
        <w:fldChar w:fldCharType="separate"/>
      </w:r>
      <w:r w:rsidR="00A75601" w:rsidRPr="00A526F9">
        <w:rPr>
          <w:position w:val="-6"/>
          <w:sz w:val="24"/>
          <w:szCs w:val="24"/>
        </w:rPr>
        <w:pict>
          <v:shape id="_x0000_i1043" type="#_x0000_t75" style="width:25.05pt;height:14.4pt" equationxml="&lt;">
            <v:imagedata r:id="rId26" o:title="" chromakey="white"/>
          </v:shape>
        </w:pict>
      </w:r>
      <w:r w:rsidR="00A526F9" w:rsidRPr="00ED684B">
        <w:rPr>
          <w:rFonts w:ascii="宋体" w:hAnsi="宋体"/>
          <w:kern w:val="0"/>
          <w:sz w:val="24"/>
          <w:szCs w:val="24"/>
        </w:rPr>
        <w:fldChar w:fldCharType="end"/>
      </w:r>
      <w:r w:rsidRPr="00ED684B">
        <w:rPr>
          <w:rFonts w:ascii="宋体" w:hAnsi="宋体" w:hint="eastAsia"/>
          <w:kern w:val="0"/>
          <w:sz w:val="24"/>
          <w:szCs w:val="24"/>
        </w:rPr>
        <w:t>表示把</w:t>
      </w:r>
      <w:r w:rsidRPr="00ED684B">
        <w:rPr>
          <w:rFonts w:ascii="宋体" w:hAnsi="宋体" w:hint="eastAsia"/>
          <w:snapToGrid w:val="0"/>
          <w:kern w:val="0"/>
          <w:sz w:val="24"/>
          <w:szCs w:val="24"/>
        </w:rPr>
        <w:t>滤波器</w:t>
      </w:r>
      <w:r w:rsidRPr="00ED684B">
        <w:rPr>
          <w:rFonts w:ascii="宋体" w:hAnsi="宋体" w:hint="eastAsia"/>
          <w:kern w:val="0"/>
          <w:sz w:val="24"/>
          <w:szCs w:val="24"/>
        </w:rPr>
        <w:t>按照倒序排列，</w:t>
      </w:r>
      <w:r w:rsidR="00A526F9" w:rsidRPr="00ED684B">
        <w:rPr>
          <w:rFonts w:ascii="宋体" w:hAnsi="宋体"/>
          <w:snapToGrid w:val="0"/>
          <w:kern w:val="0"/>
          <w:sz w:val="24"/>
          <w:szCs w:val="24"/>
        </w:rPr>
        <w:fldChar w:fldCharType="begin"/>
      </w:r>
      <w:r w:rsidRPr="00ED684B">
        <w:rPr>
          <w:rFonts w:ascii="宋体" w:hAnsi="宋体"/>
          <w:snapToGrid w:val="0"/>
          <w:kern w:val="0"/>
          <w:sz w:val="24"/>
          <w:szCs w:val="24"/>
        </w:rPr>
        <w:instrText xml:space="preserve"> QUOTE </w:instrText>
      </w:r>
      <w:r w:rsidR="00A75601" w:rsidRPr="00A526F9">
        <w:rPr>
          <w:position w:val="-6"/>
          <w:sz w:val="24"/>
          <w:szCs w:val="24"/>
        </w:rPr>
        <w:pict>
          <v:shape id="_x0000_i1044" type="#_x0000_t75" style="width:21.9pt;height:14.4pt" equationxml="&lt;">
            <v:imagedata r:id="rId27" o:title="" chromakey="white"/>
          </v:shape>
        </w:pict>
      </w:r>
      <w:r w:rsidRPr="00ED684B">
        <w:rPr>
          <w:rFonts w:ascii="宋体" w:hAnsi="宋体"/>
          <w:snapToGrid w:val="0"/>
          <w:kern w:val="0"/>
          <w:sz w:val="24"/>
          <w:szCs w:val="24"/>
        </w:rPr>
        <w:instrText xml:space="preserve"> </w:instrText>
      </w:r>
      <w:r w:rsidR="00A526F9" w:rsidRPr="00ED684B">
        <w:rPr>
          <w:rFonts w:ascii="宋体" w:hAnsi="宋体"/>
          <w:snapToGrid w:val="0"/>
          <w:kern w:val="0"/>
          <w:sz w:val="24"/>
          <w:szCs w:val="24"/>
        </w:rPr>
        <w:fldChar w:fldCharType="separate"/>
      </w:r>
      <w:r w:rsidR="00A75601" w:rsidRPr="00A526F9">
        <w:rPr>
          <w:position w:val="-6"/>
          <w:sz w:val="24"/>
          <w:szCs w:val="24"/>
        </w:rPr>
        <w:pict>
          <v:shape id="_x0000_i1045" type="#_x0000_t75" style="width:21.9pt;height:14.4pt" equationxml="&lt;">
            <v:imagedata r:id="rId27" o:title="" chromakey="white"/>
          </v:shape>
        </w:pict>
      </w:r>
      <w:r w:rsidR="00A526F9" w:rsidRPr="00ED684B">
        <w:rPr>
          <w:rFonts w:ascii="宋体" w:hAnsi="宋体"/>
          <w:snapToGrid w:val="0"/>
          <w:kern w:val="0"/>
          <w:sz w:val="24"/>
          <w:szCs w:val="24"/>
        </w:rPr>
        <w:fldChar w:fldCharType="end"/>
      </w:r>
      <w:r w:rsidRPr="00ED684B">
        <w:rPr>
          <w:rFonts w:ascii="宋体" w:hAnsi="宋体" w:hint="eastAsia"/>
          <w:snapToGrid w:val="0"/>
          <w:kern w:val="0"/>
          <w:sz w:val="24"/>
          <w:szCs w:val="24"/>
        </w:rPr>
        <w:t>表示</w:t>
      </w:r>
      <w:r w:rsidR="00A526F9" w:rsidRPr="00ED684B">
        <w:rPr>
          <w:rFonts w:ascii="宋体" w:hAnsi="宋体"/>
          <w:kern w:val="0"/>
          <w:sz w:val="24"/>
          <w:szCs w:val="24"/>
        </w:rPr>
        <w:fldChar w:fldCharType="begin"/>
      </w:r>
      <w:r w:rsidRPr="00ED684B">
        <w:rPr>
          <w:rFonts w:ascii="宋体" w:hAnsi="宋体"/>
          <w:kern w:val="0"/>
          <w:sz w:val="24"/>
          <w:szCs w:val="24"/>
        </w:rPr>
        <w:instrText xml:space="preserve"> QUOTE </w:instrText>
      </w:r>
      <w:r w:rsidR="00A75601" w:rsidRPr="00A526F9">
        <w:rPr>
          <w:position w:val="-6"/>
          <w:sz w:val="24"/>
          <w:szCs w:val="24"/>
        </w:rPr>
        <w:pict>
          <v:shape id="_x0000_i1046" type="#_x0000_t75" style="width:21.9pt;height:14.4pt" equationxml="&lt;">
            <v:imagedata r:id="rId28" o:title="" chromakey="white"/>
          </v:shape>
        </w:pict>
      </w:r>
      <w:r w:rsidRPr="00ED684B">
        <w:rPr>
          <w:rFonts w:ascii="宋体" w:hAnsi="宋体"/>
          <w:kern w:val="0"/>
          <w:sz w:val="24"/>
          <w:szCs w:val="24"/>
        </w:rPr>
        <w:instrText xml:space="preserve"> </w:instrText>
      </w:r>
      <w:r w:rsidR="00A526F9" w:rsidRPr="00ED684B">
        <w:rPr>
          <w:rFonts w:ascii="宋体" w:hAnsi="宋体"/>
          <w:kern w:val="0"/>
          <w:sz w:val="24"/>
          <w:szCs w:val="24"/>
        </w:rPr>
        <w:fldChar w:fldCharType="separate"/>
      </w:r>
      <w:r w:rsidR="00A75601" w:rsidRPr="00A526F9">
        <w:rPr>
          <w:position w:val="-6"/>
          <w:sz w:val="24"/>
          <w:szCs w:val="24"/>
        </w:rPr>
        <w:pict>
          <v:shape id="_x0000_i1047" type="#_x0000_t75" style="width:21.9pt;height:14.4pt" equationxml="&lt;">
            <v:imagedata r:id="rId28" o:title="" chromakey="white"/>
          </v:shape>
        </w:pict>
      </w:r>
      <w:r w:rsidR="00A526F9" w:rsidRPr="00ED684B">
        <w:rPr>
          <w:rFonts w:ascii="宋体" w:hAnsi="宋体"/>
          <w:kern w:val="0"/>
          <w:sz w:val="24"/>
          <w:szCs w:val="24"/>
        </w:rPr>
        <w:fldChar w:fldCharType="end"/>
      </w:r>
      <w:r w:rsidRPr="00ED684B">
        <w:rPr>
          <w:rFonts w:ascii="宋体" w:hAnsi="宋体" w:hint="eastAsia"/>
          <w:kern w:val="0"/>
          <w:sz w:val="24"/>
          <w:szCs w:val="24"/>
        </w:rPr>
        <w:t>的数据先倒序后再虚部取反。</w:t>
      </w:r>
    </w:p>
    <w:p w:rsidR="00233A3E" w:rsidRPr="00ED684B" w:rsidRDefault="00233A3E" w:rsidP="008337D7">
      <w:pPr>
        <w:numPr>
          <w:ilvl w:val="0"/>
          <w:numId w:val="22"/>
        </w:numPr>
        <w:tabs>
          <w:tab w:val="left" w:pos="993"/>
        </w:tabs>
        <w:spacing w:line="420" w:lineRule="exact"/>
        <w:ind w:hanging="341"/>
        <w:rPr>
          <w:rFonts w:ascii="宋体" w:hAnsi="宋体"/>
          <w:snapToGrid w:val="0"/>
          <w:kern w:val="0"/>
          <w:sz w:val="24"/>
          <w:szCs w:val="24"/>
        </w:rPr>
      </w:pPr>
      <w:r>
        <w:rPr>
          <w:rFonts w:ascii="宋体" w:hAnsi="宋体" w:hint="eastAsia"/>
          <w:snapToGrid w:val="0"/>
          <w:kern w:val="0"/>
          <w:sz w:val="24"/>
          <w:szCs w:val="24"/>
        </w:rPr>
        <w:t xml:space="preserve"> </w:t>
      </w:r>
      <w:r w:rsidRPr="00ED684B">
        <w:rPr>
          <w:rFonts w:ascii="宋体" w:hAnsi="宋体" w:hint="eastAsia"/>
          <w:snapToGrid w:val="0"/>
          <w:kern w:val="0"/>
          <w:sz w:val="24"/>
          <w:szCs w:val="24"/>
        </w:rPr>
        <w:t>使用MATLAB计算L点汉明窗滤波器</w:t>
      </w:r>
      <w:r w:rsidR="00A526F9" w:rsidRPr="00ED684B">
        <w:rPr>
          <w:rFonts w:ascii="宋体" w:hAnsi="宋体"/>
          <w:snapToGrid w:val="0"/>
          <w:kern w:val="0"/>
          <w:sz w:val="24"/>
          <w:szCs w:val="24"/>
        </w:rPr>
        <w:fldChar w:fldCharType="begin"/>
      </w:r>
      <w:r w:rsidRPr="00ED684B">
        <w:rPr>
          <w:rFonts w:ascii="宋体" w:hAnsi="宋体"/>
          <w:snapToGrid w:val="0"/>
          <w:kern w:val="0"/>
          <w:sz w:val="24"/>
          <w:szCs w:val="24"/>
        </w:rPr>
        <w:instrText xml:space="preserve"> QUOTE </w:instrText>
      </w:r>
      <w:r w:rsidR="00A75601" w:rsidRPr="00A526F9">
        <w:rPr>
          <w:position w:val="-6"/>
          <w:sz w:val="24"/>
          <w:szCs w:val="24"/>
        </w:rPr>
        <w:pict>
          <v:shape id="_x0000_i1048" type="#_x0000_t75" style="width:25.65pt;height:14.4pt" equationxml="&lt;">
            <v:imagedata r:id="rId29" o:title="" chromakey="white"/>
          </v:shape>
        </w:pict>
      </w:r>
      <w:r w:rsidRPr="00ED684B">
        <w:rPr>
          <w:rFonts w:ascii="宋体" w:hAnsi="宋体"/>
          <w:snapToGrid w:val="0"/>
          <w:kern w:val="0"/>
          <w:sz w:val="24"/>
          <w:szCs w:val="24"/>
        </w:rPr>
        <w:instrText xml:space="preserve"> </w:instrText>
      </w:r>
      <w:r w:rsidR="00A526F9" w:rsidRPr="00ED684B">
        <w:rPr>
          <w:rFonts w:ascii="宋体" w:hAnsi="宋体"/>
          <w:snapToGrid w:val="0"/>
          <w:kern w:val="0"/>
          <w:sz w:val="24"/>
          <w:szCs w:val="24"/>
        </w:rPr>
        <w:fldChar w:fldCharType="separate"/>
      </w:r>
      <w:r w:rsidR="00A75601" w:rsidRPr="00A526F9">
        <w:rPr>
          <w:position w:val="-6"/>
          <w:sz w:val="24"/>
          <w:szCs w:val="24"/>
        </w:rPr>
        <w:pict>
          <v:shape id="_x0000_i1049" type="#_x0000_t75" style="width:25.05pt;height:14.4pt" equationxml="&lt;">
            <v:imagedata r:id="rId29" o:title="" chromakey="white"/>
          </v:shape>
        </w:pict>
      </w:r>
      <w:r w:rsidR="00A526F9" w:rsidRPr="00ED684B">
        <w:rPr>
          <w:rFonts w:ascii="宋体" w:hAnsi="宋体"/>
          <w:snapToGrid w:val="0"/>
          <w:kern w:val="0"/>
          <w:sz w:val="24"/>
          <w:szCs w:val="24"/>
        </w:rPr>
        <w:fldChar w:fldCharType="end"/>
      </w:r>
      <w:r w:rsidRPr="00ED684B">
        <w:rPr>
          <w:rFonts w:ascii="宋体" w:hAnsi="宋体" w:hint="eastAsia"/>
          <w:snapToGrid w:val="0"/>
          <w:kern w:val="0"/>
          <w:sz w:val="24"/>
          <w:szCs w:val="24"/>
        </w:rPr>
        <w:t>；</w:t>
      </w:r>
    </w:p>
    <w:p w:rsidR="00233A3E" w:rsidRPr="00ED684B" w:rsidRDefault="00233A3E" w:rsidP="008337D7">
      <w:pPr>
        <w:numPr>
          <w:ilvl w:val="0"/>
          <w:numId w:val="22"/>
        </w:numPr>
        <w:tabs>
          <w:tab w:val="left" w:pos="993"/>
        </w:tabs>
        <w:spacing w:line="420" w:lineRule="exact"/>
        <w:ind w:left="993" w:hanging="483"/>
        <w:rPr>
          <w:rFonts w:ascii="宋体" w:hAnsi="宋体"/>
          <w:snapToGrid w:val="0"/>
          <w:kern w:val="0"/>
          <w:sz w:val="24"/>
          <w:szCs w:val="24"/>
        </w:rPr>
      </w:pPr>
      <w:r w:rsidRPr="00ED684B">
        <w:rPr>
          <w:rFonts w:ascii="宋体" w:hAnsi="宋体" w:cs="宋体" w:hint="eastAsia"/>
          <w:sz w:val="24"/>
          <w:szCs w:val="24"/>
        </w:rPr>
        <w:t>计算</w:t>
      </w:r>
      <w:r w:rsidRPr="00ED684B">
        <w:rPr>
          <w:rFonts w:ascii="宋体" w:hAnsi="宋体" w:hint="eastAsia"/>
          <w:snapToGrid w:val="0"/>
          <w:kern w:val="0"/>
          <w:sz w:val="24"/>
          <w:szCs w:val="24"/>
        </w:rPr>
        <w:t>加窗后的频域匹配滤波器</w:t>
      </w:r>
      <w:r w:rsidR="00A526F9" w:rsidRPr="00ED684B">
        <w:rPr>
          <w:rFonts w:ascii="宋体" w:hAnsi="宋体"/>
          <w:snapToGrid w:val="0"/>
          <w:kern w:val="0"/>
          <w:sz w:val="24"/>
          <w:szCs w:val="24"/>
        </w:rPr>
        <w:fldChar w:fldCharType="begin"/>
      </w:r>
      <w:r w:rsidRPr="00ED684B">
        <w:rPr>
          <w:rFonts w:ascii="宋体" w:hAnsi="宋体"/>
          <w:snapToGrid w:val="0"/>
          <w:kern w:val="0"/>
          <w:sz w:val="24"/>
          <w:szCs w:val="24"/>
        </w:rPr>
        <w:instrText xml:space="preserve"> QUOTE </w:instrText>
      </w:r>
      <w:r w:rsidR="00A75601" w:rsidRPr="00A526F9">
        <w:rPr>
          <w:position w:val="-6"/>
          <w:sz w:val="24"/>
          <w:szCs w:val="24"/>
        </w:rPr>
        <w:pict>
          <v:shape id="_x0000_i1050" type="#_x0000_t75" style="width:147.75pt;height:14.4pt" equationxml="&lt;">
            <v:imagedata r:id="rId30" o:title="" chromakey="white"/>
          </v:shape>
        </w:pict>
      </w:r>
      <w:r w:rsidRPr="00ED684B">
        <w:rPr>
          <w:rFonts w:ascii="宋体" w:hAnsi="宋体"/>
          <w:snapToGrid w:val="0"/>
          <w:kern w:val="0"/>
          <w:sz w:val="24"/>
          <w:szCs w:val="24"/>
        </w:rPr>
        <w:instrText xml:space="preserve"> </w:instrText>
      </w:r>
      <w:r w:rsidR="00A526F9" w:rsidRPr="00ED684B">
        <w:rPr>
          <w:rFonts w:ascii="宋体" w:hAnsi="宋体"/>
          <w:snapToGrid w:val="0"/>
          <w:kern w:val="0"/>
          <w:sz w:val="24"/>
          <w:szCs w:val="24"/>
        </w:rPr>
        <w:fldChar w:fldCharType="separate"/>
      </w:r>
      <w:r w:rsidR="00A75601" w:rsidRPr="00A526F9">
        <w:rPr>
          <w:position w:val="-6"/>
          <w:sz w:val="24"/>
          <w:szCs w:val="24"/>
        </w:rPr>
        <w:pict>
          <v:shape id="_x0000_i1051" type="#_x0000_t75" style="width:147.15pt;height:14.4pt" equationxml="&lt;">
            <v:imagedata r:id="rId30" o:title="" chromakey="white"/>
          </v:shape>
        </w:pict>
      </w:r>
      <w:r w:rsidR="00A526F9" w:rsidRPr="00ED684B">
        <w:rPr>
          <w:rFonts w:ascii="宋体" w:hAnsi="宋体"/>
          <w:snapToGrid w:val="0"/>
          <w:kern w:val="0"/>
          <w:sz w:val="24"/>
          <w:szCs w:val="24"/>
        </w:rPr>
        <w:fldChar w:fldCharType="end"/>
      </w:r>
      <w:r w:rsidRPr="00ED684B">
        <w:rPr>
          <w:rFonts w:ascii="宋体" w:hAnsi="宋体" w:hint="eastAsia"/>
          <w:snapToGrid w:val="0"/>
          <w:kern w:val="0"/>
          <w:sz w:val="24"/>
          <w:szCs w:val="24"/>
        </w:rPr>
        <w:t>，</w:t>
      </w:r>
      <w:r w:rsidRPr="00ED684B">
        <w:rPr>
          <w:rFonts w:ascii="宋体" w:hAnsi="宋体" w:hint="eastAsia"/>
          <w:kern w:val="0"/>
          <w:sz w:val="24"/>
          <w:szCs w:val="24"/>
        </w:rPr>
        <w:t>此处FFT运算的点数为a)步中的N点；</w:t>
      </w:r>
    </w:p>
    <w:p w:rsidR="00233A3E" w:rsidRPr="00ED684B" w:rsidRDefault="00233A3E" w:rsidP="008337D7">
      <w:pPr>
        <w:numPr>
          <w:ilvl w:val="0"/>
          <w:numId w:val="22"/>
        </w:numPr>
        <w:tabs>
          <w:tab w:val="left" w:pos="993"/>
        </w:tabs>
        <w:spacing w:line="420" w:lineRule="exact"/>
        <w:ind w:left="993" w:hanging="483"/>
        <w:rPr>
          <w:rFonts w:ascii="宋体" w:hAnsi="宋体"/>
          <w:snapToGrid w:val="0"/>
          <w:kern w:val="0"/>
          <w:sz w:val="24"/>
          <w:szCs w:val="24"/>
        </w:rPr>
      </w:pPr>
      <w:r w:rsidRPr="00ED684B">
        <w:rPr>
          <w:rFonts w:ascii="宋体" w:hAnsi="宋体" w:hint="eastAsia"/>
          <w:snapToGrid w:val="0"/>
          <w:kern w:val="0"/>
          <w:sz w:val="24"/>
          <w:szCs w:val="24"/>
        </w:rPr>
        <w:t>对</w:t>
      </w:r>
      <w:r w:rsidR="00E53138">
        <w:rPr>
          <w:rFonts w:ascii="宋体" w:hAnsi="宋体" w:hint="eastAsia"/>
          <w:snapToGrid w:val="0"/>
          <w:kern w:val="0"/>
          <w:sz w:val="24"/>
          <w:szCs w:val="24"/>
        </w:rPr>
        <w:t>4</w:t>
      </w:r>
      <w:r w:rsidR="00D35CD0">
        <w:rPr>
          <w:rFonts w:ascii="宋体" w:hAnsi="宋体" w:hint="eastAsia"/>
          <w:snapToGrid w:val="0"/>
          <w:kern w:val="0"/>
          <w:sz w:val="24"/>
          <w:szCs w:val="24"/>
        </w:rPr>
        <w:t>个</w:t>
      </w:r>
      <w:r w:rsidR="00E53138">
        <w:rPr>
          <w:rFonts w:ascii="宋体" w:hAnsi="宋体" w:hint="eastAsia"/>
          <w:snapToGrid w:val="0"/>
          <w:kern w:val="0"/>
          <w:sz w:val="24"/>
          <w:szCs w:val="24"/>
        </w:rPr>
        <w:t>通道</w:t>
      </w:r>
      <w:r w:rsidRPr="00ED684B">
        <w:rPr>
          <w:rFonts w:ascii="宋体" w:hAnsi="宋体" w:hint="eastAsia"/>
          <w:kern w:val="0"/>
          <w:sz w:val="24"/>
          <w:szCs w:val="24"/>
        </w:rPr>
        <w:t>数据补零</w:t>
      </w:r>
      <w:r w:rsidR="005D594A">
        <w:rPr>
          <w:rFonts w:ascii="宋体" w:hAnsi="宋体" w:hint="eastAsia"/>
          <w:kern w:val="0"/>
          <w:sz w:val="24"/>
          <w:szCs w:val="24"/>
        </w:rPr>
        <w:t>，</w:t>
      </w:r>
      <w:r w:rsidRPr="00ED684B">
        <w:rPr>
          <w:rFonts w:ascii="宋体" w:hAnsi="宋体" w:hint="eastAsia"/>
          <w:kern w:val="0"/>
          <w:sz w:val="24"/>
          <w:szCs w:val="24"/>
        </w:rPr>
        <w:t xml:space="preserve">长度变为N，再进行N点的FFT变换，结果记为 </w:t>
      </w:r>
      <w:r w:rsidR="00A526F9" w:rsidRPr="00ED684B">
        <w:rPr>
          <w:rFonts w:ascii="宋体" w:hAnsi="宋体"/>
          <w:snapToGrid w:val="0"/>
          <w:kern w:val="0"/>
          <w:sz w:val="24"/>
          <w:szCs w:val="24"/>
        </w:rPr>
        <w:fldChar w:fldCharType="begin"/>
      </w:r>
      <w:r w:rsidRPr="00ED684B">
        <w:rPr>
          <w:rFonts w:ascii="宋体" w:hAnsi="宋体"/>
          <w:snapToGrid w:val="0"/>
          <w:kern w:val="0"/>
          <w:sz w:val="24"/>
          <w:szCs w:val="24"/>
        </w:rPr>
        <w:instrText xml:space="preserve"> QUOTE </w:instrText>
      </w:r>
      <w:r w:rsidR="00A75601" w:rsidRPr="00A526F9">
        <w:rPr>
          <w:position w:val="-6"/>
          <w:sz w:val="24"/>
          <w:szCs w:val="24"/>
        </w:rPr>
        <w:pict>
          <v:shape id="_x0000_i1052" type="#_x0000_t75" style="width:30.05pt;height:14.4pt" equationxml="&lt;">
            <v:imagedata r:id="rId31" o:title="" chromakey="white"/>
          </v:shape>
        </w:pict>
      </w:r>
      <w:r w:rsidRPr="00ED684B">
        <w:rPr>
          <w:rFonts w:ascii="宋体" w:hAnsi="宋体"/>
          <w:snapToGrid w:val="0"/>
          <w:kern w:val="0"/>
          <w:sz w:val="24"/>
          <w:szCs w:val="24"/>
        </w:rPr>
        <w:instrText xml:space="preserve"> </w:instrText>
      </w:r>
      <w:r w:rsidR="00A526F9" w:rsidRPr="00ED684B">
        <w:rPr>
          <w:rFonts w:ascii="宋体" w:hAnsi="宋体"/>
          <w:snapToGrid w:val="0"/>
          <w:kern w:val="0"/>
          <w:sz w:val="24"/>
          <w:szCs w:val="24"/>
        </w:rPr>
        <w:fldChar w:fldCharType="separate"/>
      </w:r>
      <w:r w:rsidR="00A75601" w:rsidRPr="00A526F9">
        <w:rPr>
          <w:position w:val="-6"/>
          <w:sz w:val="24"/>
          <w:szCs w:val="24"/>
        </w:rPr>
        <w:pict>
          <v:shape id="_x0000_i1053" type="#_x0000_t75" style="width:30.05pt;height:14.4pt" equationxml="&lt;">
            <v:imagedata r:id="rId31" o:title="" chromakey="white"/>
          </v:shape>
        </w:pict>
      </w:r>
      <w:r w:rsidR="00A526F9" w:rsidRPr="00ED684B">
        <w:rPr>
          <w:rFonts w:ascii="宋体" w:hAnsi="宋体"/>
          <w:snapToGrid w:val="0"/>
          <w:kern w:val="0"/>
          <w:sz w:val="24"/>
          <w:szCs w:val="24"/>
        </w:rPr>
        <w:fldChar w:fldCharType="end"/>
      </w:r>
      <w:r w:rsidRPr="00ED684B">
        <w:rPr>
          <w:rFonts w:ascii="宋体" w:hAnsi="宋体" w:hint="eastAsia"/>
          <w:snapToGrid w:val="0"/>
          <w:kern w:val="0"/>
          <w:sz w:val="24"/>
          <w:szCs w:val="24"/>
        </w:rPr>
        <w:t>；</w:t>
      </w:r>
    </w:p>
    <w:p w:rsidR="00233A3E" w:rsidRPr="00ED684B" w:rsidRDefault="00233A3E" w:rsidP="008337D7">
      <w:pPr>
        <w:numPr>
          <w:ilvl w:val="0"/>
          <w:numId w:val="22"/>
        </w:numPr>
        <w:tabs>
          <w:tab w:val="left" w:pos="993"/>
        </w:tabs>
        <w:spacing w:line="420" w:lineRule="exact"/>
        <w:ind w:left="993" w:hanging="483"/>
        <w:rPr>
          <w:rFonts w:ascii="宋体" w:hAnsi="宋体"/>
          <w:snapToGrid w:val="0"/>
          <w:kern w:val="0"/>
          <w:sz w:val="24"/>
          <w:szCs w:val="24"/>
        </w:rPr>
      </w:pPr>
      <w:r w:rsidRPr="00ED684B">
        <w:rPr>
          <w:rFonts w:ascii="宋体" w:hAnsi="宋体" w:hint="eastAsia"/>
          <w:snapToGrid w:val="0"/>
          <w:kern w:val="0"/>
          <w:sz w:val="24"/>
          <w:szCs w:val="24"/>
        </w:rPr>
        <w:t>获得频域脉压系数</w:t>
      </w:r>
      <w:r w:rsidR="00A526F9" w:rsidRPr="00ED684B">
        <w:rPr>
          <w:rFonts w:ascii="宋体" w:hAnsi="宋体"/>
          <w:snapToGrid w:val="0"/>
          <w:kern w:val="0"/>
          <w:sz w:val="24"/>
          <w:szCs w:val="24"/>
        </w:rPr>
        <w:fldChar w:fldCharType="begin"/>
      </w:r>
      <w:r w:rsidRPr="00ED684B">
        <w:rPr>
          <w:rFonts w:ascii="宋体" w:hAnsi="宋体"/>
          <w:snapToGrid w:val="0"/>
          <w:kern w:val="0"/>
          <w:sz w:val="24"/>
          <w:szCs w:val="24"/>
        </w:rPr>
        <w:instrText xml:space="preserve"> QUOTE </w:instrText>
      </w:r>
      <w:r w:rsidR="00A75601" w:rsidRPr="00A526F9">
        <w:rPr>
          <w:position w:val="-6"/>
          <w:sz w:val="24"/>
          <w:szCs w:val="24"/>
        </w:rPr>
        <w:pict>
          <v:shape id="_x0000_i1054" type="#_x0000_t75" style="width:154.65pt;height:14.4pt" equationxml="&lt;">
            <v:imagedata r:id="rId32" o:title="" chromakey="white"/>
          </v:shape>
        </w:pict>
      </w:r>
      <w:r w:rsidRPr="00ED684B">
        <w:rPr>
          <w:rFonts w:ascii="宋体" w:hAnsi="宋体"/>
          <w:snapToGrid w:val="0"/>
          <w:kern w:val="0"/>
          <w:sz w:val="24"/>
          <w:szCs w:val="24"/>
        </w:rPr>
        <w:instrText xml:space="preserve"> </w:instrText>
      </w:r>
      <w:r w:rsidR="00A526F9" w:rsidRPr="00ED684B">
        <w:rPr>
          <w:rFonts w:ascii="宋体" w:hAnsi="宋体"/>
          <w:snapToGrid w:val="0"/>
          <w:kern w:val="0"/>
          <w:sz w:val="24"/>
          <w:szCs w:val="24"/>
        </w:rPr>
        <w:fldChar w:fldCharType="separate"/>
      </w:r>
      <w:r w:rsidR="00A75601" w:rsidRPr="00A526F9">
        <w:rPr>
          <w:position w:val="-6"/>
          <w:sz w:val="24"/>
          <w:szCs w:val="24"/>
        </w:rPr>
        <w:pict>
          <v:shape id="_x0000_i1055" type="#_x0000_t75" style="width:154.65pt;height:14.4pt" equationxml="&lt;">
            <v:imagedata r:id="rId32" o:title="" chromakey="white"/>
          </v:shape>
        </w:pict>
      </w:r>
      <w:r w:rsidR="00A526F9" w:rsidRPr="00ED684B">
        <w:rPr>
          <w:rFonts w:ascii="宋体" w:hAnsi="宋体"/>
          <w:snapToGrid w:val="0"/>
          <w:kern w:val="0"/>
          <w:sz w:val="24"/>
          <w:szCs w:val="24"/>
        </w:rPr>
        <w:fldChar w:fldCharType="end"/>
      </w:r>
      <w:r w:rsidRPr="00ED684B">
        <w:rPr>
          <w:rFonts w:ascii="宋体" w:hAnsi="宋体" w:hint="eastAsia"/>
          <w:snapToGrid w:val="0"/>
          <w:kern w:val="0"/>
          <w:sz w:val="24"/>
          <w:szCs w:val="24"/>
        </w:rPr>
        <w:t>；</w:t>
      </w:r>
    </w:p>
    <w:p w:rsidR="00233A3E" w:rsidRPr="00ED684B" w:rsidRDefault="00233A3E" w:rsidP="008337D7">
      <w:pPr>
        <w:numPr>
          <w:ilvl w:val="0"/>
          <w:numId w:val="22"/>
        </w:numPr>
        <w:tabs>
          <w:tab w:val="left" w:pos="993"/>
        </w:tabs>
        <w:spacing w:line="420" w:lineRule="exact"/>
        <w:ind w:left="993" w:hanging="483"/>
        <w:rPr>
          <w:rFonts w:ascii="宋体" w:hAnsi="宋体"/>
          <w:kern w:val="0"/>
          <w:sz w:val="24"/>
          <w:szCs w:val="24"/>
        </w:rPr>
      </w:pPr>
      <w:r w:rsidRPr="00ED684B">
        <w:rPr>
          <w:rFonts w:ascii="宋体" w:hAnsi="宋体" w:hint="eastAsia"/>
          <w:snapToGrid w:val="0"/>
          <w:kern w:val="0"/>
          <w:sz w:val="24"/>
          <w:szCs w:val="24"/>
        </w:rPr>
        <w:t>进行N点的IFFT运算，获得时域脉压系数</w:t>
      </w:r>
      <w:r w:rsidR="00A526F9" w:rsidRPr="00ED684B">
        <w:rPr>
          <w:rFonts w:ascii="宋体" w:hAnsi="宋体"/>
          <w:snapToGrid w:val="0"/>
          <w:kern w:val="0"/>
          <w:sz w:val="24"/>
          <w:szCs w:val="24"/>
        </w:rPr>
        <w:fldChar w:fldCharType="begin"/>
      </w:r>
      <w:r w:rsidRPr="00ED684B">
        <w:rPr>
          <w:rFonts w:ascii="宋体" w:hAnsi="宋体"/>
          <w:snapToGrid w:val="0"/>
          <w:kern w:val="0"/>
          <w:sz w:val="24"/>
          <w:szCs w:val="24"/>
        </w:rPr>
        <w:instrText xml:space="preserve"> QUOTE </w:instrText>
      </w:r>
      <w:r w:rsidR="00A75601" w:rsidRPr="00A526F9">
        <w:rPr>
          <w:position w:val="-6"/>
          <w:sz w:val="24"/>
          <w:szCs w:val="24"/>
        </w:rPr>
        <w:pict>
          <v:shape id="_x0000_i1056" type="#_x0000_t75" style="width:140.25pt;height:14.4pt" equationxml="&lt;">
            <v:imagedata r:id="rId33" o:title="" chromakey="white"/>
          </v:shape>
        </w:pict>
      </w:r>
      <w:r w:rsidRPr="00ED684B">
        <w:rPr>
          <w:rFonts w:ascii="宋体" w:hAnsi="宋体"/>
          <w:snapToGrid w:val="0"/>
          <w:kern w:val="0"/>
          <w:sz w:val="24"/>
          <w:szCs w:val="24"/>
        </w:rPr>
        <w:instrText xml:space="preserve"> </w:instrText>
      </w:r>
      <w:r w:rsidR="00A526F9" w:rsidRPr="00ED684B">
        <w:rPr>
          <w:rFonts w:ascii="宋体" w:hAnsi="宋体"/>
          <w:snapToGrid w:val="0"/>
          <w:kern w:val="0"/>
          <w:sz w:val="24"/>
          <w:szCs w:val="24"/>
        </w:rPr>
        <w:fldChar w:fldCharType="separate"/>
      </w:r>
      <w:r w:rsidR="00A75601" w:rsidRPr="00A526F9">
        <w:rPr>
          <w:position w:val="-6"/>
          <w:sz w:val="24"/>
          <w:szCs w:val="24"/>
        </w:rPr>
        <w:pict>
          <v:shape id="_x0000_i1057" type="#_x0000_t75" style="width:140.25pt;height:14.4pt" equationxml="&lt;">
            <v:imagedata r:id="rId33" o:title="" chromakey="white"/>
          </v:shape>
        </w:pict>
      </w:r>
      <w:r w:rsidR="00A526F9" w:rsidRPr="00ED684B">
        <w:rPr>
          <w:rFonts w:ascii="宋体" w:hAnsi="宋体"/>
          <w:snapToGrid w:val="0"/>
          <w:kern w:val="0"/>
          <w:sz w:val="24"/>
          <w:szCs w:val="24"/>
        </w:rPr>
        <w:fldChar w:fldCharType="end"/>
      </w:r>
      <w:r w:rsidRPr="00ED684B">
        <w:rPr>
          <w:rFonts w:ascii="宋体" w:hAnsi="宋体" w:hint="eastAsia"/>
          <w:snapToGrid w:val="0"/>
          <w:kern w:val="0"/>
          <w:sz w:val="24"/>
          <w:szCs w:val="24"/>
        </w:rPr>
        <w:t>。</w:t>
      </w:r>
    </w:p>
    <w:p w:rsidR="00233A3E" w:rsidRPr="00C95054" w:rsidRDefault="00233A3E" w:rsidP="00233A3E">
      <w:pPr>
        <w:spacing w:line="420" w:lineRule="exact"/>
        <w:ind w:leftChars="26" w:left="73" w:right="170" w:firstLineChars="200" w:firstLine="420"/>
        <w:rPr>
          <w:rFonts w:ascii="黑体" w:eastAsia="黑体" w:hAnsi="华文仿宋"/>
          <w:snapToGrid w:val="0"/>
          <w:kern w:val="0"/>
          <w:sz w:val="21"/>
          <w:szCs w:val="21"/>
        </w:rPr>
      </w:pPr>
      <w:r w:rsidRPr="00C95054">
        <w:rPr>
          <w:rFonts w:ascii="黑体" w:eastAsia="黑体" w:hAnsi="华文仿宋" w:hint="eastAsia"/>
          <w:snapToGrid w:val="0"/>
          <w:kern w:val="0"/>
          <w:sz w:val="21"/>
          <w:szCs w:val="21"/>
        </w:rPr>
        <w:t>注：</w:t>
      </w:r>
      <w:r w:rsidRPr="008F53C8">
        <w:rPr>
          <w:rFonts w:ascii="宋体" w:hAnsi="宋体" w:hint="eastAsia"/>
          <w:snapToGrid w:val="0"/>
          <w:kern w:val="0"/>
          <w:sz w:val="21"/>
          <w:szCs w:val="21"/>
        </w:rPr>
        <w:t>在实际的软件实现中，根据脉冲宽度、点数N分别计算出不同的匹配滤波器系数MS_FFT并存储，根据实际需要在脉压时直接调用，不需要每次计算。</w:t>
      </w:r>
    </w:p>
    <w:p w:rsidR="00233A3E" w:rsidRPr="005C2075" w:rsidRDefault="00233A3E" w:rsidP="005C2075">
      <w:pPr>
        <w:pStyle w:val="ab"/>
        <w:spacing w:line="240" w:lineRule="auto"/>
      </w:pPr>
      <w:r w:rsidRPr="005C2075">
        <w:rPr>
          <w:rFonts w:hint="eastAsia"/>
        </w:rPr>
        <w:t>稀疏处理</w:t>
      </w:r>
    </w:p>
    <w:p w:rsidR="00233A3E" w:rsidRPr="00695998" w:rsidRDefault="00233A3E" w:rsidP="00233A3E">
      <w:pPr>
        <w:tabs>
          <w:tab w:val="left" w:pos="993"/>
        </w:tabs>
        <w:spacing w:line="420" w:lineRule="exact"/>
        <w:ind w:firstLineChars="200" w:firstLine="480"/>
        <w:rPr>
          <w:rFonts w:ascii="黑体" w:eastAsia="黑体" w:hAnsi="宋体"/>
          <w:kern w:val="0"/>
          <w:sz w:val="24"/>
          <w:szCs w:val="24"/>
        </w:rPr>
      </w:pPr>
      <w:r w:rsidRPr="00695998">
        <w:rPr>
          <w:rFonts w:ascii="宋体" w:hAnsi="宋体" w:hint="eastAsia"/>
          <w:snapToGrid w:val="0"/>
          <w:kern w:val="0"/>
          <w:sz w:val="24"/>
          <w:szCs w:val="24"/>
        </w:rPr>
        <w:t>用滑窗的方法遍历所有需要做恒虚警率检测的数据。计算滑窗内数据模值，有若干点大于规定门限则判定有干扰，将其清零。</w:t>
      </w:r>
    </w:p>
    <w:p w:rsidR="00233A3E" w:rsidRPr="005C2075" w:rsidRDefault="00233A3E" w:rsidP="005C2075">
      <w:pPr>
        <w:pStyle w:val="ab"/>
        <w:spacing w:line="240" w:lineRule="auto"/>
      </w:pPr>
      <w:r w:rsidRPr="005C2075">
        <w:rPr>
          <w:rFonts w:hint="eastAsia"/>
        </w:rPr>
        <w:t>动目标指示</w:t>
      </w:r>
      <w:r w:rsidRPr="005C2075">
        <w:rPr>
          <w:rFonts w:hint="eastAsia"/>
        </w:rPr>
        <w:t>(MTI)</w:t>
      </w:r>
    </w:p>
    <w:p w:rsidR="00233A3E" w:rsidRPr="00695998" w:rsidRDefault="00691FF4" w:rsidP="00233A3E">
      <w:pPr>
        <w:spacing w:line="420" w:lineRule="exact"/>
        <w:ind w:right="170" w:firstLine="450"/>
        <w:rPr>
          <w:rFonts w:ascii="宋体" w:hAnsi="宋体"/>
          <w:snapToGrid w:val="0"/>
          <w:kern w:val="0"/>
          <w:sz w:val="24"/>
          <w:szCs w:val="24"/>
        </w:rPr>
      </w:pPr>
      <w:r w:rsidRPr="00691FF4">
        <w:rPr>
          <w:rFonts w:ascii="宋体" w:hAnsi="宋体" w:hint="eastAsia"/>
          <w:snapToGrid w:val="0"/>
          <w:color w:val="FF0000"/>
          <w:kern w:val="0"/>
          <w:sz w:val="24"/>
          <w:szCs w:val="24"/>
        </w:rPr>
        <w:t>读取数据包头</w:t>
      </w:r>
      <w:r w:rsidR="00695998" w:rsidRPr="00691FF4">
        <w:rPr>
          <w:rFonts w:ascii="宋体" w:hAnsi="宋体" w:hint="eastAsia"/>
          <w:snapToGrid w:val="0"/>
          <w:color w:val="FF0000"/>
          <w:kern w:val="0"/>
          <w:sz w:val="24"/>
          <w:szCs w:val="24"/>
        </w:rPr>
        <w:t>MTI功能开关控制字</w:t>
      </w:r>
      <w:r w:rsidR="00695998" w:rsidRPr="00695998">
        <w:rPr>
          <w:rFonts w:ascii="宋体" w:hAnsi="宋体" w:hint="eastAsia"/>
          <w:snapToGrid w:val="0"/>
          <w:kern w:val="0"/>
          <w:sz w:val="24"/>
          <w:szCs w:val="24"/>
        </w:rPr>
        <w:t>，如控制字为“开”，则进行MTI计算，</w:t>
      </w:r>
      <w:r w:rsidR="00233A3E" w:rsidRPr="00695998">
        <w:rPr>
          <w:rFonts w:ascii="宋体" w:hAnsi="宋体" w:hint="eastAsia"/>
          <w:snapToGrid w:val="0"/>
          <w:kern w:val="0"/>
          <w:sz w:val="24"/>
          <w:szCs w:val="24"/>
        </w:rPr>
        <w:t>本雷达MTI的设计采用三脉冲对消，对</w:t>
      </w:r>
      <w:r w:rsidR="009C537B" w:rsidRPr="00695998">
        <w:rPr>
          <w:rFonts w:ascii="宋体" w:hAnsi="宋体" w:hint="eastAsia"/>
          <w:snapToGrid w:val="0"/>
          <w:kern w:val="0"/>
          <w:sz w:val="24"/>
          <w:szCs w:val="24"/>
        </w:rPr>
        <w:t>和</w:t>
      </w:r>
      <w:r w:rsidR="00233A3E" w:rsidRPr="00695998">
        <w:rPr>
          <w:rFonts w:ascii="宋体" w:hAnsi="宋体" w:hint="eastAsia"/>
          <w:snapToGrid w:val="0"/>
          <w:kern w:val="0"/>
          <w:sz w:val="24"/>
          <w:szCs w:val="24"/>
        </w:rPr>
        <w:t>通道进行脉压后的数据进行MTI杂波对消</w:t>
      </w:r>
      <w:r w:rsidR="00695998" w:rsidRPr="00695998">
        <w:rPr>
          <w:rFonts w:ascii="宋体" w:hAnsi="宋体" w:hint="eastAsia"/>
          <w:snapToGrid w:val="0"/>
          <w:kern w:val="0"/>
          <w:sz w:val="24"/>
          <w:szCs w:val="24"/>
        </w:rPr>
        <w:t>；如控制字为“关”，则跳过此过程。</w:t>
      </w:r>
      <w:r w:rsidR="00233A3E" w:rsidRPr="00695998">
        <w:rPr>
          <w:rFonts w:ascii="宋体" w:hAnsi="宋体" w:hint="eastAsia"/>
          <w:snapToGrid w:val="0"/>
          <w:kern w:val="0"/>
          <w:sz w:val="24"/>
          <w:szCs w:val="24"/>
        </w:rPr>
        <w:t>具体的对消方法如下：</w:t>
      </w:r>
    </w:p>
    <w:p w:rsidR="00233A3E" w:rsidRPr="00695998" w:rsidRDefault="00233A3E" w:rsidP="008337D7">
      <w:pPr>
        <w:numPr>
          <w:ilvl w:val="0"/>
          <w:numId w:val="23"/>
        </w:numPr>
        <w:tabs>
          <w:tab w:val="left" w:pos="993"/>
        </w:tabs>
        <w:spacing w:line="420" w:lineRule="exact"/>
        <w:ind w:left="993" w:hanging="483"/>
        <w:rPr>
          <w:rFonts w:ascii="宋体" w:hAnsi="宋体"/>
          <w:snapToGrid w:val="0"/>
          <w:kern w:val="0"/>
          <w:sz w:val="24"/>
          <w:szCs w:val="24"/>
        </w:rPr>
      </w:pPr>
      <w:r w:rsidRPr="00695998">
        <w:rPr>
          <w:rFonts w:ascii="宋体" w:hAnsi="宋体" w:hint="eastAsia"/>
          <w:snapToGrid w:val="0"/>
          <w:kern w:val="0"/>
          <w:sz w:val="24"/>
          <w:szCs w:val="24"/>
        </w:rPr>
        <w:t>选择当前状态下的信号积累次数n</w:t>
      </w:r>
      <w:r w:rsidRPr="00695998">
        <w:rPr>
          <w:rFonts w:ascii="宋体" w:hAnsi="宋体" w:hint="eastAsia"/>
          <w:snapToGrid w:val="0"/>
          <w:kern w:val="0"/>
          <w:sz w:val="24"/>
          <w:szCs w:val="24"/>
          <w:vertAlign w:val="subscript"/>
        </w:rPr>
        <w:t>p</w:t>
      </w:r>
      <w:r w:rsidRPr="00695998">
        <w:rPr>
          <w:rFonts w:ascii="宋体" w:hAnsi="宋体" w:hint="eastAsia"/>
          <w:snapToGrid w:val="0"/>
          <w:kern w:val="0"/>
          <w:sz w:val="24"/>
          <w:szCs w:val="24"/>
        </w:rPr>
        <w:t>；</w:t>
      </w:r>
    </w:p>
    <w:p w:rsidR="00233A3E" w:rsidRPr="00695998" w:rsidRDefault="00233A3E" w:rsidP="008337D7">
      <w:pPr>
        <w:numPr>
          <w:ilvl w:val="0"/>
          <w:numId w:val="23"/>
        </w:numPr>
        <w:tabs>
          <w:tab w:val="left" w:pos="993"/>
        </w:tabs>
        <w:spacing w:line="420" w:lineRule="exact"/>
        <w:ind w:left="993" w:hanging="483"/>
        <w:rPr>
          <w:rFonts w:ascii="宋体" w:hAnsi="宋体"/>
          <w:snapToGrid w:val="0"/>
          <w:kern w:val="0"/>
          <w:sz w:val="24"/>
          <w:szCs w:val="24"/>
        </w:rPr>
      </w:pPr>
      <w:r w:rsidRPr="00695998">
        <w:rPr>
          <w:rFonts w:ascii="宋体" w:hAnsi="宋体" w:hint="eastAsia"/>
          <w:snapToGrid w:val="0"/>
          <w:kern w:val="0"/>
          <w:sz w:val="24"/>
          <w:szCs w:val="24"/>
        </w:rPr>
        <w:t xml:space="preserve">设某路信号在第i次积累的信号记为 </w:t>
      </w:r>
      <w:r w:rsidR="00A526F9" w:rsidRPr="00695998">
        <w:rPr>
          <w:rFonts w:ascii="宋体" w:hAnsi="宋体"/>
          <w:snapToGrid w:val="0"/>
          <w:kern w:val="0"/>
          <w:sz w:val="24"/>
          <w:szCs w:val="24"/>
        </w:rPr>
        <w:fldChar w:fldCharType="begin"/>
      </w:r>
      <w:r w:rsidRPr="00695998">
        <w:rPr>
          <w:rFonts w:ascii="宋体" w:hAnsi="宋体"/>
          <w:snapToGrid w:val="0"/>
          <w:kern w:val="0"/>
          <w:sz w:val="24"/>
          <w:szCs w:val="24"/>
        </w:rPr>
        <w:instrText xml:space="preserve"> QUOTE </w:instrText>
      </w:r>
      <w:r w:rsidR="00A75601" w:rsidRPr="00A526F9">
        <w:rPr>
          <w:position w:val="-6"/>
          <w:sz w:val="24"/>
          <w:szCs w:val="24"/>
        </w:rPr>
        <w:pict>
          <v:shape id="_x0000_i1058" type="#_x0000_t75" style="width:25.05pt;height:14.4pt" equationxml="&lt;">
            <v:imagedata r:id="rId34" o:title="" chromakey="white"/>
          </v:shape>
        </w:pict>
      </w:r>
      <w:r w:rsidRPr="00695998">
        <w:rPr>
          <w:rFonts w:ascii="宋体" w:hAnsi="宋体"/>
          <w:snapToGrid w:val="0"/>
          <w:kern w:val="0"/>
          <w:sz w:val="24"/>
          <w:szCs w:val="24"/>
        </w:rPr>
        <w:instrText xml:space="preserve"> </w:instrText>
      </w:r>
      <w:r w:rsidR="00A526F9" w:rsidRPr="00695998">
        <w:rPr>
          <w:rFonts w:ascii="宋体" w:hAnsi="宋体"/>
          <w:snapToGrid w:val="0"/>
          <w:kern w:val="0"/>
          <w:sz w:val="24"/>
          <w:szCs w:val="24"/>
        </w:rPr>
        <w:fldChar w:fldCharType="separate"/>
      </w:r>
      <w:r w:rsidR="00A75601" w:rsidRPr="00A526F9">
        <w:rPr>
          <w:position w:val="-6"/>
          <w:sz w:val="24"/>
          <w:szCs w:val="24"/>
        </w:rPr>
        <w:pict>
          <v:shape id="_x0000_i1059" type="#_x0000_t75" style="width:25.05pt;height:14.4pt" equationxml="&lt;">
            <v:imagedata r:id="rId34" o:title="" chromakey="white"/>
          </v:shape>
        </w:pict>
      </w:r>
      <w:r w:rsidR="00A526F9" w:rsidRPr="00695998">
        <w:rPr>
          <w:rFonts w:ascii="宋体" w:hAnsi="宋体"/>
          <w:snapToGrid w:val="0"/>
          <w:kern w:val="0"/>
          <w:sz w:val="24"/>
          <w:szCs w:val="24"/>
        </w:rPr>
        <w:fldChar w:fldCharType="end"/>
      </w:r>
      <w:r w:rsidRPr="00695998">
        <w:rPr>
          <w:rFonts w:ascii="宋体" w:hAnsi="宋体" w:hint="eastAsia"/>
          <w:snapToGrid w:val="0"/>
          <w:kern w:val="0"/>
          <w:sz w:val="24"/>
          <w:szCs w:val="24"/>
        </w:rPr>
        <w:t>，i=1,</w:t>
      </w:r>
      <w:r w:rsidRPr="00695998">
        <w:rPr>
          <w:rFonts w:ascii="宋体" w:hAnsi="宋体"/>
          <w:snapToGrid w:val="0"/>
          <w:kern w:val="0"/>
          <w:sz w:val="24"/>
          <w:szCs w:val="24"/>
        </w:rPr>
        <w:t>…</w:t>
      </w:r>
      <w:r w:rsidRPr="00695998">
        <w:rPr>
          <w:rFonts w:ascii="宋体" w:hAnsi="宋体" w:hint="eastAsia"/>
          <w:snapToGrid w:val="0"/>
          <w:kern w:val="0"/>
          <w:sz w:val="24"/>
          <w:szCs w:val="24"/>
        </w:rPr>
        <w:t>,n</w:t>
      </w:r>
      <w:r w:rsidRPr="00695998">
        <w:rPr>
          <w:rFonts w:ascii="宋体" w:hAnsi="宋体" w:hint="eastAsia"/>
          <w:snapToGrid w:val="0"/>
          <w:kern w:val="0"/>
          <w:sz w:val="24"/>
          <w:szCs w:val="24"/>
          <w:vertAlign w:val="subscript"/>
        </w:rPr>
        <w:t>p</w:t>
      </w:r>
      <w:r w:rsidRPr="00695998">
        <w:rPr>
          <w:rFonts w:ascii="宋体" w:hAnsi="宋体" w:hint="eastAsia"/>
          <w:snapToGrid w:val="0"/>
          <w:kern w:val="0"/>
          <w:sz w:val="24"/>
          <w:szCs w:val="24"/>
        </w:rPr>
        <w:t>, n=1,</w:t>
      </w:r>
      <w:r w:rsidRPr="00695998">
        <w:rPr>
          <w:rFonts w:ascii="宋体" w:hAnsi="宋体"/>
          <w:snapToGrid w:val="0"/>
          <w:kern w:val="0"/>
          <w:sz w:val="24"/>
          <w:szCs w:val="24"/>
        </w:rPr>
        <w:t>…</w:t>
      </w:r>
      <w:r w:rsidRPr="00695998">
        <w:rPr>
          <w:rFonts w:ascii="宋体" w:hAnsi="宋体" w:hint="eastAsia"/>
          <w:snapToGrid w:val="0"/>
          <w:kern w:val="0"/>
          <w:sz w:val="24"/>
          <w:szCs w:val="24"/>
        </w:rPr>
        <w:t>,R</w:t>
      </w:r>
      <w:r w:rsidRPr="00695998">
        <w:rPr>
          <w:rFonts w:ascii="宋体" w:hAnsi="宋体" w:hint="eastAsia"/>
          <w:snapToGrid w:val="0"/>
          <w:kern w:val="0"/>
          <w:sz w:val="24"/>
          <w:szCs w:val="24"/>
          <w:vertAlign w:val="subscript"/>
        </w:rPr>
        <w:t>N</w:t>
      </w:r>
      <w:r w:rsidRPr="00695998">
        <w:rPr>
          <w:rFonts w:ascii="宋体" w:hAnsi="宋体" w:hint="eastAsia"/>
          <w:snapToGrid w:val="0"/>
          <w:kern w:val="0"/>
          <w:sz w:val="24"/>
          <w:szCs w:val="24"/>
        </w:rPr>
        <w:t xml:space="preserve"> (距离通道个数)，MTI对消方法为：</w:t>
      </w:r>
    </w:p>
    <w:p w:rsidR="00233A3E" w:rsidRPr="00695998" w:rsidRDefault="00A526F9" w:rsidP="00233A3E">
      <w:pPr>
        <w:spacing w:line="420" w:lineRule="exact"/>
        <w:ind w:left="480" w:right="170" w:hangingChars="200" w:hanging="480"/>
        <w:jc w:val="center"/>
        <w:rPr>
          <w:rFonts w:ascii="宋体" w:hAnsi="宋体"/>
          <w:snapToGrid w:val="0"/>
          <w:kern w:val="0"/>
          <w:sz w:val="24"/>
          <w:szCs w:val="24"/>
        </w:rPr>
      </w:pPr>
      <w:r w:rsidRPr="00695998">
        <w:rPr>
          <w:rFonts w:ascii="宋体" w:hAnsi="宋体"/>
          <w:snapToGrid w:val="0"/>
          <w:kern w:val="0"/>
          <w:sz w:val="24"/>
          <w:szCs w:val="24"/>
        </w:rPr>
        <w:fldChar w:fldCharType="begin"/>
      </w:r>
      <w:r w:rsidR="00233A3E" w:rsidRPr="00695998">
        <w:rPr>
          <w:rFonts w:ascii="宋体" w:hAnsi="宋体"/>
          <w:snapToGrid w:val="0"/>
          <w:kern w:val="0"/>
          <w:sz w:val="24"/>
          <w:szCs w:val="24"/>
        </w:rPr>
        <w:instrText xml:space="preserve"> QUOTE </w:instrText>
      </w:r>
      <w:r w:rsidR="00A75601" w:rsidRPr="00A526F9">
        <w:rPr>
          <w:position w:val="-9"/>
          <w:sz w:val="24"/>
          <w:szCs w:val="24"/>
        </w:rPr>
        <w:pict>
          <v:shape id="_x0000_i1060" type="#_x0000_t75" style="width:204.1pt;height:17.55pt" equationxml="&lt;">
            <v:imagedata r:id="rId35" o:title="" chromakey="white"/>
          </v:shape>
        </w:pict>
      </w:r>
      <w:r w:rsidR="00233A3E" w:rsidRPr="00695998">
        <w:rPr>
          <w:rFonts w:ascii="宋体" w:hAnsi="宋体"/>
          <w:snapToGrid w:val="0"/>
          <w:kern w:val="0"/>
          <w:sz w:val="24"/>
          <w:szCs w:val="24"/>
        </w:rPr>
        <w:instrText xml:space="preserve"> </w:instrText>
      </w:r>
      <w:r w:rsidRPr="00695998">
        <w:rPr>
          <w:rFonts w:ascii="宋体" w:hAnsi="宋体"/>
          <w:snapToGrid w:val="0"/>
          <w:kern w:val="0"/>
          <w:sz w:val="24"/>
          <w:szCs w:val="24"/>
        </w:rPr>
        <w:fldChar w:fldCharType="separate"/>
      </w:r>
      <w:r w:rsidR="00A75601" w:rsidRPr="00A526F9">
        <w:rPr>
          <w:position w:val="-9"/>
          <w:sz w:val="24"/>
          <w:szCs w:val="24"/>
        </w:rPr>
        <w:pict>
          <v:shape id="_x0000_i1061" type="#_x0000_t75" style="width:204.1pt;height:17.55pt" equationxml="&lt;">
            <v:imagedata r:id="rId35" o:title="" chromakey="white"/>
          </v:shape>
        </w:pict>
      </w:r>
      <w:r w:rsidRPr="00695998">
        <w:rPr>
          <w:rFonts w:ascii="宋体" w:hAnsi="宋体"/>
          <w:snapToGrid w:val="0"/>
          <w:kern w:val="0"/>
          <w:sz w:val="24"/>
          <w:szCs w:val="24"/>
        </w:rPr>
        <w:fldChar w:fldCharType="end"/>
      </w:r>
      <w:r w:rsidR="00233A3E" w:rsidRPr="00695998">
        <w:rPr>
          <w:rFonts w:ascii="宋体" w:hAnsi="宋体" w:hint="eastAsia"/>
          <w:snapToGrid w:val="0"/>
          <w:kern w:val="0"/>
          <w:sz w:val="24"/>
          <w:szCs w:val="24"/>
        </w:rPr>
        <w:t>，其中j=i-2，i=3,</w:t>
      </w:r>
      <w:r w:rsidR="00233A3E" w:rsidRPr="00695998">
        <w:rPr>
          <w:rFonts w:ascii="宋体" w:hAnsi="宋体"/>
          <w:snapToGrid w:val="0"/>
          <w:kern w:val="0"/>
          <w:sz w:val="24"/>
          <w:szCs w:val="24"/>
        </w:rPr>
        <w:t>…</w:t>
      </w:r>
      <w:r w:rsidR="00233A3E" w:rsidRPr="00695998">
        <w:rPr>
          <w:rFonts w:ascii="宋体" w:hAnsi="宋体" w:hint="eastAsia"/>
          <w:snapToGrid w:val="0"/>
          <w:kern w:val="0"/>
          <w:sz w:val="24"/>
          <w:szCs w:val="24"/>
        </w:rPr>
        <w:t>, n</w:t>
      </w:r>
      <w:r w:rsidR="00233A3E" w:rsidRPr="00695998">
        <w:rPr>
          <w:rFonts w:ascii="宋体" w:hAnsi="宋体" w:hint="eastAsia"/>
          <w:snapToGrid w:val="0"/>
          <w:kern w:val="0"/>
          <w:sz w:val="24"/>
          <w:szCs w:val="24"/>
          <w:vertAlign w:val="subscript"/>
        </w:rPr>
        <w:t>p</w:t>
      </w:r>
      <w:r w:rsidR="00233A3E" w:rsidRPr="00695998">
        <w:rPr>
          <w:rFonts w:ascii="宋体" w:hAnsi="宋体" w:hint="eastAsia"/>
          <w:snapToGrid w:val="0"/>
          <w:kern w:val="0"/>
          <w:sz w:val="24"/>
          <w:szCs w:val="24"/>
        </w:rPr>
        <w:t>。</w:t>
      </w:r>
    </w:p>
    <w:p w:rsidR="00233A3E" w:rsidRPr="00695998" w:rsidRDefault="00233A3E" w:rsidP="00233A3E">
      <w:pPr>
        <w:spacing w:line="420" w:lineRule="exact"/>
        <w:ind w:right="170" w:firstLineChars="200" w:firstLine="420"/>
        <w:rPr>
          <w:snapToGrid w:val="0"/>
          <w:kern w:val="0"/>
          <w:szCs w:val="24"/>
        </w:rPr>
      </w:pPr>
      <w:r w:rsidRPr="00695998">
        <w:rPr>
          <w:rFonts w:ascii="黑体" w:eastAsia="黑体" w:hint="eastAsia"/>
          <w:snapToGrid w:val="0"/>
          <w:kern w:val="0"/>
          <w:sz w:val="21"/>
          <w:szCs w:val="21"/>
        </w:rPr>
        <w:t>注：</w:t>
      </w:r>
      <w:r w:rsidRPr="00695998">
        <w:rPr>
          <w:rFonts w:ascii="宋体" w:hAnsi="宋体" w:hint="eastAsia"/>
          <w:snapToGrid w:val="0"/>
          <w:kern w:val="0"/>
          <w:sz w:val="21"/>
          <w:szCs w:val="21"/>
        </w:rPr>
        <w:t>在MTI对消前，当前CPI数据总量为R</w:t>
      </w:r>
      <w:r w:rsidRPr="00695998">
        <w:rPr>
          <w:rFonts w:ascii="宋体" w:hAnsi="宋体" w:hint="eastAsia"/>
          <w:snapToGrid w:val="0"/>
          <w:kern w:val="0"/>
          <w:sz w:val="21"/>
          <w:szCs w:val="21"/>
          <w:vertAlign w:val="subscript"/>
        </w:rPr>
        <w:t>N</w:t>
      </w:r>
      <w:r w:rsidRPr="00695998">
        <w:rPr>
          <w:rFonts w:ascii="宋体" w:hAnsi="宋体" w:hint="eastAsia"/>
          <w:snapToGrid w:val="0"/>
          <w:kern w:val="0"/>
          <w:sz w:val="21"/>
          <w:szCs w:val="21"/>
        </w:rPr>
        <w:t>(距离通道)×n</w:t>
      </w:r>
      <w:r w:rsidRPr="00695998">
        <w:rPr>
          <w:rFonts w:ascii="宋体" w:hAnsi="宋体" w:hint="eastAsia"/>
          <w:snapToGrid w:val="0"/>
          <w:kern w:val="0"/>
          <w:sz w:val="21"/>
          <w:szCs w:val="21"/>
          <w:vertAlign w:val="subscript"/>
        </w:rPr>
        <w:t>p</w:t>
      </w:r>
      <w:r w:rsidRPr="00695998">
        <w:rPr>
          <w:rFonts w:ascii="宋体" w:hAnsi="宋体" w:hint="eastAsia"/>
          <w:snapToGrid w:val="0"/>
          <w:kern w:val="0"/>
          <w:sz w:val="21"/>
          <w:szCs w:val="21"/>
        </w:rPr>
        <w:t>(积累次数)个，在完成对消后变为R</w:t>
      </w:r>
      <w:r w:rsidRPr="00695998">
        <w:rPr>
          <w:rFonts w:ascii="宋体" w:hAnsi="宋体" w:hint="eastAsia"/>
          <w:snapToGrid w:val="0"/>
          <w:kern w:val="0"/>
          <w:sz w:val="21"/>
          <w:szCs w:val="21"/>
          <w:vertAlign w:val="subscript"/>
        </w:rPr>
        <w:t>N</w:t>
      </w:r>
      <w:r w:rsidRPr="00695998">
        <w:rPr>
          <w:rFonts w:ascii="宋体" w:hAnsi="宋体" w:hint="eastAsia"/>
          <w:snapToGrid w:val="0"/>
          <w:kern w:val="0"/>
          <w:sz w:val="21"/>
          <w:szCs w:val="21"/>
        </w:rPr>
        <w:t>(距离通道)×(n</w:t>
      </w:r>
      <w:r w:rsidRPr="00695998">
        <w:rPr>
          <w:rFonts w:ascii="宋体" w:hAnsi="宋体" w:hint="eastAsia"/>
          <w:snapToGrid w:val="0"/>
          <w:kern w:val="0"/>
          <w:sz w:val="21"/>
          <w:szCs w:val="21"/>
          <w:vertAlign w:val="subscript"/>
        </w:rPr>
        <w:t>p</w:t>
      </w:r>
      <w:r w:rsidRPr="00695998">
        <w:rPr>
          <w:rFonts w:ascii="宋体" w:hAnsi="宋体" w:hint="eastAsia"/>
          <w:snapToGrid w:val="0"/>
          <w:kern w:val="0"/>
          <w:sz w:val="21"/>
          <w:szCs w:val="21"/>
        </w:rPr>
        <w:t>-2)(积累次数)。</w:t>
      </w:r>
    </w:p>
    <w:p w:rsidR="00233A3E" w:rsidRPr="005C2075" w:rsidRDefault="00233A3E" w:rsidP="005C2075">
      <w:pPr>
        <w:pStyle w:val="ab"/>
        <w:spacing w:line="240" w:lineRule="auto"/>
      </w:pPr>
      <w:r w:rsidRPr="005C2075">
        <w:rPr>
          <w:rFonts w:hint="eastAsia"/>
        </w:rPr>
        <w:lastRenderedPageBreak/>
        <w:t>动目标检测</w:t>
      </w:r>
      <w:r w:rsidRPr="005C2075">
        <w:rPr>
          <w:rFonts w:hint="eastAsia"/>
        </w:rPr>
        <w:t>(MTD)</w:t>
      </w:r>
    </w:p>
    <w:p w:rsidR="00233A3E" w:rsidRPr="00ED684B" w:rsidRDefault="00233A3E" w:rsidP="00233A3E">
      <w:pPr>
        <w:spacing w:line="420" w:lineRule="exact"/>
        <w:ind w:right="170" w:firstLine="480"/>
        <w:rPr>
          <w:rFonts w:ascii="宋体" w:hAnsi="宋体"/>
          <w:snapToGrid w:val="0"/>
          <w:kern w:val="0"/>
          <w:sz w:val="24"/>
          <w:szCs w:val="24"/>
        </w:rPr>
      </w:pPr>
      <w:r w:rsidRPr="00ED684B">
        <w:rPr>
          <w:rFonts w:ascii="宋体" w:hAnsi="宋体" w:hint="eastAsia"/>
          <w:kern w:val="0"/>
          <w:sz w:val="24"/>
          <w:szCs w:val="24"/>
        </w:rPr>
        <w:t>对所有通道</w:t>
      </w:r>
      <w:r w:rsidRPr="00ED684B">
        <w:rPr>
          <w:rFonts w:ascii="宋体" w:hAnsi="宋体" w:hint="eastAsia"/>
          <w:snapToGrid w:val="0"/>
          <w:kern w:val="0"/>
          <w:sz w:val="24"/>
          <w:szCs w:val="24"/>
        </w:rPr>
        <w:t>经过MTI处理后，</w:t>
      </w:r>
      <w:r w:rsidR="0037148A">
        <w:rPr>
          <w:rFonts w:ascii="宋体" w:hAnsi="宋体" w:hint="eastAsia"/>
          <w:snapToGrid w:val="0"/>
          <w:kern w:val="0"/>
          <w:sz w:val="24"/>
          <w:szCs w:val="24"/>
        </w:rPr>
        <w:t>对和通道</w:t>
      </w:r>
      <w:r w:rsidRPr="00ED684B">
        <w:rPr>
          <w:rFonts w:ascii="宋体" w:hAnsi="宋体" w:hint="eastAsia"/>
          <w:snapToGrid w:val="0"/>
          <w:kern w:val="0"/>
          <w:sz w:val="24"/>
          <w:szCs w:val="24"/>
        </w:rPr>
        <w:t>进行MTD处理，具体的做法为：</w:t>
      </w:r>
    </w:p>
    <w:p w:rsidR="00233A3E" w:rsidRPr="00ED684B" w:rsidRDefault="00233A3E" w:rsidP="008337D7">
      <w:pPr>
        <w:numPr>
          <w:ilvl w:val="0"/>
          <w:numId w:val="24"/>
        </w:numPr>
        <w:tabs>
          <w:tab w:val="left" w:pos="993"/>
        </w:tabs>
        <w:spacing w:line="420" w:lineRule="exact"/>
        <w:ind w:left="993" w:hanging="483"/>
        <w:rPr>
          <w:rFonts w:ascii="宋体" w:hAnsi="宋体"/>
          <w:snapToGrid w:val="0"/>
          <w:kern w:val="0"/>
          <w:sz w:val="24"/>
          <w:szCs w:val="24"/>
        </w:rPr>
      </w:pPr>
      <w:r w:rsidRPr="00ED684B">
        <w:rPr>
          <w:rFonts w:ascii="宋体" w:hAnsi="宋体" w:hint="eastAsia"/>
          <w:snapToGrid w:val="0"/>
          <w:kern w:val="0"/>
          <w:sz w:val="24"/>
          <w:szCs w:val="24"/>
        </w:rPr>
        <w:t>将经过MTI对消后的n</w:t>
      </w:r>
      <w:r w:rsidRPr="00ED684B">
        <w:rPr>
          <w:rFonts w:ascii="宋体" w:hAnsi="宋体" w:hint="eastAsia"/>
          <w:snapToGrid w:val="0"/>
          <w:kern w:val="0"/>
          <w:sz w:val="24"/>
          <w:szCs w:val="24"/>
          <w:vertAlign w:val="subscript"/>
        </w:rPr>
        <w:t>p</w:t>
      </w:r>
      <w:r w:rsidRPr="00ED684B">
        <w:rPr>
          <w:rFonts w:ascii="宋体" w:hAnsi="宋体" w:hint="eastAsia"/>
          <w:snapToGrid w:val="0"/>
          <w:kern w:val="0"/>
          <w:sz w:val="24"/>
          <w:szCs w:val="24"/>
        </w:rPr>
        <w:t>-2次信号</w:t>
      </w:r>
      <w:r w:rsidR="00A526F9" w:rsidRPr="00ED684B">
        <w:rPr>
          <w:rFonts w:ascii="宋体" w:hAnsi="宋体"/>
          <w:snapToGrid w:val="0"/>
          <w:kern w:val="0"/>
          <w:sz w:val="24"/>
          <w:szCs w:val="24"/>
        </w:rPr>
        <w:fldChar w:fldCharType="begin"/>
      </w:r>
      <w:r w:rsidRPr="00ED684B">
        <w:rPr>
          <w:rFonts w:ascii="宋体" w:hAnsi="宋体"/>
          <w:snapToGrid w:val="0"/>
          <w:kern w:val="0"/>
          <w:sz w:val="24"/>
          <w:szCs w:val="24"/>
        </w:rPr>
        <w:instrText xml:space="preserve"> QUOTE </w:instrText>
      </w:r>
      <w:r w:rsidR="00A75601" w:rsidRPr="00A526F9">
        <w:rPr>
          <w:position w:val="-9"/>
          <w:sz w:val="24"/>
          <w:szCs w:val="24"/>
        </w:rPr>
        <w:pict>
          <v:shape id="_x0000_i1062" type="#_x0000_t75" style="width:50.1pt;height:17.55pt" equationxml="&lt;">
            <v:imagedata r:id="rId36" o:title="" chromakey="white"/>
          </v:shape>
        </w:pict>
      </w:r>
      <w:r w:rsidRPr="00ED684B">
        <w:rPr>
          <w:rFonts w:ascii="宋体" w:hAnsi="宋体"/>
          <w:snapToGrid w:val="0"/>
          <w:kern w:val="0"/>
          <w:sz w:val="24"/>
          <w:szCs w:val="24"/>
        </w:rPr>
        <w:instrText xml:space="preserve"> </w:instrText>
      </w:r>
      <w:r w:rsidR="00A526F9" w:rsidRPr="00ED684B">
        <w:rPr>
          <w:rFonts w:ascii="宋体" w:hAnsi="宋体"/>
          <w:snapToGrid w:val="0"/>
          <w:kern w:val="0"/>
          <w:sz w:val="24"/>
          <w:szCs w:val="24"/>
        </w:rPr>
        <w:fldChar w:fldCharType="separate"/>
      </w:r>
      <w:r w:rsidR="00A75601" w:rsidRPr="00A526F9">
        <w:rPr>
          <w:position w:val="-9"/>
          <w:sz w:val="24"/>
          <w:szCs w:val="24"/>
        </w:rPr>
        <w:pict>
          <v:shape id="_x0000_i1063" type="#_x0000_t75" style="width:50.1pt;height:17.55pt" equationxml="&lt;">
            <v:imagedata r:id="rId36" o:title="" chromakey="white"/>
          </v:shape>
        </w:pict>
      </w:r>
      <w:r w:rsidR="00A526F9" w:rsidRPr="00ED684B">
        <w:rPr>
          <w:rFonts w:ascii="宋体" w:hAnsi="宋体"/>
          <w:snapToGrid w:val="0"/>
          <w:kern w:val="0"/>
          <w:sz w:val="24"/>
          <w:szCs w:val="24"/>
        </w:rPr>
        <w:fldChar w:fldCharType="end"/>
      </w:r>
      <w:r w:rsidR="00A526F9" w:rsidRPr="00ED684B">
        <w:rPr>
          <w:rFonts w:ascii="宋体" w:hAnsi="宋体"/>
          <w:snapToGrid w:val="0"/>
          <w:kern w:val="0"/>
          <w:sz w:val="24"/>
          <w:szCs w:val="24"/>
        </w:rPr>
        <w:fldChar w:fldCharType="begin"/>
      </w:r>
      <w:r w:rsidRPr="00ED684B">
        <w:rPr>
          <w:rFonts w:ascii="宋体" w:hAnsi="宋体"/>
          <w:snapToGrid w:val="0"/>
          <w:kern w:val="0"/>
          <w:sz w:val="24"/>
          <w:szCs w:val="24"/>
        </w:rPr>
        <w:instrText xml:space="preserve"> QUOTE </w:instrText>
      </w:r>
      <w:r w:rsidR="00A75601" w:rsidRPr="00A526F9">
        <w:rPr>
          <w:rFonts w:ascii="宋体" w:hAnsi="宋体"/>
          <w:position w:val="-9"/>
          <w:sz w:val="24"/>
          <w:szCs w:val="24"/>
        </w:rPr>
        <w:pict>
          <v:shape id="_x0000_i1064" type="#_x0000_t75" style="width:50.1pt;height:17.55pt" equationxml="&lt;">
            <v:imagedata r:id="rId36" o:title="" chromakey="white"/>
          </v:shape>
        </w:pict>
      </w:r>
      <w:r w:rsidRPr="00ED684B">
        <w:rPr>
          <w:rFonts w:ascii="宋体" w:hAnsi="宋体"/>
          <w:snapToGrid w:val="0"/>
          <w:kern w:val="0"/>
          <w:sz w:val="24"/>
          <w:szCs w:val="24"/>
        </w:rPr>
        <w:instrText xml:space="preserve"> </w:instrText>
      </w:r>
      <w:r w:rsidR="00A526F9" w:rsidRPr="00ED684B">
        <w:rPr>
          <w:rFonts w:ascii="宋体" w:hAnsi="宋体"/>
          <w:snapToGrid w:val="0"/>
          <w:kern w:val="0"/>
          <w:sz w:val="24"/>
          <w:szCs w:val="24"/>
        </w:rPr>
        <w:fldChar w:fldCharType="separate"/>
      </w:r>
      <w:r w:rsidR="00A75601" w:rsidRPr="00A526F9">
        <w:rPr>
          <w:rFonts w:ascii="宋体" w:hAnsi="宋体"/>
          <w:position w:val="-9"/>
          <w:sz w:val="24"/>
          <w:szCs w:val="24"/>
        </w:rPr>
        <w:pict>
          <v:shape id="_x0000_i1065" type="#_x0000_t75" style="width:50.1pt;height:17.55pt" equationxml="&lt;">
            <v:imagedata r:id="rId36" o:title="" chromakey="white"/>
          </v:shape>
        </w:pict>
      </w:r>
      <w:r w:rsidR="00A526F9" w:rsidRPr="00ED684B">
        <w:rPr>
          <w:rFonts w:ascii="宋体" w:hAnsi="宋体"/>
          <w:snapToGrid w:val="0"/>
          <w:kern w:val="0"/>
          <w:sz w:val="24"/>
          <w:szCs w:val="24"/>
        </w:rPr>
        <w:fldChar w:fldCharType="end"/>
      </w:r>
      <w:r w:rsidRPr="00ED684B">
        <w:rPr>
          <w:rFonts w:ascii="宋体" w:hAnsi="宋体" w:hint="eastAsia"/>
          <w:snapToGrid w:val="0"/>
          <w:kern w:val="0"/>
          <w:sz w:val="24"/>
          <w:szCs w:val="24"/>
        </w:rPr>
        <w:t>在距离通道上对其</w:t>
      </w:r>
      <w:r w:rsidR="00FE6D49">
        <w:rPr>
          <w:rFonts w:ascii="宋体" w:hAnsi="宋体" w:hint="eastAsia"/>
          <w:snapToGrid w:val="0"/>
          <w:kern w:val="0"/>
          <w:sz w:val="24"/>
          <w:szCs w:val="24"/>
        </w:rPr>
        <w:t>（未做MIT则为</w:t>
      </w:r>
      <w:r w:rsidR="00FE6D49" w:rsidRPr="00ED684B">
        <w:rPr>
          <w:rFonts w:ascii="宋体" w:hAnsi="宋体" w:hint="eastAsia"/>
          <w:snapToGrid w:val="0"/>
          <w:kern w:val="0"/>
          <w:sz w:val="24"/>
          <w:szCs w:val="24"/>
        </w:rPr>
        <w:t>n</w:t>
      </w:r>
      <w:r w:rsidR="00FE6D49" w:rsidRPr="00ED684B">
        <w:rPr>
          <w:rFonts w:ascii="宋体" w:hAnsi="宋体" w:hint="eastAsia"/>
          <w:snapToGrid w:val="0"/>
          <w:kern w:val="0"/>
          <w:sz w:val="24"/>
          <w:szCs w:val="24"/>
          <w:vertAlign w:val="subscript"/>
        </w:rPr>
        <w:t>p</w:t>
      </w:r>
      <w:r w:rsidR="00FE6D49" w:rsidRPr="00ED684B">
        <w:rPr>
          <w:rFonts w:ascii="宋体" w:hAnsi="宋体" w:hint="eastAsia"/>
          <w:snapToGrid w:val="0"/>
          <w:kern w:val="0"/>
          <w:sz w:val="24"/>
          <w:szCs w:val="24"/>
        </w:rPr>
        <w:t>次</w:t>
      </w:r>
      <w:r w:rsidR="00FE6D49">
        <w:rPr>
          <w:rFonts w:ascii="宋体" w:hAnsi="宋体" w:hint="eastAsia"/>
          <w:snapToGrid w:val="0"/>
          <w:kern w:val="0"/>
          <w:sz w:val="24"/>
          <w:szCs w:val="24"/>
        </w:rPr>
        <w:t>）</w:t>
      </w:r>
      <w:r w:rsidRPr="00ED684B">
        <w:rPr>
          <w:rFonts w:ascii="宋体" w:hAnsi="宋体" w:hint="eastAsia"/>
          <w:snapToGrid w:val="0"/>
          <w:kern w:val="0"/>
          <w:sz w:val="24"/>
          <w:szCs w:val="24"/>
        </w:rPr>
        <w:t>；</w:t>
      </w:r>
    </w:p>
    <w:p w:rsidR="00233A3E" w:rsidRPr="00ED684B" w:rsidRDefault="00233A3E" w:rsidP="008337D7">
      <w:pPr>
        <w:numPr>
          <w:ilvl w:val="0"/>
          <w:numId w:val="24"/>
        </w:numPr>
        <w:tabs>
          <w:tab w:val="left" w:pos="993"/>
        </w:tabs>
        <w:spacing w:line="420" w:lineRule="exact"/>
        <w:ind w:left="993" w:hanging="483"/>
        <w:rPr>
          <w:rFonts w:ascii="宋体" w:hAnsi="宋体"/>
          <w:snapToGrid w:val="0"/>
          <w:kern w:val="0"/>
          <w:sz w:val="24"/>
          <w:szCs w:val="24"/>
        </w:rPr>
      </w:pPr>
      <w:r w:rsidRPr="00ED684B">
        <w:rPr>
          <w:rFonts w:ascii="宋体" w:hAnsi="宋体" w:hint="eastAsia"/>
          <w:snapToGrid w:val="0"/>
          <w:kern w:val="0"/>
          <w:sz w:val="24"/>
          <w:szCs w:val="24"/>
        </w:rPr>
        <w:t>对同一距离通道对应的n</w:t>
      </w:r>
      <w:r w:rsidRPr="00ED684B">
        <w:rPr>
          <w:rFonts w:ascii="宋体" w:hAnsi="宋体" w:hint="eastAsia"/>
          <w:snapToGrid w:val="0"/>
          <w:kern w:val="0"/>
          <w:sz w:val="24"/>
          <w:szCs w:val="24"/>
          <w:vertAlign w:val="subscript"/>
        </w:rPr>
        <w:t>p</w:t>
      </w:r>
      <w:r w:rsidRPr="00ED684B">
        <w:rPr>
          <w:rFonts w:ascii="宋体" w:hAnsi="宋体" w:hint="eastAsia"/>
          <w:snapToGrid w:val="0"/>
          <w:kern w:val="0"/>
          <w:sz w:val="24"/>
          <w:szCs w:val="24"/>
        </w:rPr>
        <w:t xml:space="preserve">-2个信号依次进行FFT处理，之后再后移下一个距离通道进行同样处理： </w:t>
      </w:r>
    </w:p>
    <w:p w:rsidR="00233A3E" w:rsidRPr="00ED684B" w:rsidRDefault="00233A3E" w:rsidP="00233A3E">
      <w:pPr>
        <w:spacing w:line="420" w:lineRule="exact"/>
        <w:ind w:right="170" w:firstLine="480"/>
        <w:rPr>
          <w:rFonts w:ascii="宋体" w:hAnsi="宋体"/>
          <w:snapToGrid w:val="0"/>
          <w:kern w:val="0"/>
          <w:sz w:val="24"/>
          <w:szCs w:val="24"/>
        </w:rPr>
      </w:pPr>
      <w:r w:rsidRPr="00ED684B">
        <w:rPr>
          <w:rFonts w:ascii="宋体" w:hAnsi="宋体" w:hint="eastAsia"/>
          <w:snapToGrid w:val="0"/>
          <w:kern w:val="0"/>
          <w:sz w:val="24"/>
          <w:szCs w:val="24"/>
        </w:rPr>
        <w:t xml:space="preserve"> </w:t>
      </w:r>
      <w:r w:rsidR="00A526F9" w:rsidRPr="00ED684B">
        <w:rPr>
          <w:rFonts w:ascii="宋体" w:hAnsi="宋体"/>
          <w:snapToGrid w:val="0"/>
          <w:kern w:val="0"/>
          <w:sz w:val="24"/>
          <w:szCs w:val="24"/>
        </w:rPr>
        <w:fldChar w:fldCharType="begin"/>
      </w:r>
      <w:r w:rsidRPr="00ED684B">
        <w:rPr>
          <w:rFonts w:ascii="宋体" w:hAnsi="宋体"/>
          <w:snapToGrid w:val="0"/>
          <w:kern w:val="0"/>
          <w:sz w:val="24"/>
          <w:szCs w:val="24"/>
        </w:rPr>
        <w:instrText xml:space="preserve"> QUOTE </w:instrText>
      </w:r>
      <w:r w:rsidR="00A75601" w:rsidRPr="00A526F9">
        <w:rPr>
          <w:rFonts w:ascii="宋体" w:hAnsi="宋体"/>
          <w:position w:val="-18"/>
          <w:sz w:val="24"/>
          <w:szCs w:val="24"/>
        </w:rPr>
        <w:pict>
          <v:shape id="_x0000_i1066" type="#_x0000_t75" style="width:270.45pt;height:25.05pt" equationxml="&lt;">
            <v:imagedata r:id="rId37" o:title="" chromakey="white"/>
          </v:shape>
        </w:pict>
      </w:r>
      <w:r w:rsidRPr="00ED684B">
        <w:rPr>
          <w:rFonts w:ascii="宋体" w:hAnsi="宋体"/>
          <w:snapToGrid w:val="0"/>
          <w:kern w:val="0"/>
          <w:sz w:val="24"/>
          <w:szCs w:val="24"/>
        </w:rPr>
        <w:instrText xml:space="preserve"> </w:instrText>
      </w:r>
      <w:r w:rsidR="00A526F9" w:rsidRPr="00ED684B">
        <w:rPr>
          <w:rFonts w:ascii="宋体" w:hAnsi="宋体"/>
          <w:snapToGrid w:val="0"/>
          <w:kern w:val="0"/>
          <w:sz w:val="24"/>
          <w:szCs w:val="24"/>
        </w:rPr>
        <w:fldChar w:fldCharType="separate"/>
      </w:r>
      <w:r w:rsidR="00A75601" w:rsidRPr="00A526F9">
        <w:rPr>
          <w:rFonts w:ascii="宋体" w:hAnsi="宋体"/>
          <w:position w:val="-18"/>
          <w:sz w:val="24"/>
          <w:szCs w:val="24"/>
        </w:rPr>
        <w:pict>
          <v:shape id="_x0000_i1067" type="#_x0000_t75" style="width:270.45pt;height:25.05pt" equationxml="&lt;">
            <v:imagedata r:id="rId37" o:title="" chromakey="white"/>
          </v:shape>
        </w:pict>
      </w:r>
      <w:r w:rsidR="00A526F9" w:rsidRPr="00ED684B">
        <w:rPr>
          <w:rFonts w:ascii="宋体" w:hAnsi="宋体"/>
          <w:snapToGrid w:val="0"/>
          <w:kern w:val="0"/>
          <w:sz w:val="24"/>
          <w:szCs w:val="24"/>
        </w:rPr>
        <w:fldChar w:fldCharType="end"/>
      </w:r>
      <w:r w:rsidRPr="00ED684B">
        <w:rPr>
          <w:rFonts w:ascii="宋体" w:hAnsi="宋体" w:hint="eastAsia"/>
          <w:snapToGrid w:val="0"/>
          <w:kern w:val="0"/>
          <w:sz w:val="24"/>
          <w:szCs w:val="24"/>
        </w:rPr>
        <w:t>，距离通道n=1,</w:t>
      </w:r>
      <w:r w:rsidRPr="00ED684B">
        <w:rPr>
          <w:rFonts w:ascii="宋体" w:hAnsi="宋体"/>
          <w:snapToGrid w:val="0"/>
          <w:kern w:val="0"/>
          <w:sz w:val="24"/>
          <w:szCs w:val="24"/>
        </w:rPr>
        <w:t>…</w:t>
      </w:r>
      <w:r w:rsidRPr="00ED684B">
        <w:rPr>
          <w:rFonts w:ascii="宋体" w:hAnsi="宋体" w:hint="eastAsia"/>
          <w:snapToGrid w:val="0"/>
          <w:kern w:val="0"/>
          <w:sz w:val="24"/>
          <w:szCs w:val="24"/>
        </w:rPr>
        <w:t>, R</w:t>
      </w:r>
      <w:r w:rsidRPr="00ED684B">
        <w:rPr>
          <w:rFonts w:ascii="宋体" w:hAnsi="宋体" w:hint="eastAsia"/>
          <w:snapToGrid w:val="0"/>
          <w:kern w:val="0"/>
          <w:sz w:val="24"/>
          <w:szCs w:val="24"/>
          <w:vertAlign w:val="subscript"/>
        </w:rPr>
        <w:t>N</w:t>
      </w:r>
      <w:r w:rsidRPr="00ED684B">
        <w:rPr>
          <w:rFonts w:ascii="宋体" w:hAnsi="宋体" w:hint="eastAsia"/>
          <w:snapToGrid w:val="0"/>
          <w:kern w:val="0"/>
          <w:sz w:val="24"/>
          <w:szCs w:val="24"/>
        </w:rPr>
        <w:t>。</w:t>
      </w:r>
    </w:p>
    <w:p w:rsidR="00233A3E" w:rsidRPr="00C95054" w:rsidRDefault="00233A3E" w:rsidP="00233A3E">
      <w:pPr>
        <w:spacing w:line="420" w:lineRule="exact"/>
        <w:ind w:right="170" w:firstLineChars="200" w:firstLine="420"/>
        <w:rPr>
          <w:rFonts w:ascii="黑体" w:eastAsia="黑体"/>
          <w:snapToGrid w:val="0"/>
          <w:kern w:val="0"/>
          <w:sz w:val="21"/>
          <w:szCs w:val="21"/>
        </w:rPr>
      </w:pPr>
      <w:r w:rsidRPr="00C95054">
        <w:rPr>
          <w:rFonts w:ascii="黑体" w:eastAsia="黑体" w:hint="eastAsia"/>
          <w:snapToGrid w:val="0"/>
          <w:kern w:val="0"/>
          <w:sz w:val="21"/>
          <w:szCs w:val="21"/>
        </w:rPr>
        <w:t>注：</w:t>
      </w:r>
      <w:r w:rsidRPr="008F53C8">
        <w:rPr>
          <w:rFonts w:ascii="宋体" w:hAnsi="宋体" w:hint="eastAsia"/>
          <w:snapToGrid w:val="0"/>
          <w:kern w:val="0"/>
          <w:sz w:val="21"/>
          <w:szCs w:val="21"/>
        </w:rPr>
        <w:t>在MTD处理后数据总量为RN(距离通道)×(n</w:t>
      </w:r>
      <w:r w:rsidRPr="00BD794D">
        <w:rPr>
          <w:rFonts w:ascii="宋体" w:hAnsi="宋体" w:hint="eastAsia"/>
          <w:snapToGrid w:val="0"/>
          <w:kern w:val="0"/>
          <w:sz w:val="21"/>
          <w:szCs w:val="21"/>
          <w:vertAlign w:val="subscript"/>
        </w:rPr>
        <w:t>p</w:t>
      </w:r>
      <w:r w:rsidRPr="008F53C8">
        <w:rPr>
          <w:rFonts w:ascii="宋体" w:hAnsi="宋体" w:hint="eastAsia"/>
          <w:snapToGrid w:val="0"/>
          <w:kern w:val="0"/>
          <w:sz w:val="21"/>
          <w:szCs w:val="21"/>
        </w:rPr>
        <w:t>-2)(速度通道)。</w:t>
      </w:r>
    </w:p>
    <w:p w:rsidR="00233A3E" w:rsidRPr="00C95054" w:rsidRDefault="00233A3E" w:rsidP="005C2075">
      <w:pPr>
        <w:pStyle w:val="ab"/>
        <w:spacing w:line="240" w:lineRule="auto"/>
        <w:rPr>
          <w:rFonts w:ascii="黑体" w:hAnsi="宋体"/>
          <w:kern w:val="0"/>
          <w:szCs w:val="28"/>
        </w:rPr>
      </w:pPr>
      <w:r w:rsidRPr="00C95054">
        <w:rPr>
          <w:rFonts w:ascii="黑体" w:hAnsi="宋体" w:hint="eastAsia"/>
          <w:kern w:val="0"/>
          <w:szCs w:val="28"/>
        </w:rPr>
        <w:t>恒虚警率(CFAR)检测与目标合并</w:t>
      </w:r>
    </w:p>
    <w:p w:rsidR="00233A3E" w:rsidRPr="00ED684B" w:rsidRDefault="00233A3E" w:rsidP="00233A3E">
      <w:pPr>
        <w:spacing w:line="420" w:lineRule="exact"/>
        <w:ind w:right="170" w:firstLine="480"/>
        <w:rPr>
          <w:rFonts w:ascii="宋体" w:hAnsi="宋体"/>
          <w:snapToGrid w:val="0"/>
          <w:kern w:val="0"/>
          <w:sz w:val="24"/>
          <w:szCs w:val="24"/>
        </w:rPr>
      </w:pPr>
      <w:r w:rsidRPr="00ED684B">
        <w:rPr>
          <w:rFonts w:ascii="宋体" w:hAnsi="宋体" w:hint="eastAsia"/>
          <w:snapToGrid w:val="0"/>
          <w:kern w:val="0"/>
          <w:sz w:val="24"/>
          <w:szCs w:val="24"/>
        </w:rPr>
        <w:t>在</w:t>
      </w:r>
      <w:r w:rsidR="00175BF7">
        <w:rPr>
          <w:rFonts w:ascii="宋体" w:hAnsi="宋体" w:hint="eastAsia"/>
          <w:snapToGrid w:val="0"/>
          <w:kern w:val="0"/>
          <w:sz w:val="24"/>
          <w:szCs w:val="24"/>
        </w:rPr>
        <w:t>和通道</w:t>
      </w:r>
      <w:r w:rsidRPr="00ED684B">
        <w:rPr>
          <w:rFonts w:ascii="宋体" w:hAnsi="宋体" w:hint="eastAsia"/>
          <w:snapToGrid w:val="0"/>
          <w:kern w:val="0"/>
          <w:sz w:val="24"/>
          <w:szCs w:val="24"/>
        </w:rPr>
        <w:t>完成MTD运算之后，距离通道与速度通道构成矩阵数据进行CFAR检测，CFAR检测</w:t>
      </w:r>
      <w:r w:rsidR="00175BF7">
        <w:rPr>
          <w:rFonts w:ascii="宋体" w:hAnsi="宋体" w:hint="eastAsia"/>
          <w:snapToGrid w:val="0"/>
          <w:kern w:val="0"/>
          <w:sz w:val="24"/>
          <w:szCs w:val="24"/>
        </w:rPr>
        <w:t>也</w:t>
      </w:r>
      <w:r w:rsidRPr="00ED684B">
        <w:rPr>
          <w:rFonts w:ascii="宋体" w:hAnsi="宋体" w:hint="eastAsia"/>
          <w:snapToGrid w:val="0"/>
          <w:kern w:val="0"/>
          <w:sz w:val="24"/>
          <w:szCs w:val="24"/>
        </w:rPr>
        <w:t>只处理</w:t>
      </w:r>
      <w:r w:rsidRPr="00ED684B">
        <w:rPr>
          <w:rFonts w:ascii="宋体" w:hAnsi="宋体"/>
          <w:kern w:val="0"/>
          <w:sz w:val="24"/>
          <w:szCs w:val="24"/>
        </w:rPr>
        <w:t>Σ</w:t>
      </w:r>
      <w:r w:rsidRPr="00ED684B">
        <w:rPr>
          <w:rFonts w:ascii="宋体" w:hAnsi="宋体" w:hint="eastAsia"/>
          <w:kern w:val="0"/>
          <w:sz w:val="24"/>
          <w:szCs w:val="24"/>
        </w:rPr>
        <w:t>路数据</w:t>
      </w:r>
      <w:r w:rsidRPr="00ED684B">
        <w:rPr>
          <w:rFonts w:ascii="宋体" w:hAnsi="宋体" w:hint="eastAsia"/>
          <w:snapToGrid w:val="0"/>
          <w:kern w:val="0"/>
          <w:sz w:val="24"/>
          <w:szCs w:val="24"/>
        </w:rPr>
        <w:t>。具体步骤如下：</w:t>
      </w:r>
    </w:p>
    <w:p w:rsidR="00233A3E" w:rsidRPr="00ED684B" w:rsidRDefault="00233A3E" w:rsidP="008337D7">
      <w:pPr>
        <w:numPr>
          <w:ilvl w:val="0"/>
          <w:numId w:val="25"/>
        </w:numPr>
        <w:tabs>
          <w:tab w:val="left" w:pos="993"/>
        </w:tabs>
        <w:spacing w:line="420" w:lineRule="exact"/>
        <w:ind w:left="993" w:hanging="483"/>
        <w:rPr>
          <w:rFonts w:ascii="宋体" w:hAnsi="宋体"/>
          <w:snapToGrid w:val="0"/>
          <w:kern w:val="0"/>
          <w:sz w:val="24"/>
          <w:szCs w:val="24"/>
        </w:rPr>
      </w:pPr>
      <w:r w:rsidRPr="00ED684B">
        <w:rPr>
          <w:rFonts w:ascii="宋体" w:hAnsi="宋体"/>
          <w:snapToGrid w:val="0"/>
          <w:kern w:val="0"/>
          <w:sz w:val="24"/>
          <w:szCs w:val="24"/>
        </w:rPr>
        <w:t>对所有数据</w:t>
      </w:r>
      <w:r w:rsidRPr="00ED684B">
        <w:rPr>
          <w:rFonts w:ascii="宋体" w:hAnsi="宋体" w:hint="eastAsia"/>
          <w:snapToGrid w:val="0"/>
          <w:kern w:val="0"/>
          <w:sz w:val="24"/>
          <w:szCs w:val="24"/>
        </w:rPr>
        <w:t>实部与虚部平方和后开方</w:t>
      </w:r>
      <w:r w:rsidRPr="00ED684B">
        <w:rPr>
          <w:rFonts w:ascii="宋体" w:hAnsi="宋体"/>
          <w:snapToGrid w:val="0"/>
          <w:kern w:val="0"/>
          <w:sz w:val="24"/>
          <w:szCs w:val="24"/>
        </w:rPr>
        <w:t>取模，即</w:t>
      </w:r>
      <w:r w:rsidR="00A526F9" w:rsidRPr="00ED684B">
        <w:rPr>
          <w:rFonts w:ascii="宋体" w:hAnsi="宋体"/>
          <w:snapToGrid w:val="0"/>
          <w:kern w:val="0"/>
          <w:sz w:val="24"/>
          <w:szCs w:val="24"/>
        </w:rPr>
        <w:fldChar w:fldCharType="begin"/>
      </w:r>
      <w:r w:rsidRPr="00ED684B">
        <w:rPr>
          <w:rFonts w:ascii="宋体" w:hAnsi="宋体"/>
          <w:snapToGrid w:val="0"/>
          <w:kern w:val="0"/>
          <w:sz w:val="24"/>
          <w:szCs w:val="24"/>
        </w:rPr>
        <w:instrText xml:space="preserve"> QUOTE </w:instrText>
      </w:r>
      <w:r w:rsidR="00A75601" w:rsidRPr="00A526F9">
        <w:rPr>
          <w:position w:val="-6"/>
          <w:sz w:val="24"/>
          <w:szCs w:val="24"/>
        </w:rPr>
        <w:pict>
          <v:shape id="_x0000_i1068" type="#_x0000_t75" style="width:87.05pt;height:14.4pt" equationxml="&lt;">
            <v:imagedata r:id="rId38" o:title="" chromakey="white"/>
          </v:shape>
        </w:pict>
      </w:r>
      <w:r w:rsidRPr="00ED684B">
        <w:rPr>
          <w:rFonts w:ascii="宋体" w:hAnsi="宋体"/>
          <w:snapToGrid w:val="0"/>
          <w:kern w:val="0"/>
          <w:sz w:val="24"/>
          <w:szCs w:val="24"/>
        </w:rPr>
        <w:instrText xml:space="preserve"> </w:instrText>
      </w:r>
      <w:r w:rsidR="00A526F9" w:rsidRPr="00ED684B">
        <w:rPr>
          <w:rFonts w:ascii="宋体" w:hAnsi="宋体"/>
          <w:snapToGrid w:val="0"/>
          <w:kern w:val="0"/>
          <w:sz w:val="24"/>
          <w:szCs w:val="24"/>
        </w:rPr>
        <w:fldChar w:fldCharType="separate"/>
      </w:r>
      <w:r w:rsidR="00A75601" w:rsidRPr="00A526F9">
        <w:rPr>
          <w:position w:val="-6"/>
          <w:sz w:val="24"/>
          <w:szCs w:val="24"/>
        </w:rPr>
        <w:pict>
          <v:shape id="_x0000_i1069" type="#_x0000_t75" style="width:87.05pt;height:14.4pt" equationxml="&lt;">
            <v:imagedata r:id="rId38" o:title="" chromakey="white"/>
          </v:shape>
        </w:pict>
      </w:r>
      <w:r w:rsidR="00A526F9" w:rsidRPr="00ED684B">
        <w:rPr>
          <w:rFonts w:ascii="宋体" w:hAnsi="宋体"/>
          <w:snapToGrid w:val="0"/>
          <w:kern w:val="0"/>
          <w:sz w:val="24"/>
          <w:szCs w:val="24"/>
        </w:rPr>
        <w:fldChar w:fldCharType="end"/>
      </w:r>
      <w:r w:rsidRPr="00ED684B">
        <w:rPr>
          <w:rFonts w:ascii="宋体" w:hAnsi="宋体"/>
          <w:snapToGrid w:val="0"/>
          <w:kern w:val="0"/>
          <w:sz w:val="24"/>
          <w:szCs w:val="24"/>
        </w:rPr>
        <w:t>操作，</w:t>
      </w:r>
      <w:r w:rsidRPr="00ED684B">
        <w:rPr>
          <w:rFonts w:ascii="宋体" w:hAnsi="宋体" w:hint="eastAsia"/>
          <w:snapToGrid w:val="0"/>
          <w:kern w:val="0"/>
          <w:sz w:val="24"/>
          <w:szCs w:val="24"/>
        </w:rPr>
        <w:t>获得</w:t>
      </w:r>
      <w:r w:rsidR="00A526F9" w:rsidRPr="00ED684B">
        <w:rPr>
          <w:rFonts w:ascii="宋体" w:hAnsi="宋体"/>
          <w:snapToGrid w:val="0"/>
          <w:kern w:val="0"/>
          <w:sz w:val="24"/>
          <w:szCs w:val="24"/>
        </w:rPr>
        <w:fldChar w:fldCharType="begin"/>
      </w:r>
      <w:r w:rsidRPr="00ED684B">
        <w:rPr>
          <w:rFonts w:ascii="宋体" w:hAnsi="宋体"/>
          <w:snapToGrid w:val="0"/>
          <w:kern w:val="0"/>
          <w:sz w:val="24"/>
          <w:szCs w:val="24"/>
        </w:rPr>
        <w:instrText xml:space="preserve"> QUOTE </w:instrText>
      </w:r>
      <w:r w:rsidR="00A75601" w:rsidRPr="00A526F9">
        <w:rPr>
          <w:position w:val="-6"/>
          <w:sz w:val="24"/>
          <w:szCs w:val="24"/>
        </w:rPr>
        <w:pict>
          <v:shape id="_x0000_i1070" type="#_x0000_t75" style="width:18.15pt;height:14.4pt" equationxml="&lt;">
            <v:imagedata r:id="rId39" o:title="" chromakey="white"/>
          </v:shape>
        </w:pict>
      </w:r>
      <w:r w:rsidRPr="00ED684B">
        <w:rPr>
          <w:rFonts w:ascii="宋体" w:hAnsi="宋体"/>
          <w:snapToGrid w:val="0"/>
          <w:kern w:val="0"/>
          <w:sz w:val="24"/>
          <w:szCs w:val="24"/>
        </w:rPr>
        <w:instrText xml:space="preserve"> </w:instrText>
      </w:r>
      <w:r w:rsidR="00A526F9" w:rsidRPr="00ED684B">
        <w:rPr>
          <w:rFonts w:ascii="宋体" w:hAnsi="宋体"/>
          <w:snapToGrid w:val="0"/>
          <w:kern w:val="0"/>
          <w:sz w:val="24"/>
          <w:szCs w:val="24"/>
        </w:rPr>
        <w:fldChar w:fldCharType="separate"/>
      </w:r>
      <w:r w:rsidR="00A75601" w:rsidRPr="00A526F9">
        <w:rPr>
          <w:position w:val="-6"/>
          <w:sz w:val="24"/>
          <w:szCs w:val="24"/>
        </w:rPr>
        <w:pict>
          <v:shape id="_x0000_i1071" type="#_x0000_t75" style="width:17.55pt;height:14.4pt" equationxml="&lt;">
            <v:imagedata r:id="rId39" o:title="" chromakey="white"/>
          </v:shape>
        </w:pict>
      </w:r>
      <w:r w:rsidR="00A526F9" w:rsidRPr="00ED684B">
        <w:rPr>
          <w:rFonts w:ascii="宋体" w:hAnsi="宋体"/>
          <w:snapToGrid w:val="0"/>
          <w:kern w:val="0"/>
          <w:sz w:val="24"/>
          <w:szCs w:val="24"/>
        </w:rPr>
        <w:fldChar w:fldCharType="end"/>
      </w:r>
      <w:r w:rsidRPr="00ED684B">
        <w:rPr>
          <w:rFonts w:ascii="宋体" w:hAnsi="宋体" w:hint="eastAsia"/>
          <w:snapToGrid w:val="0"/>
          <w:kern w:val="0"/>
          <w:sz w:val="24"/>
          <w:szCs w:val="24"/>
        </w:rPr>
        <w:t>数据；</w:t>
      </w:r>
    </w:p>
    <w:p w:rsidR="00233A3E" w:rsidRPr="00ED684B" w:rsidRDefault="00233A3E" w:rsidP="008337D7">
      <w:pPr>
        <w:numPr>
          <w:ilvl w:val="0"/>
          <w:numId w:val="25"/>
        </w:numPr>
        <w:tabs>
          <w:tab w:val="left" w:pos="993"/>
        </w:tabs>
        <w:spacing w:line="420" w:lineRule="exact"/>
        <w:ind w:left="993" w:hanging="483"/>
        <w:rPr>
          <w:rFonts w:ascii="宋体" w:hAnsi="宋体"/>
          <w:snapToGrid w:val="0"/>
          <w:kern w:val="0"/>
          <w:sz w:val="24"/>
          <w:szCs w:val="24"/>
        </w:rPr>
      </w:pPr>
      <w:r w:rsidRPr="00ED684B">
        <w:rPr>
          <w:rFonts w:ascii="宋体" w:hAnsi="宋体" w:hint="eastAsia"/>
          <w:snapToGrid w:val="0"/>
          <w:kern w:val="0"/>
          <w:sz w:val="24"/>
          <w:szCs w:val="24"/>
        </w:rPr>
        <w:t>取所有速度通道</w:t>
      </w:r>
      <w:r w:rsidRPr="00ED684B">
        <w:rPr>
          <w:rFonts w:ascii="宋体" w:hAnsi="宋体"/>
          <w:snapToGrid w:val="0"/>
          <w:kern w:val="0"/>
          <w:sz w:val="24"/>
          <w:szCs w:val="24"/>
        </w:rPr>
        <w:t>n</w:t>
      </w:r>
      <w:r w:rsidRPr="00ED684B">
        <w:rPr>
          <w:rFonts w:ascii="宋体" w:hAnsi="宋体"/>
          <w:snapToGrid w:val="0"/>
          <w:kern w:val="0"/>
          <w:sz w:val="24"/>
          <w:szCs w:val="24"/>
          <w:vertAlign w:val="subscript"/>
        </w:rPr>
        <w:t>v</w:t>
      </w:r>
      <w:r w:rsidRPr="00ED684B">
        <w:rPr>
          <w:rFonts w:ascii="宋体" w:hAnsi="宋体" w:hint="eastAsia"/>
          <w:snapToGrid w:val="0"/>
          <w:kern w:val="0"/>
          <w:sz w:val="24"/>
          <w:szCs w:val="24"/>
        </w:rPr>
        <w:t>的距离通道方向的前32点(总共为</w:t>
      </w:r>
      <w:r w:rsidRPr="00ED684B">
        <w:rPr>
          <w:rFonts w:ascii="宋体" w:hAnsi="宋体"/>
          <w:snapToGrid w:val="0"/>
          <w:kern w:val="0"/>
          <w:sz w:val="24"/>
          <w:szCs w:val="24"/>
        </w:rPr>
        <w:t>n</w:t>
      </w:r>
      <w:r w:rsidRPr="00ED684B">
        <w:rPr>
          <w:rFonts w:ascii="宋体" w:hAnsi="宋体"/>
          <w:snapToGrid w:val="0"/>
          <w:kern w:val="0"/>
          <w:sz w:val="24"/>
          <w:szCs w:val="24"/>
          <w:vertAlign w:val="subscript"/>
        </w:rPr>
        <w:t>v</w:t>
      </w:r>
      <w:r w:rsidRPr="00ED684B">
        <w:rPr>
          <w:rFonts w:ascii="宋体" w:hAnsi="宋体"/>
          <w:snapToGrid w:val="0"/>
          <w:kern w:val="0"/>
          <w:sz w:val="24"/>
          <w:szCs w:val="24"/>
        </w:rPr>
        <w:t>×</w:t>
      </w:r>
      <w:r w:rsidRPr="00ED684B">
        <w:rPr>
          <w:rFonts w:ascii="宋体" w:hAnsi="宋体" w:hint="eastAsia"/>
          <w:snapToGrid w:val="0"/>
          <w:kern w:val="0"/>
          <w:sz w:val="24"/>
          <w:szCs w:val="24"/>
        </w:rPr>
        <w:t>32</w:t>
      </w:r>
      <w:r w:rsidRPr="00ED684B">
        <w:rPr>
          <w:rFonts w:ascii="宋体" w:hAnsi="宋体"/>
          <w:snapToGrid w:val="0"/>
          <w:kern w:val="0"/>
          <w:sz w:val="24"/>
          <w:szCs w:val="24"/>
        </w:rPr>
        <w:t>点数据</w:t>
      </w:r>
      <w:r w:rsidRPr="00ED684B">
        <w:rPr>
          <w:rFonts w:ascii="宋体" w:hAnsi="宋体" w:hint="eastAsia"/>
          <w:snapToGrid w:val="0"/>
          <w:kern w:val="0"/>
          <w:sz w:val="24"/>
          <w:szCs w:val="24"/>
        </w:rPr>
        <w:t>)与后32点</w:t>
      </w:r>
      <w:r w:rsidR="00A526F9" w:rsidRPr="00ED684B">
        <w:rPr>
          <w:rFonts w:ascii="宋体" w:hAnsi="宋体"/>
          <w:snapToGrid w:val="0"/>
          <w:kern w:val="0"/>
          <w:sz w:val="24"/>
          <w:szCs w:val="24"/>
        </w:rPr>
        <w:fldChar w:fldCharType="begin"/>
      </w:r>
      <w:r w:rsidRPr="00ED684B">
        <w:rPr>
          <w:rFonts w:ascii="宋体" w:hAnsi="宋体"/>
          <w:snapToGrid w:val="0"/>
          <w:kern w:val="0"/>
          <w:sz w:val="24"/>
          <w:szCs w:val="24"/>
        </w:rPr>
        <w:instrText xml:space="preserve"> QUOTE </w:instrText>
      </w:r>
      <w:r w:rsidR="00A75601" w:rsidRPr="00A526F9">
        <w:rPr>
          <w:position w:val="-6"/>
          <w:sz w:val="24"/>
          <w:szCs w:val="24"/>
        </w:rPr>
        <w:pict>
          <v:shape id="_x0000_i1072" type="#_x0000_t75" style="width:18.15pt;height:14.4pt" equationxml="&lt;">
            <v:imagedata r:id="rId39" o:title="" chromakey="white"/>
          </v:shape>
        </w:pict>
      </w:r>
      <w:r w:rsidRPr="00ED684B">
        <w:rPr>
          <w:rFonts w:ascii="宋体" w:hAnsi="宋体"/>
          <w:snapToGrid w:val="0"/>
          <w:kern w:val="0"/>
          <w:sz w:val="24"/>
          <w:szCs w:val="24"/>
        </w:rPr>
        <w:instrText xml:space="preserve"> </w:instrText>
      </w:r>
      <w:r w:rsidR="00A526F9" w:rsidRPr="00ED684B">
        <w:rPr>
          <w:rFonts w:ascii="宋体" w:hAnsi="宋体"/>
          <w:snapToGrid w:val="0"/>
          <w:kern w:val="0"/>
          <w:sz w:val="24"/>
          <w:szCs w:val="24"/>
        </w:rPr>
        <w:fldChar w:fldCharType="separate"/>
      </w:r>
      <w:r w:rsidR="00A75601" w:rsidRPr="00A526F9">
        <w:rPr>
          <w:position w:val="-6"/>
          <w:sz w:val="24"/>
          <w:szCs w:val="24"/>
        </w:rPr>
        <w:pict>
          <v:shape id="_x0000_i1073" type="#_x0000_t75" style="width:17.55pt;height:14.4pt" equationxml="&lt;">
            <v:imagedata r:id="rId39" o:title="" chromakey="white"/>
          </v:shape>
        </w:pict>
      </w:r>
      <w:r w:rsidR="00A526F9" w:rsidRPr="00ED684B">
        <w:rPr>
          <w:rFonts w:ascii="宋体" w:hAnsi="宋体"/>
          <w:snapToGrid w:val="0"/>
          <w:kern w:val="0"/>
          <w:sz w:val="24"/>
          <w:szCs w:val="24"/>
        </w:rPr>
        <w:fldChar w:fldCharType="end"/>
      </w:r>
      <w:r w:rsidRPr="00ED684B">
        <w:rPr>
          <w:rFonts w:ascii="宋体" w:hAnsi="宋体" w:hint="eastAsia"/>
          <w:snapToGrid w:val="0"/>
          <w:kern w:val="0"/>
          <w:sz w:val="24"/>
          <w:szCs w:val="24"/>
        </w:rPr>
        <w:t>数据求平均，比较取二者的最大值，即为噪声电平</w:t>
      </w:r>
      <w:r w:rsidR="00A75601" w:rsidRPr="00A526F9">
        <w:rPr>
          <w:rFonts w:ascii="宋体" w:hAnsi="宋体"/>
          <w:position w:val="-6"/>
          <w:sz w:val="24"/>
          <w:szCs w:val="24"/>
        </w:rPr>
        <w:pict>
          <v:shape id="_x0000_i1074" type="#_x0000_t75" style="width:6.9pt;height:12.5pt" equationxml="&lt;">
            <v:imagedata r:id="rId40" o:title="" chromakey="white"/>
          </v:shape>
        </w:pict>
      </w:r>
      <w:r w:rsidRPr="00ED684B">
        <w:rPr>
          <w:rFonts w:ascii="宋体" w:hAnsi="宋体" w:hint="eastAsia"/>
          <w:snapToGrid w:val="0"/>
          <w:kern w:val="0"/>
          <w:sz w:val="24"/>
          <w:szCs w:val="24"/>
        </w:rPr>
        <w:t>。此时获得门限S</w:t>
      </w:r>
      <w:r w:rsidRPr="00ED684B">
        <w:rPr>
          <w:rFonts w:ascii="宋体" w:hAnsi="宋体" w:hint="eastAsia"/>
          <w:snapToGrid w:val="0"/>
          <w:kern w:val="0"/>
          <w:sz w:val="24"/>
          <w:szCs w:val="24"/>
          <w:vertAlign w:val="subscript"/>
        </w:rPr>
        <w:t>h1</w:t>
      </w:r>
      <w:r w:rsidRPr="00ED684B">
        <w:rPr>
          <w:rFonts w:ascii="宋体" w:hAnsi="宋体" w:hint="eastAsia"/>
          <w:snapToGrid w:val="0"/>
          <w:kern w:val="0"/>
          <w:sz w:val="24"/>
          <w:szCs w:val="24"/>
        </w:rPr>
        <w:t>=K</w:t>
      </w:r>
      <w:r w:rsidR="00A75601" w:rsidRPr="00A526F9">
        <w:rPr>
          <w:rFonts w:ascii="宋体" w:hAnsi="宋体"/>
          <w:position w:val="-6"/>
          <w:sz w:val="24"/>
          <w:szCs w:val="24"/>
        </w:rPr>
        <w:pict>
          <v:shape id="_x0000_i1075" type="#_x0000_t75" style="width:6.9pt;height:12.5pt" equationxml="&lt;">
            <v:imagedata r:id="rId40" o:title="" chromakey="white"/>
          </v:shape>
        </w:pict>
      </w:r>
      <w:r w:rsidRPr="00ED684B">
        <w:rPr>
          <w:rFonts w:ascii="宋体" w:hAnsi="宋体" w:hint="eastAsia"/>
          <w:snapToGrid w:val="0"/>
          <w:kern w:val="0"/>
          <w:sz w:val="24"/>
          <w:szCs w:val="24"/>
        </w:rPr>
        <w:t>，门限系数K由</w:t>
      </w:r>
      <w:r w:rsidR="00D937E1">
        <w:rPr>
          <w:rFonts w:ascii="宋体" w:hAnsi="宋体" w:hint="eastAsia"/>
          <w:snapToGrid w:val="0"/>
          <w:kern w:val="0"/>
          <w:sz w:val="24"/>
          <w:szCs w:val="24"/>
        </w:rPr>
        <w:t>数采系统</w:t>
      </w:r>
      <w:r w:rsidRPr="00ED684B">
        <w:rPr>
          <w:rFonts w:ascii="宋体" w:hAnsi="宋体" w:hint="eastAsia"/>
          <w:snapToGrid w:val="0"/>
          <w:kern w:val="0"/>
          <w:sz w:val="24"/>
          <w:szCs w:val="24"/>
        </w:rPr>
        <w:t>发送过来，将S</w:t>
      </w:r>
      <w:r w:rsidRPr="00ED684B">
        <w:rPr>
          <w:rFonts w:ascii="宋体" w:hAnsi="宋体" w:hint="eastAsia"/>
          <w:snapToGrid w:val="0"/>
          <w:kern w:val="0"/>
          <w:sz w:val="24"/>
          <w:szCs w:val="24"/>
          <w:vertAlign w:val="subscript"/>
        </w:rPr>
        <w:t>h1</w:t>
      </w:r>
      <w:r w:rsidRPr="00ED684B">
        <w:rPr>
          <w:rFonts w:ascii="宋体" w:hAnsi="宋体" w:hint="eastAsia"/>
          <w:snapToGrid w:val="0"/>
          <w:kern w:val="0"/>
          <w:sz w:val="24"/>
          <w:szCs w:val="24"/>
        </w:rPr>
        <w:t>与</w:t>
      </w:r>
      <w:r w:rsidR="00D937E1">
        <w:rPr>
          <w:rFonts w:ascii="宋体" w:hAnsi="宋体" w:hint="eastAsia"/>
          <w:snapToGrid w:val="0"/>
          <w:kern w:val="0"/>
          <w:sz w:val="24"/>
          <w:szCs w:val="24"/>
        </w:rPr>
        <w:t>数采系统</w:t>
      </w:r>
      <w:r w:rsidRPr="00ED684B">
        <w:rPr>
          <w:rFonts w:ascii="宋体" w:hAnsi="宋体" w:hint="eastAsia"/>
          <w:snapToGrid w:val="0"/>
          <w:kern w:val="0"/>
          <w:sz w:val="24"/>
          <w:szCs w:val="24"/>
        </w:rPr>
        <w:t>发送的门限值S</w:t>
      </w:r>
      <w:r w:rsidRPr="00ED684B">
        <w:rPr>
          <w:rFonts w:ascii="宋体" w:hAnsi="宋体" w:hint="eastAsia"/>
          <w:snapToGrid w:val="0"/>
          <w:kern w:val="0"/>
          <w:sz w:val="24"/>
          <w:szCs w:val="24"/>
          <w:vertAlign w:val="subscript"/>
        </w:rPr>
        <w:t>h2</w:t>
      </w:r>
      <w:r w:rsidRPr="00ED684B">
        <w:rPr>
          <w:rFonts w:ascii="宋体" w:hAnsi="宋体" w:hint="eastAsia"/>
          <w:snapToGrid w:val="0"/>
          <w:kern w:val="0"/>
          <w:sz w:val="24"/>
          <w:szCs w:val="24"/>
        </w:rPr>
        <w:t>进行比较，取最大的值为噪声门限；</w:t>
      </w:r>
    </w:p>
    <w:p w:rsidR="00233A3E" w:rsidRPr="00ED684B" w:rsidRDefault="00233A3E" w:rsidP="008337D7">
      <w:pPr>
        <w:numPr>
          <w:ilvl w:val="0"/>
          <w:numId w:val="25"/>
        </w:numPr>
        <w:tabs>
          <w:tab w:val="left" w:pos="993"/>
        </w:tabs>
        <w:spacing w:line="420" w:lineRule="exact"/>
        <w:ind w:left="993" w:hanging="483"/>
        <w:rPr>
          <w:rFonts w:ascii="宋体" w:hAnsi="宋体"/>
          <w:snapToGrid w:val="0"/>
          <w:kern w:val="0"/>
          <w:sz w:val="24"/>
          <w:szCs w:val="24"/>
        </w:rPr>
      </w:pPr>
      <w:r w:rsidRPr="00ED684B">
        <w:rPr>
          <w:rFonts w:ascii="宋体" w:hAnsi="宋体" w:hint="eastAsia"/>
          <w:snapToGrid w:val="0"/>
          <w:kern w:val="0"/>
          <w:sz w:val="24"/>
          <w:szCs w:val="24"/>
        </w:rPr>
        <w:t>按照图4所示，选择取大(Go-CFAR)方式进行CFAR检测，先检测第一个速度通道的所有距离通道，以此类推，直至完成所有速度通道的检测；</w:t>
      </w:r>
    </w:p>
    <w:p w:rsidR="00233A3E" w:rsidRPr="00ED684B" w:rsidRDefault="00233A3E" w:rsidP="008337D7">
      <w:pPr>
        <w:numPr>
          <w:ilvl w:val="0"/>
          <w:numId w:val="25"/>
        </w:numPr>
        <w:tabs>
          <w:tab w:val="left" w:pos="993"/>
        </w:tabs>
        <w:spacing w:line="420" w:lineRule="exact"/>
        <w:ind w:left="993" w:hanging="483"/>
        <w:rPr>
          <w:rFonts w:ascii="宋体" w:hAnsi="宋体"/>
          <w:snapToGrid w:val="0"/>
          <w:kern w:val="0"/>
          <w:sz w:val="24"/>
          <w:szCs w:val="24"/>
        </w:rPr>
      </w:pPr>
      <w:r w:rsidRPr="00ED684B">
        <w:rPr>
          <w:rFonts w:ascii="宋体" w:hAnsi="宋体" w:hint="eastAsia"/>
          <w:snapToGrid w:val="0"/>
          <w:kern w:val="0"/>
          <w:sz w:val="24"/>
          <w:szCs w:val="24"/>
        </w:rPr>
        <w:t>设</w:t>
      </w:r>
      <w:r w:rsidR="00D937E1">
        <w:rPr>
          <w:rFonts w:ascii="宋体" w:hAnsi="宋体" w:hint="eastAsia"/>
          <w:snapToGrid w:val="0"/>
          <w:kern w:val="0"/>
          <w:sz w:val="24"/>
          <w:szCs w:val="24"/>
        </w:rPr>
        <w:t>数采系统</w:t>
      </w:r>
      <w:r w:rsidRPr="00ED684B">
        <w:rPr>
          <w:rFonts w:ascii="宋体" w:hAnsi="宋体" w:hint="eastAsia"/>
          <w:snapToGrid w:val="0"/>
          <w:kern w:val="0"/>
          <w:sz w:val="24"/>
          <w:szCs w:val="24"/>
        </w:rPr>
        <w:t>送来的目标速度通道范围为：[V</w:t>
      </w:r>
      <w:r w:rsidRPr="00ED684B">
        <w:rPr>
          <w:rFonts w:ascii="宋体" w:hAnsi="宋体" w:hint="eastAsia"/>
          <w:snapToGrid w:val="0"/>
          <w:kern w:val="0"/>
          <w:sz w:val="24"/>
          <w:szCs w:val="24"/>
          <w:vertAlign w:val="subscript"/>
        </w:rPr>
        <w:t>ns1,</w:t>
      </w:r>
      <w:r w:rsidRPr="00ED684B">
        <w:rPr>
          <w:rFonts w:ascii="宋体" w:hAnsi="宋体" w:hint="eastAsia"/>
          <w:snapToGrid w:val="0"/>
          <w:kern w:val="0"/>
          <w:sz w:val="24"/>
          <w:szCs w:val="24"/>
        </w:rPr>
        <w:t xml:space="preserve"> V</w:t>
      </w:r>
      <w:r w:rsidRPr="00ED684B">
        <w:rPr>
          <w:rFonts w:ascii="宋体" w:hAnsi="宋体" w:hint="eastAsia"/>
          <w:snapToGrid w:val="0"/>
          <w:kern w:val="0"/>
          <w:sz w:val="24"/>
          <w:szCs w:val="24"/>
          <w:vertAlign w:val="subscript"/>
        </w:rPr>
        <w:t>ne1</w:t>
      </w:r>
      <w:r w:rsidRPr="00ED684B">
        <w:rPr>
          <w:rFonts w:ascii="宋体" w:hAnsi="宋体" w:hint="eastAsia"/>
          <w:snapToGrid w:val="0"/>
          <w:kern w:val="0"/>
          <w:sz w:val="24"/>
          <w:szCs w:val="24"/>
        </w:rPr>
        <w:t>]，杂波抑制舍弃的速度通道为V</w:t>
      </w:r>
      <w:r w:rsidRPr="00ED684B">
        <w:rPr>
          <w:rFonts w:ascii="宋体" w:hAnsi="宋体" w:hint="eastAsia"/>
          <w:snapToGrid w:val="0"/>
          <w:kern w:val="0"/>
          <w:sz w:val="24"/>
          <w:szCs w:val="24"/>
          <w:vertAlign w:val="subscript"/>
        </w:rPr>
        <w:t>num</w:t>
      </w:r>
      <w:r w:rsidRPr="00ED684B">
        <w:rPr>
          <w:rFonts w:ascii="宋体" w:hAnsi="宋体" w:hint="eastAsia"/>
          <w:snapToGrid w:val="0"/>
          <w:kern w:val="0"/>
          <w:sz w:val="24"/>
          <w:szCs w:val="24"/>
        </w:rPr>
        <w:t>个，才此时对应的速度通道范围为[V</w:t>
      </w:r>
      <w:r w:rsidRPr="00ED684B">
        <w:rPr>
          <w:rFonts w:ascii="宋体" w:hAnsi="宋体" w:hint="eastAsia"/>
          <w:snapToGrid w:val="0"/>
          <w:kern w:val="0"/>
          <w:sz w:val="24"/>
          <w:szCs w:val="24"/>
          <w:vertAlign w:val="subscript"/>
        </w:rPr>
        <w:t>num</w:t>
      </w:r>
      <w:r w:rsidRPr="00ED684B">
        <w:rPr>
          <w:rFonts w:ascii="宋体" w:hAnsi="宋体" w:hint="eastAsia"/>
          <w:snapToGrid w:val="0"/>
          <w:kern w:val="0"/>
          <w:sz w:val="24"/>
          <w:szCs w:val="24"/>
        </w:rPr>
        <w:t>+1</w:t>
      </w:r>
      <w:r w:rsidRPr="00ED684B">
        <w:rPr>
          <w:rFonts w:ascii="宋体" w:hAnsi="宋体" w:hint="eastAsia"/>
          <w:snapToGrid w:val="0"/>
          <w:kern w:val="0"/>
          <w:sz w:val="24"/>
          <w:szCs w:val="24"/>
          <w:vertAlign w:val="subscript"/>
        </w:rPr>
        <w:t>,</w:t>
      </w:r>
      <w:r w:rsidRPr="00ED684B">
        <w:rPr>
          <w:rFonts w:ascii="宋体" w:hAnsi="宋体" w:hint="eastAsia"/>
          <w:snapToGrid w:val="0"/>
          <w:kern w:val="0"/>
          <w:sz w:val="24"/>
          <w:szCs w:val="24"/>
        </w:rPr>
        <w:t xml:space="preserve"> V</w:t>
      </w:r>
      <w:r w:rsidRPr="00ED684B">
        <w:rPr>
          <w:rFonts w:ascii="宋体" w:hAnsi="宋体" w:hint="eastAsia"/>
          <w:snapToGrid w:val="0"/>
          <w:kern w:val="0"/>
          <w:sz w:val="24"/>
          <w:szCs w:val="24"/>
          <w:vertAlign w:val="subscript"/>
        </w:rPr>
        <w:t>n0</w:t>
      </w:r>
      <w:r w:rsidRPr="00ED684B">
        <w:rPr>
          <w:rFonts w:ascii="宋体" w:hAnsi="宋体" w:hint="eastAsia"/>
          <w:snapToGrid w:val="0"/>
          <w:kern w:val="0"/>
          <w:sz w:val="24"/>
          <w:szCs w:val="24"/>
        </w:rPr>
        <w:t>- V</w:t>
      </w:r>
      <w:r w:rsidRPr="00ED684B">
        <w:rPr>
          <w:rFonts w:ascii="宋体" w:hAnsi="宋体" w:hint="eastAsia"/>
          <w:snapToGrid w:val="0"/>
          <w:kern w:val="0"/>
          <w:sz w:val="24"/>
          <w:szCs w:val="24"/>
          <w:vertAlign w:val="subscript"/>
        </w:rPr>
        <w:t>num</w:t>
      </w:r>
      <w:r w:rsidRPr="00ED684B">
        <w:rPr>
          <w:rFonts w:ascii="宋体" w:hAnsi="宋体" w:hint="eastAsia"/>
          <w:snapToGrid w:val="0"/>
          <w:kern w:val="0"/>
          <w:sz w:val="24"/>
          <w:szCs w:val="24"/>
        </w:rPr>
        <w:t>-1]，求[V</w:t>
      </w:r>
      <w:r w:rsidRPr="00ED684B">
        <w:rPr>
          <w:rFonts w:ascii="宋体" w:hAnsi="宋体" w:hint="eastAsia"/>
          <w:snapToGrid w:val="0"/>
          <w:kern w:val="0"/>
          <w:sz w:val="24"/>
          <w:szCs w:val="24"/>
          <w:vertAlign w:val="subscript"/>
        </w:rPr>
        <w:t>ns1,</w:t>
      </w:r>
      <w:r w:rsidRPr="00ED684B">
        <w:rPr>
          <w:rFonts w:ascii="宋体" w:hAnsi="宋体" w:hint="eastAsia"/>
          <w:snapToGrid w:val="0"/>
          <w:kern w:val="0"/>
          <w:sz w:val="24"/>
          <w:szCs w:val="24"/>
        </w:rPr>
        <w:t xml:space="preserve"> V</w:t>
      </w:r>
      <w:r w:rsidRPr="00ED684B">
        <w:rPr>
          <w:rFonts w:ascii="宋体" w:hAnsi="宋体" w:hint="eastAsia"/>
          <w:snapToGrid w:val="0"/>
          <w:kern w:val="0"/>
          <w:sz w:val="24"/>
          <w:szCs w:val="24"/>
          <w:vertAlign w:val="subscript"/>
        </w:rPr>
        <w:t>ne1</w:t>
      </w:r>
      <w:r w:rsidRPr="00ED684B">
        <w:rPr>
          <w:rFonts w:ascii="宋体" w:hAnsi="宋体" w:hint="eastAsia"/>
          <w:snapToGrid w:val="0"/>
          <w:kern w:val="0"/>
          <w:sz w:val="24"/>
          <w:szCs w:val="24"/>
        </w:rPr>
        <w:t>]、[V</w:t>
      </w:r>
      <w:r w:rsidRPr="00ED684B">
        <w:rPr>
          <w:rFonts w:ascii="宋体" w:hAnsi="宋体" w:hint="eastAsia"/>
          <w:snapToGrid w:val="0"/>
          <w:kern w:val="0"/>
          <w:sz w:val="24"/>
          <w:szCs w:val="24"/>
          <w:vertAlign w:val="subscript"/>
        </w:rPr>
        <w:t>num</w:t>
      </w:r>
      <w:r w:rsidRPr="00ED684B">
        <w:rPr>
          <w:rFonts w:ascii="宋体" w:hAnsi="宋体" w:hint="eastAsia"/>
          <w:snapToGrid w:val="0"/>
          <w:kern w:val="0"/>
          <w:sz w:val="24"/>
          <w:szCs w:val="24"/>
        </w:rPr>
        <w:t>+1</w:t>
      </w:r>
      <w:r w:rsidRPr="00ED684B">
        <w:rPr>
          <w:rFonts w:ascii="宋体" w:hAnsi="宋体" w:hint="eastAsia"/>
          <w:snapToGrid w:val="0"/>
          <w:kern w:val="0"/>
          <w:sz w:val="24"/>
          <w:szCs w:val="24"/>
          <w:vertAlign w:val="subscript"/>
        </w:rPr>
        <w:t>,</w:t>
      </w:r>
      <w:r w:rsidRPr="00ED684B">
        <w:rPr>
          <w:rFonts w:ascii="宋体" w:hAnsi="宋体" w:hint="eastAsia"/>
          <w:snapToGrid w:val="0"/>
          <w:kern w:val="0"/>
          <w:sz w:val="24"/>
          <w:szCs w:val="24"/>
        </w:rPr>
        <w:t xml:space="preserve"> V</w:t>
      </w:r>
      <w:r w:rsidRPr="00ED684B">
        <w:rPr>
          <w:rFonts w:ascii="宋体" w:hAnsi="宋体" w:hint="eastAsia"/>
          <w:snapToGrid w:val="0"/>
          <w:kern w:val="0"/>
          <w:sz w:val="24"/>
          <w:szCs w:val="24"/>
          <w:vertAlign w:val="subscript"/>
        </w:rPr>
        <w:t>n0</w:t>
      </w:r>
      <w:r w:rsidRPr="00ED684B">
        <w:rPr>
          <w:rFonts w:ascii="宋体" w:hAnsi="宋体" w:hint="eastAsia"/>
          <w:snapToGrid w:val="0"/>
          <w:kern w:val="0"/>
          <w:sz w:val="24"/>
          <w:szCs w:val="24"/>
        </w:rPr>
        <w:t>- V</w:t>
      </w:r>
      <w:r w:rsidRPr="00ED684B">
        <w:rPr>
          <w:rFonts w:ascii="宋体" w:hAnsi="宋体" w:hint="eastAsia"/>
          <w:snapToGrid w:val="0"/>
          <w:kern w:val="0"/>
          <w:sz w:val="24"/>
          <w:szCs w:val="24"/>
          <w:vertAlign w:val="subscript"/>
        </w:rPr>
        <w:t>num</w:t>
      </w:r>
      <w:r w:rsidRPr="00ED684B">
        <w:rPr>
          <w:rFonts w:ascii="宋体" w:hAnsi="宋体" w:hint="eastAsia"/>
          <w:snapToGrid w:val="0"/>
          <w:kern w:val="0"/>
          <w:sz w:val="24"/>
          <w:szCs w:val="24"/>
        </w:rPr>
        <w:t>-1]之间的交集作为最后的杂波抑制速度通道输出范围：[V</w:t>
      </w:r>
      <w:r w:rsidRPr="00ED684B">
        <w:rPr>
          <w:rFonts w:ascii="宋体" w:hAnsi="宋体" w:hint="eastAsia"/>
          <w:snapToGrid w:val="0"/>
          <w:kern w:val="0"/>
          <w:sz w:val="24"/>
          <w:szCs w:val="24"/>
          <w:vertAlign w:val="subscript"/>
        </w:rPr>
        <w:t>ns0,</w:t>
      </w:r>
      <w:r w:rsidRPr="00ED684B">
        <w:rPr>
          <w:rFonts w:ascii="宋体" w:hAnsi="宋体" w:hint="eastAsia"/>
          <w:snapToGrid w:val="0"/>
          <w:kern w:val="0"/>
          <w:sz w:val="24"/>
          <w:szCs w:val="24"/>
        </w:rPr>
        <w:t xml:space="preserve"> V</w:t>
      </w:r>
      <w:r w:rsidRPr="00ED684B">
        <w:rPr>
          <w:rFonts w:ascii="宋体" w:hAnsi="宋体" w:hint="eastAsia"/>
          <w:snapToGrid w:val="0"/>
          <w:kern w:val="0"/>
          <w:sz w:val="24"/>
          <w:szCs w:val="24"/>
          <w:vertAlign w:val="subscript"/>
        </w:rPr>
        <w:t>ne0</w:t>
      </w:r>
      <w:r w:rsidRPr="00ED684B">
        <w:rPr>
          <w:rFonts w:ascii="宋体" w:hAnsi="宋体" w:hint="eastAsia"/>
          <w:snapToGrid w:val="0"/>
          <w:kern w:val="0"/>
          <w:sz w:val="24"/>
          <w:szCs w:val="24"/>
        </w:rPr>
        <w:t>]；根据</w:t>
      </w:r>
      <w:r w:rsidR="00D937E1">
        <w:rPr>
          <w:rFonts w:ascii="宋体" w:hAnsi="宋体" w:hint="eastAsia"/>
          <w:snapToGrid w:val="0"/>
          <w:kern w:val="0"/>
          <w:sz w:val="24"/>
          <w:szCs w:val="24"/>
        </w:rPr>
        <w:t>数采系统</w:t>
      </w:r>
      <w:r w:rsidRPr="00ED684B">
        <w:rPr>
          <w:rFonts w:ascii="宋体" w:hAnsi="宋体" w:hint="eastAsia"/>
          <w:snapToGrid w:val="0"/>
          <w:kern w:val="0"/>
          <w:sz w:val="24"/>
          <w:szCs w:val="24"/>
        </w:rPr>
        <w:t>发送来的工作方式控制字，选择[V</w:t>
      </w:r>
      <w:r w:rsidRPr="00ED684B">
        <w:rPr>
          <w:rFonts w:ascii="宋体" w:hAnsi="宋体" w:hint="eastAsia"/>
          <w:snapToGrid w:val="0"/>
          <w:kern w:val="0"/>
          <w:sz w:val="24"/>
          <w:szCs w:val="24"/>
          <w:vertAlign w:val="subscript"/>
        </w:rPr>
        <w:t>ns1,</w:t>
      </w:r>
      <w:r w:rsidRPr="00ED684B">
        <w:rPr>
          <w:rFonts w:ascii="宋体" w:hAnsi="宋体" w:hint="eastAsia"/>
          <w:snapToGrid w:val="0"/>
          <w:kern w:val="0"/>
          <w:sz w:val="24"/>
          <w:szCs w:val="24"/>
        </w:rPr>
        <w:t xml:space="preserve"> V</w:t>
      </w:r>
      <w:r w:rsidRPr="00ED684B">
        <w:rPr>
          <w:rFonts w:ascii="宋体" w:hAnsi="宋体" w:hint="eastAsia"/>
          <w:snapToGrid w:val="0"/>
          <w:kern w:val="0"/>
          <w:sz w:val="24"/>
          <w:szCs w:val="24"/>
          <w:vertAlign w:val="subscript"/>
        </w:rPr>
        <w:t>ne1</w:t>
      </w:r>
      <w:r w:rsidRPr="00ED684B">
        <w:rPr>
          <w:rFonts w:ascii="宋体" w:hAnsi="宋体" w:hint="eastAsia"/>
          <w:snapToGrid w:val="0"/>
          <w:kern w:val="0"/>
          <w:sz w:val="24"/>
          <w:szCs w:val="24"/>
        </w:rPr>
        <w:t>]是否起作用，若起作用则对第c)步中检测出的所有目标进行筛选，满足该速度通道范围的目标予以保留；</w:t>
      </w:r>
    </w:p>
    <w:p w:rsidR="00233A3E" w:rsidRPr="00C95054" w:rsidRDefault="00233A3E" w:rsidP="00233A3E">
      <w:pPr>
        <w:spacing w:line="360" w:lineRule="auto"/>
        <w:ind w:right="-2"/>
        <w:jc w:val="center"/>
        <w:rPr>
          <w:rFonts w:ascii="宋体" w:hAnsi="宋体"/>
          <w:sz w:val="21"/>
          <w:szCs w:val="21"/>
        </w:rPr>
      </w:pPr>
      <w:r w:rsidRPr="00C95054">
        <w:rPr>
          <w:rFonts w:ascii="宋体" w:hAnsi="宋体"/>
          <w:sz w:val="21"/>
          <w:szCs w:val="21"/>
        </w:rPr>
        <w:object w:dxaOrig="12763" w:dyaOrig="4709">
          <v:shape id="_x0000_i1076" type="#_x0000_t75" style="width:6in;height:158.4pt" o:ole="">
            <v:imagedata r:id="rId41" o:title=""/>
          </v:shape>
          <o:OLEObject Type="Embed" ProgID="Visio.Drawing.11" ShapeID="_x0000_i1076" DrawAspect="Content" ObjectID="_1834122273" r:id="rId42"/>
        </w:object>
      </w:r>
    </w:p>
    <w:p w:rsidR="00233A3E" w:rsidRPr="00BE0B1B" w:rsidRDefault="00233A3E" w:rsidP="008337D7">
      <w:pPr>
        <w:pStyle w:val="af7"/>
        <w:numPr>
          <w:ilvl w:val="0"/>
          <w:numId w:val="20"/>
        </w:numPr>
        <w:spacing w:line="420" w:lineRule="exact"/>
        <w:ind w:firstLineChars="0"/>
        <w:jc w:val="center"/>
        <w:rPr>
          <w:rFonts w:ascii="黑体" w:eastAsia="黑体" w:hAnsi="宋体"/>
          <w:sz w:val="21"/>
          <w:szCs w:val="21"/>
        </w:rPr>
      </w:pPr>
      <w:r w:rsidRPr="00BE0B1B">
        <w:rPr>
          <w:rFonts w:ascii="黑体" w:eastAsia="黑体" w:hAnsi="宋体" w:hint="eastAsia"/>
          <w:sz w:val="21"/>
          <w:szCs w:val="21"/>
        </w:rPr>
        <w:t>搜索状态CFAR检测原理图</w:t>
      </w:r>
    </w:p>
    <w:p w:rsidR="00233A3E" w:rsidRDefault="00233A3E" w:rsidP="008337D7">
      <w:pPr>
        <w:numPr>
          <w:ilvl w:val="0"/>
          <w:numId w:val="25"/>
        </w:numPr>
        <w:tabs>
          <w:tab w:val="left" w:pos="993"/>
        </w:tabs>
        <w:spacing w:line="420" w:lineRule="exact"/>
        <w:ind w:left="993" w:hanging="483"/>
        <w:rPr>
          <w:rFonts w:ascii="宋体" w:hAnsi="宋体"/>
          <w:snapToGrid w:val="0"/>
          <w:kern w:val="0"/>
          <w:sz w:val="24"/>
          <w:szCs w:val="24"/>
        </w:rPr>
      </w:pPr>
      <w:r w:rsidRPr="00ED684B">
        <w:rPr>
          <w:rFonts w:ascii="宋体" w:hAnsi="宋体" w:hint="eastAsia"/>
          <w:snapToGrid w:val="0"/>
          <w:kern w:val="0"/>
          <w:sz w:val="24"/>
          <w:szCs w:val="24"/>
        </w:rPr>
        <w:t>设雷达系统的目标容量为On，按照第d)步目标筛选后的结果，对目标的幅度按照从大到小排序，取出前On个目标，记录这些目标的距离通道Rn、速度通道Vn，即为目标合并结果。</w:t>
      </w:r>
    </w:p>
    <w:p w:rsidR="00596E75" w:rsidRPr="005C2075" w:rsidRDefault="0035665D" w:rsidP="005C2075">
      <w:pPr>
        <w:pStyle w:val="ab"/>
        <w:spacing w:line="240" w:lineRule="auto"/>
      </w:pPr>
      <w:r w:rsidRPr="005C2075">
        <w:rPr>
          <w:rFonts w:hint="eastAsia"/>
        </w:rPr>
        <w:t>旁瓣匿影</w:t>
      </w:r>
    </w:p>
    <w:p w:rsidR="00F04634" w:rsidRDefault="007013EB" w:rsidP="00695998">
      <w:pPr>
        <w:pStyle w:val="af7"/>
        <w:spacing w:line="420" w:lineRule="exact"/>
        <w:ind w:firstLineChars="0" w:firstLine="480"/>
        <w:rPr>
          <w:rFonts w:ascii="宋体" w:hAnsi="宋体"/>
          <w:szCs w:val="21"/>
        </w:rPr>
      </w:pPr>
      <w:r w:rsidRPr="00691FF4">
        <w:rPr>
          <w:rFonts w:ascii="宋体" w:hAnsi="宋体" w:hint="eastAsia"/>
          <w:snapToGrid w:val="0"/>
          <w:color w:val="FF0000"/>
          <w:kern w:val="0"/>
          <w:szCs w:val="24"/>
        </w:rPr>
        <w:t>读取数据包头</w:t>
      </w:r>
      <w:r>
        <w:rPr>
          <w:rFonts w:ascii="宋体" w:hAnsi="宋体" w:hint="eastAsia"/>
          <w:snapToGrid w:val="0"/>
          <w:color w:val="FF0000"/>
          <w:kern w:val="0"/>
          <w:szCs w:val="24"/>
        </w:rPr>
        <w:t>旁瓣匿影</w:t>
      </w:r>
      <w:r w:rsidRPr="00691FF4">
        <w:rPr>
          <w:rFonts w:ascii="宋体" w:hAnsi="宋体" w:hint="eastAsia"/>
          <w:snapToGrid w:val="0"/>
          <w:color w:val="FF0000"/>
          <w:kern w:val="0"/>
          <w:szCs w:val="24"/>
        </w:rPr>
        <w:t>功能开关控制字</w:t>
      </w:r>
      <w:r w:rsidRPr="00695998">
        <w:rPr>
          <w:rFonts w:ascii="宋体" w:hAnsi="宋体" w:hint="eastAsia"/>
          <w:snapToGrid w:val="0"/>
          <w:kern w:val="0"/>
          <w:szCs w:val="24"/>
        </w:rPr>
        <w:t>，</w:t>
      </w:r>
      <w:r w:rsidR="00695998">
        <w:rPr>
          <w:rFonts w:ascii="宋体" w:hAnsi="宋体" w:hint="eastAsia"/>
          <w:szCs w:val="21"/>
        </w:rPr>
        <w:t>如控制字为“开”，</w:t>
      </w:r>
      <w:r w:rsidR="00706183">
        <w:rPr>
          <w:rFonts w:ascii="宋体" w:hAnsi="宋体" w:hint="eastAsia"/>
          <w:szCs w:val="21"/>
        </w:rPr>
        <w:t>在进行</w:t>
      </w:r>
      <w:r w:rsidR="00706183" w:rsidRPr="00B706CD">
        <w:rPr>
          <w:rFonts w:ascii="宋体" w:hAnsi="宋体"/>
          <w:szCs w:val="21"/>
        </w:rPr>
        <w:t>4.1.1.8</w:t>
      </w:r>
      <w:r w:rsidR="00706183">
        <w:rPr>
          <w:rFonts w:ascii="宋体" w:hAnsi="宋体" w:hint="eastAsia"/>
          <w:szCs w:val="21"/>
        </w:rPr>
        <w:t>步骤b）时，将辅助通道（MTD后数据）对应的距离通道目标幅度值乘以主旁瓣幅度比值（由目标处理软件送来）</w:t>
      </w:r>
      <w:r w:rsidR="0020185B">
        <w:rPr>
          <w:rFonts w:ascii="宋体" w:hAnsi="宋体" w:hint="eastAsia"/>
          <w:szCs w:val="21"/>
        </w:rPr>
        <w:t>，记为</w:t>
      </w:r>
      <w:r w:rsidR="0020185B" w:rsidRPr="00ED684B">
        <w:rPr>
          <w:rFonts w:ascii="宋体" w:hAnsi="宋体" w:hint="eastAsia"/>
          <w:snapToGrid w:val="0"/>
          <w:kern w:val="0"/>
          <w:szCs w:val="24"/>
        </w:rPr>
        <w:t>门限值S</w:t>
      </w:r>
      <w:r w:rsidR="0020185B" w:rsidRPr="00ED684B">
        <w:rPr>
          <w:rFonts w:ascii="宋体" w:hAnsi="宋体" w:hint="eastAsia"/>
          <w:snapToGrid w:val="0"/>
          <w:kern w:val="0"/>
          <w:szCs w:val="24"/>
          <w:vertAlign w:val="subscript"/>
        </w:rPr>
        <w:t>h</w:t>
      </w:r>
      <w:r w:rsidR="0020185B">
        <w:rPr>
          <w:rFonts w:ascii="宋体" w:hAnsi="宋体" w:hint="eastAsia"/>
          <w:snapToGrid w:val="0"/>
          <w:kern w:val="0"/>
          <w:szCs w:val="24"/>
          <w:vertAlign w:val="subscript"/>
        </w:rPr>
        <w:t>3</w:t>
      </w:r>
      <w:r w:rsidR="0020185B">
        <w:rPr>
          <w:rFonts w:ascii="宋体" w:hAnsi="宋体" w:hint="eastAsia"/>
          <w:snapToGrid w:val="0"/>
          <w:kern w:val="0"/>
          <w:szCs w:val="24"/>
        </w:rPr>
        <w:t>，与门限值</w:t>
      </w:r>
      <w:r w:rsidR="00706183" w:rsidRPr="00ED684B">
        <w:rPr>
          <w:rFonts w:ascii="宋体" w:hAnsi="宋体" w:hint="eastAsia"/>
          <w:snapToGrid w:val="0"/>
          <w:kern w:val="0"/>
          <w:szCs w:val="24"/>
        </w:rPr>
        <w:t>S</w:t>
      </w:r>
      <w:r w:rsidR="00706183" w:rsidRPr="00ED684B">
        <w:rPr>
          <w:rFonts w:ascii="宋体" w:hAnsi="宋体" w:hint="eastAsia"/>
          <w:snapToGrid w:val="0"/>
          <w:kern w:val="0"/>
          <w:szCs w:val="24"/>
          <w:vertAlign w:val="subscript"/>
        </w:rPr>
        <w:t>h2</w:t>
      </w:r>
      <w:r w:rsidR="00706183" w:rsidRPr="00ED684B">
        <w:rPr>
          <w:rFonts w:ascii="宋体" w:hAnsi="宋体" w:hint="eastAsia"/>
          <w:snapToGrid w:val="0"/>
          <w:kern w:val="0"/>
          <w:szCs w:val="24"/>
        </w:rPr>
        <w:t>进行比较，取最大的值为噪声门限</w:t>
      </w:r>
      <w:r w:rsidR="0020185B">
        <w:rPr>
          <w:rFonts w:ascii="宋体" w:hAnsi="宋体" w:hint="eastAsia"/>
          <w:snapToGrid w:val="0"/>
          <w:kern w:val="0"/>
          <w:szCs w:val="24"/>
        </w:rPr>
        <w:t>，记为新的</w:t>
      </w:r>
      <w:r w:rsidR="0020185B" w:rsidRPr="00ED684B">
        <w:rPr>
          <w:rFonts w:ascii="宋体" w:hAnsi="宋体" w:hint="eastAsia"/>
          <w:snapToGrid w:val="0"/>
          <w:kern w:val="0"/>
          <w:szCs w:val="24"/>
        </w:rPr>
        <w:t>S</w:t>
      </w:r>
      <w:r w:rsidR="0020185B" w:rsidRPr="00ED684B">
        <w:rPr>
          <w:rFonts w:ascii="宋体" w:hAnsi="宋体" w:hint="eastAsia"/>
          <w:snapToGrid w:val="0"/>
          <w:kern w:val="0"/>
          <w:szCs w:val="24"/>
          <w:vertAlign w:val="subscript"/>
        </w:rPr>
        <w:t>h2</w:t>
      </w:r>
      <w:r w:rsidR="00E95103">
        <w:rPr>
          <w:rFonts w:ascii="宋体" w:hAnsi="宋体" w:hint="eastAsia"/>
          <w:szCs w:val="21"/>
        </w:rPr>
        <w:t>；如控制字为“</w:t>
      </w:r>
      <w:r w:rsidR="00F04634">
        <w:rPr>
          <w:rFonts w:ascii="宋体" w:hAnsi="宋体" w:hint="eastAsia"/>
          <w:szCs w:val="21"/>
        </w:rPr>
        <w:t>关</w:t>
      </w:r>
      <w:r w:rsidR="00E95103">
        <w:rPr>
          <w:rFonts w:ascii="宋体" w:hAnsi="宋体" w:hint="eastAsia"/>
          <w:szCs w:val="21"/>
        </w:rPr>
        <w:t>”，</w:t>
      </w:r>
      <w:r w:rsidR="00F04634">
        <w:rPr>
          <w:rFonts w:ascii="宋体" w:hAnsi="宋体" w:hint="eastAsia"/>
          <w:szCs w:val="21"/>
        </w:rPr>
        <w:t>则跳过此步骤。</w:t>
      </w:r>
    </w:p>
    <w:p w:rsidR="009B077C" w:rsidRPr="009B077C" w:rsidRDefault="009B077C" w:rsidP="009B077C">
      <w:pPr>
        <w:pStyle w:val="ab"/>
        <w:spacing w:line="240" w:lineRule="auto"/>
      </w:pPr>
      <w:r w:rsidRPr="009B077C">
        <w:rPr>
          <w:rFonts w:hint="eastAsia"/>
        </w:rPr>
        <w:t>杂波图</w:t>
      </w:r>
      <w:r w:rsidR="005E0E80">
        <w:rPr>
          <w:rFonts w:hint="eastAsia"/>
        </w:rPr>
        <w:t>计算</w:t>
      </w:r>
    </w:p>
    <w:p w:rsidR="0020185B" w:rsidRDefault="0020185B" w:rsidP="00695998">
      <w:pPr>
        <w:pStyle w:val="af7"/>
        <w:spacing w:line="420" w:lineRule="exact"/>
        <w:ind w:firstLineChars="0" w:firstLine="480"/>
        <w:rPr>
          <w:rFonts w:ascii="宋体" w:hAnsi="宋体"/>
          <w:szCs w:val="21"/>
        </w:rPr>
      </w:pPr>
      <w:r w:rsidRPr="00691FF4">
        <w:rPr>
          <w:rFonts w:ascii="宋体" w:hAnsi="宋体" w:hint="eastAsia"/>
          <w:snapToGrid w:val="0"/>
          <w:color w:val="FF0000"/>
          <w:kern w:val="0"/>
          <w:szCs w:val="24"/>
        </w:rPr>
        <w:t>读取数据包头</w:t>
      </w:r>
      <w:r>
        <w:rPr>
          <w:rFonts w:ascii="宋体" w:hAnsi="宋体" w:hint="eastAsia"/>
          <w:snapToGrid w:val="0"/>
          <w:color w:val="FF0000"/>
          <w:kern w:val="0"/>
          <w:szCs w:val="24"/>
        </w:rPr>
        <w:t>杂波图</w:t>
      </w:r>
      <w:r w:rsidRPr="00691FF4">
        <w:rPr>
          <w:rFonts w:ascii="宋体" w:hAnsi="宋体" w:hint="eastAsia"/>
          <w:snapToGrid w:val="0"/>
          <w:color w:val="FF0000"/>
          <w:kern w:val="0"/>
          <w:szCs w:val="24"/>
        </w:rPr>
        <w:t>功能开关控制字</w:t>
      </w:r>
      <w:r w:rsidRPr="00695998">
        <w:rPr>
          <w:rFonts w:ascii="宋体" w:hAnsi="宋体" w:hint="eastAsia"/>
          <w:snapToGrid w:val="0"/>
          <w:kern w:val="0"/>
          <w:szCs w:val="24"/>
        </w:rPr>
        <w:t>，</w:t>
      </w:r>
      <w:r>
        <w:rPr>
          <w:rFonts w:ascii="宋体" w:hAnsi="宋体" w:hint="eastAsia"/>
          <w:szCs w:val="21"/>
        </w:rPr>
        <w:t>如控制字为“开”，进行杂波图计算，计算方法如下：</w:t>
      </w:r>
    </w:p>
    <w:p w:rsidR="002E6D72" w:rsidRPr="00D6429B" w:rsidRDefault="00904398" w:rsidP="00AD3F26">
      <w:pPr>
        <w:numPr>
          <w:ilvl w:val="0"/>
          <w:numId w:val="26"/>
        </w:numPr>
        <w:tabs>
          <w:tab w:val="left" w:pos="993"/>
        </w:tabs>
        <w:spacing w:line="420" w:lineRule="exact"/>
        <w:ind w:left="993" w:hanging="483"/>
        <w:rPr>
          <w:rFonts w:ascii="宋体" w:hAnsi="宋体" w:hint="eastAsia"/>
          <w:sz w:val="24"/>
          <w:szCs w:val="24"/>
        </w:rPr>
      </w:pPr>
      <w:r w:rsidRPr="00D6429B">
        <w:rPr>
          <w:rFonts w:ascii="宋体" w:hAnsi="宋体" w:hint="eastAsia"/>
          <w:sz w:val="24"/>
          <w:szCs w:val="24"/>
        </w:rPr>
        <w:t>建立</w:t>
      </w:r>
      <w:r w:rsidR="00B4641A" w:rsidRPr="00D6429B">
        <w:rPr>
          <w:rFonts w:ascii="宋体" w:hAnsi="宋体" w:hint="eastAsia"/>
          <w:sz w:val="24"/>
          <w:szCs w:val="24"/>
        </w:rPr>
        <w:t>杂波图</w:t>
      </w:r>
      <w:r w:rsidR="002E6D72" w:rsidRPr="00D6429B">
        <w:rPr>
          <w:rFonts w:ascii="宋体" w:hAnsi="宋体" w:hint="eastAsia"/>
          <w:sz w:val="24"/>
          <w:szCs w:val="24"/>
        </w:rPr>
        <w:t>，</w:t>
      </w:r>
      <w:r w:rsidRPr="00D6429B">
        <w:rPr>
          <w:rFonts w:ascii="宋体" w:hAnsi="宋体" w:hint="eastAsia"/>
          <w:sz w:val="24"/>
          <w:szCs w:val="24"/>
        </w:rPr>
        <w:t>按照</w:t>
      </w:r>
      <w:r w:rsidR="002E6D72" w:rsidRPr="00D6429B">
        <w:rPr>
          <w:rFonts w:ascii="宋体" w:hAnsi="宋体" w:hint="eastAsia"/>
          <w:sz w:val="24"/>
          <w:szCs w:val="24"/>
        </w:rPr>
        <w:t>短码和长码</w:t>
      </w:r>
      <w:r w:rsidRPr="00D6429B">
        <w:rPr>
          <w:rFonts w:ascii="宋体" w:hAnsi="宋体" w:hint="eastAsia"/>
          <w:sz w:val="24"/>
          <w:szCs w:val="24"/>
        </w:rPr>
        <w:t>分为2个数组，数组按距离、方位、俯仰三个参数进行标记</w:t>
      </w:r>
      <w:r w:rsidR="002E6D72" w:rsidRPr="00D6429B">
        <w:rPr>
          <w:rFonts w:ascii="宋体" w:hAnsi="宋体" w:hint="eastAsia"/>
          <w:sz w:val="24"/>
          <w:szCs w:val="24"/>
        </w:rPr>
        <w:t>；</w:t>
      </w:r>
    </w:p>
    <w:p w:rsidR="0020185B" w:rsidRDefault="002E6D72" w:rsidP="00AD3F26">
      <w:pPr>
        <w:numPr>
          <w:ilvl w:val="0"/>
          <w:numId w:val="26"/>
        </w:numPr>
        <w:tabs>
          <w:tab w:val="left" w:pos="993"/>
        </w:tabs>
        <w:spacing w:line="420" w:lineRule="exact"/>
        <w:ind w:left="993" w:hanging="483"/>
        <w:rPr>
          <w:rFonts w:ascii="宋体" w:hAnsi="宋体" w:hint="eastAsia"/>
          <w:sz w:val="24"/>
          <w:szCs w:val="24"/>
        </w:rPr>
      </w:pPr>
      <w:r>
        <w:rPr>
          <w:rFonts w:ascii="宋体" w:hAnsi="宋体" w:hint="eastAsia"/>
          <w:sz w:val="24"/>
          <w:szCs w:val="24"/>
        </w:rPr>
        <w:t>对MTD合路结果单个距离单元去掉剔除通道后计算均值，得到距离维杂波信息，并拆分为长码杂波图和短码杂波图（仅在发射状态下处理）；</w:t>
      </w:r>
    </w:p>
    <w:p w:rsidR="002E6D72" w:rsidRDefault="002E6D72" w:rsidP="002E6D72">
      <w:pPr>
        <w:numPr>
          <w:ilvl w:val="0"/>
          <w:numId w:val="26"/>
        </w:numPr>
        <w:tabs>
          <w:tab w:val="left" w:pos="993"/>
        </w:tabs>
        <w:spacing w:line="420" w:lineRule="exact"/>
        <w:ind w:left="993" w:hanging="483"/>
        <w:rPr>
          <w:rFonts w:ascii="宋体" w:hAnsi="宋体" w:hint="eastAsia"/>
          <w:sz w:val="24"/>
          <w:szCs w:val="24"/>
        </w:rPr>
      </w:pPr>
      <w:r w:rsidRPr="009F7CD5">
        <w:rPr>
          <w:rFonts w:ascii="宋体" w:hAnsi="宋体" w:hint="eastAsia"/>
          <w:sz w:val="24"/>
          <w:szCs w:val="24"/>
        </w:rPr>
        <w:t>CFAR完成后，对当前波位检测得到的目标信息进行剔除，长短目标分别处理，在各自杂波图中查找对应</w:t>
      </w:r>
      <w:r w:rsidR="009F7CD5" w:rsidRPr="009F7CD5">
        <w:rPr>
          <w:rFonts w:ascii="宋体" w:hAnsi="宋体" w:hint="eastAsia"/>
          <w:sz w:val="24"/>
          <w:szCs w:val="24"/>
        </w:rPr>
        <w:t>（按距离、方位、俯仰三维信息进行匹配）</w:t>
      </w:r>
      <w:r w:rsidRPr="009F7CD5">
        <w:rPr>
          <w:rFonts w:ascii="宋体" w:hAnsi="宋体" w:hint="eastAsia"/>
          <w:sz w:val="24"/>
          <w:szCs w:val="24"/>
        </w:rPr>
        <w:t>的</w:t>
      </w:r>
      <w:r w:rsidR="009F7CD5" w:rsidRPr="009F7CD5">
        <w:rPr>
          <w:rFonts w:ascii="宋体" w:hAnsi="宋体" w:hint="eastAsia"/>
          <w:sz w:val="24"/>
          <w:szCs w:val="24"/>
        </w:rPr>
        <w:t>杂波底噪，计算目标幅度与底噪的比值，设置合适阈值进行剔除，可增加保护区域，该区域不进行杂波目标剔除计算（如临近威力范围及左右边界）；</w:t>
      </w:r>
    </w:p>
    <w:p w:rsidR="009F7CD5" w:rsidRPr="00427ABF" w:rsidRDefault="00427ABF" w:rsidP="00427ABF">
      <w:pPr>
        <w:numPr>
          <w:ilvl w:val="0"/>
          <w:numId w:val="26"/>
        </w:numPr>
        <w:tabs>
          <w:tab w:val="left" w:pos="993"/>
        </w:tabs>
        <w:spacing w:line="420" w:lineRule="exact"/>
        <w:ind w:left="993" w:hanging="483"/>
        <w:rPr>
          <w:rFonts w:ascii="宋体" w:hAnsi="宋体"/>
          <w:sz w:val="24"/>
          <w:szCs w:val="24"/>
        </w:rPr>
      </w:pPr>
      <w:r w:rsidRPr="00427ABF">
        <w:rPr>
          <w:rFonts w:ascii="宋体" w:hAnsi="宋体" w:hint="eastAsia"/>
          <w:sz w:val="24"/>
          <w:szCs w:val="24"/>
        </w:rPr>
        <w:lastRenderedPageBreak/>
        <w:t>杂波图数据每个波位进行更新，设置更新开关，可在一段时间后关闭更新。</w:t>
      </w:r>
    </w:p>
    <w:p w:rsidR="009B077C" w:rsidRDefault="0020185B" w:rsidP="00695998">
      <w:pPr>
        <w:pStyle w:val="af7"/>
        <w:spacing w:line="420" w:lineRule="exact"/>
        <w:ind w:firstLineChars="0" w:firstLine="480"/>
        <w:rPr>
          <w:rFonts w:ascii="黑体" w:hAnsi="宋体"/>
          <w:kern w:val="0"/>
          <w:szCs w:val="28"/>
        </w:rPr>
      </w:pPr>
      <w:r>
        <w:rPr>
          <w:rFonts w:ascii="宋体" w:hAnsi="宋体" w:hint="eastAsia"/>
          <w:szCs w:val="21"/>
        </w:rPr>
        <w:t>在进行</w:t>
      </w:r>
      <w:r w:rsidRPr="00B706CD">
        <w:rPr>
          <w:rFonts w:ascii="宋体" w:hAnsi="宋体"/>
          <w:szCs w:val="21"/>
        </w:rPr>
        <w:t>4.1.1.8</w:t>
      </w:r>
      <w:r>
        <w:rPr>
          <w:rFonts w:ascii="宋体" w:hAnsi="宋体" w:hint="eastAsia"/>
          <w:szCs w:val="21"/>
        </w:rPr>
        <w:t>步骤b）时，</w:t>
      </w:r>
      <w:r w:rsidR="00AC5FC3">
        <w:rPr>
          <w:rFonts w:ascii="宋体" w:hAnsi="宋体" w:hint="eastAsia"/>
          <w:szCs w:val="21"/>
        </w:rPr>
        <w:t>在</w:t>
      </w:r>
      <w:r w:rsidR="006010F4">
        <w:rPr>
          <w:rFonts w:ascii="宋体" w:hAnsi="宋体" w:hint="eastAsia"/>
          <w:szCs w:val="21"/>
        </w:rPr>
        <w:t>杂波图</w:t>
      </w:r>
      <w:r w:rsidR="00AC5FC3">
        <w:rPr>
          <w:rFonts w:ascii="宋体" w:hAnsi="宋体" w:hint="eastAsia"/>
          <w:szCs w:val="21"/>
        </w:rPr>
        <w:t>中查找</w:t>
      </w:r>
      <w:r w:rsidR="006010F4">
        <w:rPr>
          <w:rFonts w:ascii="宋体" w:hAnsi="宋体" w:hint="eastAsia"/>
          <w:szCs w:val="21"/>
        </w:rPr>
        <w:t>对应</w:t>
      </w:r>
      <w:r w:rsidR="00A75601">
        <w:rPr>
          <w:rFonts w:ascii="宋体" w:hAnsi="宋体" w:hint="eastAsia"/>
          <w:szCs w:val="21"/>
        </w:rPr>
        <w:t>距离</w:t>
      </w:r>
      <w:r w:rsidR="006010F4">
        <w:rPr>
          <w:rFonts w:ascii="宋体" w:hAnsi="宋体" w:hint="eastAsia"/>
          <w:szCs w:val="21"/>
        </w:rPr>
        <w:t>单元的</w:t>
      </w:r>
      <w:r w:rsidRPr="00ED684B">
        <w:rPr>
          <w:rFonts w:ascii="宋体" w:hAnsi="宋体" w:hint="eastAsia"/>
          <w:snapToGrid w:val="0"/>
          <w:kern w:val="0"/>
          <w:szCs w:val="24"/>
        </w:rPr>
        <w:t>门限值</w:t>
      </w:r>
      <w:r w:rsidR="00AC5FC3">
        <w:rPr>
          <w:rFonts w:ascii="宋体" w:hAnsi="宋体" w:hint="eastAsia"/>
          <w:snapToGrid w:val="0"/>
          <w:kern w:val="0"/>
          <w:szCs w:val="24"/>
        </w:rPr>
        <w:t>，记为</w:t>
      </w:r>
      <w:r w:rsidRPr="00ED684B">
        <w:rPr>
          <w:rFonts w:ascii="宋体" w:hAnsi="宋体" w:hint="eastAsia"/>
          <w:snapToGrid w:val="0"/>
          <w:kern w:val="0"/>
          <w:szCs w:val="24"/>
        </w:rPr>
        <w:t>S</w:t>
      </w:r>
      <w:r w:rsidRPr="00ED684B">
        <w:rPr>
          <w:rFonts w:ascii="宋体" w:hAnsi="宋体" w:hint="eastAsia"/>
          <w:snapToGrid w:val="0"/>
          <w:kern w:val="0"/>
          <w:szCs w:val="24"/>
          <w:vertAlign w:val="subscript"/>
        </w:rPr>
        <w:t>h</w:t>
      </w:r>
      <w:r w:rsidR="00AC5FC3">
        <w:rPr>
          <w:rFonts w:ascii="宋体" w:hAnsi="宋体" w:hint="eastAsia"/>
          <w:snapToGrid w:val="0"/>
          <w:kern w:val="0"/>
          <w:szCs w:val="24"/>
          <w:vertAlign w:val="subscript"/>
        </w:rPr>
        <w:t>4</w:t>
      </w:r>
      <w:r w:rsidR="00AC5FC3">
        <w:rPr>
          <w:rFonts w:ascii="宋体" w:hAnsi="宋体" w:hint="eastAsia"/>
          <w:snapToGrid w:val="0"/>
          <w:kern w:val="0"/>
          <w:szCs w:val="24"/>
        </w:rPr>
        <w:t>与门限值</w:t>
      </w:r>
      <w:r w:rsidR="00AC5FC3" w:rsidRPr="00ED684B">
        <w:rPr>
          <w:rFonts w:ascii="宋体" w:hAnsi="宋体" w:hint="eastAsia"/>
          <w:snapToGrid w:val="0"/>
          <w:kern w:val="0"/>
          <w:szCs w:val="24"/>
        </w:rPr>
        <w:t>S</w:t>
      </w:r>
      <w:r w:rsidR="00AC5FC3" w:rsidRPr="00ED684B">
        <w:rPr>
          <w:rFonts w:ascii="宋体" w:hAnsi="宋体" w:hint="eastAsia"/>
          <w:snapToGrid w:val="0"/>
          <w:kern w:val="0"/>
          <w:szCs w:val="24"/>
          <w:vertAlign w:val="subscript"/>
        </w:rPr>
        <w:t>h2</w:t>
      </w:r>
      <w:r w:rsidRPr="00ED684B">
        <w:rPr>
          <w:rFonts w:ascii="宋体" w:hAnsi="宋体" w:hint="eastAsia"/>
          <w:snapToGrid w:val="0"/>
          <w:kern w:val="0"/>
          <w:szCs w:val="24"/>
        </w:rPr>
        <w:t>进行比较，取最大的值为噪声门限</w:t>
      </w:r>
      <w:r>
        <w:rPr>
          <w:rFonts w:ascii="宋体" w:hAnsi="宋体" w:hint="eastAsia"/>
          <w:szCs w:val="21"/>
        </w:rPr>
        <w:t>；如控制字为“关”，则跳过此步骤。</w:t>
      </w:r>
    </w:p>
    <w:p w:rsidR="00233A3E" w:rsidRPr="005C2075" w:rsidRDefault="00233A3E" w:rsidP="005C2075">
      <w:pPr>
        <w:pStyle w:val="ab"/>
        <w:spacing w:line="240" w:lineRule="auto"/>
      </w:pPr>
      <w:r w:rsidRPr="005C2075">
        <w:rPr>
          <w:rFonts w:hint="eastAsia"/>
        </w:rPr>
        <w:t>目标参数获取</w:t>
      </w:r>
    </w:p>
    <w:p w:rsidR="00233A3E" w:rsidRPr="00ED684B" w:rsidRDefault="00233A3E" w:rsidP="00AD3F26">
      <w:pPr>
        <w:numPr>
          <w:ilvl w:val="0"/>
          <w:numId w:val="41"/>
        </w:numPr>
        <w:tabs>
          <w:tab w:val="left" w:pos="993"/>
        </w:tabs>
        <w:spacing w:line="420" w:lineRule="exact"/>
        <w:rPr>
          <w:sz w:val="24"/>
          <w:szCs w:val="24"/>
        </w:rPr>
      </w:pPr>
      <w:r w:rsidRPr="00ED684B">
        <w:rPr>
          <w:rFonts w:ascii="宋体" w:hAnsi="宋体"/>
          <w:sz w:val="24"/>
          <w:szCs w:val="24"/>
        </w:rPr>
        <w:t>距离测量</w:t>
      </w:r>
    </w:p>
    <w:p w:rsidR="00233A3E" w:rsidRPr="00ED684B" w:rsidRDefault="00233A3E" w:rsidP="00233A3E">
      <w:pPr>
        <w:spacing w:line="420" w:lineRule="exact"/>
        <w:ind w:leftChars="204" w:left="571" w:firstLineChars="200" w:firstLine="480"/>
        <w:rPr>
          <w:rFonts w:ascii="宋体" w:hAnsi="宋体"/>
          <w:sz w:val="24"/>
          <w:szCs w:val="24"/>
        </w:rPr>
      </w:pPr>
      <w:r w:rsidRPr="00ED684B">
        <w:rPr>
          <w:rFonts w:ascii="宋体" w:hAnsi="宋体"/>
          <w:snapToGrid w:val="0"/>
          <w:kern w:val="0"/>
          <w:sz w:val="24"/>
          <w:szCs w:val="24"/>
        </w:rPr>
        <w:t>目标处理</w:t>
      </w:r>
      <w:r w:rsidR="00FF57E5">
        <w:rPr>
          <w:rFonts w:ascii="宋体" w:hAnsi="宋体" w:hint="eastAsia"/>
          <w:snapToGrid w:val="0"/>
          <w:kern w:val="0"/>
          <w:sz w:val="24"/>
          <w:szCs w:val="24"/>
        </w:rPr>
        <w:t>软件</w:t>
      </w:r>
      <w:r w:rsidRPr="00ED684B">
        <w:rPr>
          <w:rFonts w:ascii="宋体" w:hAnsi="宋体"/>
          <w:snapToGrid w:val="0"/>
          <w:kern w:val="0"/>
          <w:sz w:val="24"/>
          <w:szCs w:val="24"/>
        </w:rPr>
        <w:t>送来的距离通道范围为[R</w:t>
      </w:r>
      <w:r w:rsidRPr="00ED684B">
        <w:rPr>
          <w:rFonts w:ascii="宋体" w:hAnsi="宋体"/>
          <w:snapToGrid w:val="0"/>
          <w:kern w:val="0"/>
          <w:sz w:val="24"/>
          <w:szCs w:val="24"/>
          <w:vertAlign w:val="subscript"/>
        </w:rPr>
        <w:t>ns0,</w:t>
      </w:r>
      <w:r w:rsidRPr="00ED684B">
        <w:rPr>
          <w:rFonts w:ascii="宋体" w:hAnsi="宋体"/>
          <w:snapToGrid w:val="0"/>
          <w:kern w:val="0"/>
          <w:sz w:val="24"/>
          <w:szCs w:val="24"/>
        </w:rPr>
        <w:t xml:space="preserve"> R</w:t>
      </w:r>
      <w:r w:rsidRPr="00ED684B">
        <w:rPr>
          <w:rFonts w:ascii="宋体" w:hAnsi="宋体"/>
          <w:snapToGrid w:val="0"/>
          <w:kern w:val="0"/>
          <w:sz w:val="24"/>
          <w:szCs w:val="24"/>
          <w:vertAlign w:val="subscript"/>
        </w:rPr>
        <w:t>ne0</w:t>
      </w:r>
      <w:r w:rsidRPr="00ED684B">
        <w:rPr>
          <w:rFonts w:ascii="宋体" w:hAnsi="宋体"/>
          <w:snapToGrid w:val="0"/>
          <w:kern w:val="0"/>
          <w:sz w:val="24"/>
          <w:szCs w:val="24"/>
        </w:rPr>
        <w:t>]。根据</w:t>
      </w:r>
      <w:r w:rsidR="00FF57E5" w:rsidRPr="00ED684B">
        <w:rPr>
          <w:rFonts w:ascii="宋体" w:hAnsi="宋体"/>
          <w:snapToGrid w:val="0"/>
          <w:kern w:val="0"/>
          <w:sz w:val="24"/>
          <w:szCs w:val="24"/>
        </w:rPr>
        <w:t>目标处理</w:t>
      </w:r>
      <w:r w:rsidR="00FF57E5">
        <w:rPr>
          <w:rFonts w:ascii="宋体" w:hAnsi="宋体" w:hint="eastAsia"/>
          <w:snapToGrid w:val="0"/>
          <w:kern w:val="0"/>
          <w:sz w:val="24"/>
          <w:szCs w:val="24"/>
        </w:rPr>
        <w:t>软件</w:t>
      </w:r>
      <w:r w:rsidRPr="00ED684B">
        <w:rPr>
          <w:rFonts w:ascii="宋体" w:hAnsi="宋体"/>
          <w:snapToGrid w:val="0"/>
          <w:kern w:val="0"/>
          <w:sz w:val="24"/>
          <w:szCs w:val="24"/>
        </w:rPr>
        <w:t>发送来的工作方式控制字，选择 [R</w:t>
      </w:r>
      <w:r w:rsidRPr="00ED684B">
        <w:rPr>
          <w:rFonts w:ascii="宋体" w:hAnsi="宋体"/>
          <w:snapToGrid w:val="0"/>
          <w:kern w:val="0"/>
          <w:sz w:val="24"/>
          <w:szCs w:val="24"/>
          <w:vertAlign w:val="subscript"/>
        </w:rPr>
        <w:t>ns0,</w:t>
      </w:r>
      <w:r w:rsidRPr="00ED684B">
        <w:rPr>
          <w:rFonts w:ascii="宋体" w:hAnsi="宋体"/>
          <w:snapToGrid w:val="0"/>
          <w:kern w:val="0"/>
          <w:sz w:val="24"/>
          <w:szCs w:val="24"/>
        </w:rPr>
        <w:t xml:space="preserve"> R</w:t>
      </w:r>
      <w:r w:rsidRPr="00ED684B">
        <w:rPr>
          <w:rFonts w:ascii="宋体" w:hAnsi="宋体"/>
          <w:snapToGrid w:val="0"/>
          <w:kern w:val="0"/>
          <w:sz w:val="24"/>
          <w:szCs w:val="24"/>
          <w:vertAlign w:val="subscript"/>
        </w:rPr>
        <w:t>ne0</w:t>
      </w:r>
      <w:r w:rsidRPr="00ED684B">
        <w:rPr>
          <w:rFonts w:ascii="宋体" w:hAnsi="宋体"/>
          <w:snapToGrid w:val="0"/>
          <w:kern w:val="0"/>
          <w:sz w:val="24"/>
          <w:szCs w:val="24"/>
        </w:rPr>
        <w:t>]是否起作用，若起作用则对检测出的所有目标进行筛选，满足该距离通道范围的目标予以保留。</w:t>
      </w:r>
    </w:p>
    <w:p w:rsidR="00233A3E" w:rsidRPr="00ED684B" w:rsidRDefault="00233A3E" w:rsidP="00233A3E">
      <w:pPr>
        <w:spacing w:line="420" w:lineRule="exact"/>
        <w:ind w:leftChars="204" w:left="571" w:firstLineChars="200" w:firstLine="480"/>
        <w:rPr>
          <w:rFonts w:ascii="宋体" w:hAnsi="宋体"/>
          <w:sz w:val="24"/>
          <w:szCs w:val="24"/>
        </w:rPr>
      </w:pPr>
      <w:r w:rsidRPr="00ED684B">
        <w:rPr>
          <w:rFonts w:ascii="宋体" w:hAnsi="宋体"/>
          <w:sz w:val="24"/>
          <w:szCs w:val="24"/>
        </w:rPr>
        <w:t>采用幅度加权法，以回波幅度为权重，加权回波的时延。方法如下：在合并为同一目标的多个目标点中搜索具有相同多普勒通道号且幅度最大的几个（最少2个），设为</w:t>
      </w:r>
      <w:r w:rsidRPr="00ED684B">
        <w:rPr>
          <w:rFonts w:ascii="宋体" w:hAnsi="宋体"/>
          <w:sz w:val="24"/>
          <w:szCs w:val="24"/>
        </w:rPr>
        <w:object w:dxaOrig="1180" w:dyaOrig="360">
          <v:shape id="_x0000_i1077" type="#_x0000_t75" style="width:50.1pt;height:12.5pt" o:ole="">
            <v:imagedata r:id="rId43" o:title=""/>
          </v:shape>
          <o:OLEObject Type="Embed" ProgID="Equation.DSMT4" ShapeID="_x0000_i1077" DrawAspect="Content" ObjectID="_1834122274" r:id="rId44"/>
        </w:object>
      </w:r>
      <w:r w:rsidRPr="00ED684B">
        <w:rPr>
          <w:rFonts w:ascii="宋体" w:hAnsi="宋体"/>
          <w:sz w:val="24"/>
          <w:szCs w:val="24"/>
        </w:rPr>
        <w:t>和</w:t>
      </w:r>
      <w:r w:rsidRPr="00ED684B">
        <w:rPr>
          <w:rFonts w:ascii="宋体" w:hAnsi="宋体"/>
          <w:sz w:val="24"/>
          <w:szCs w:val="24"/>
        </w:rPr>
        <w:object w:dxaOrig="1260" w:dyaOrig="360">
          <v:shape id="_x0000_i1078" type="#_x0000_t75" style="width:50.1pt;height:12.5pt" o:ole="">
            <v:imagedata r:id="rId45" o:title=""/>
          </v:shape>
          <o:OLEObject Type="Embed" ProgID="Equation.DSMT4" ShapeID="_x0000_i1078" DrawAspect="Content" ObjectID="_1834122275" r:id="rId46"/>
        </w:object>
      </w:r>
      <w:r w:rsidRPr="00ED684B">
        <w:rPr>
          <w:rFonts w:ascii="宋体" w:hAnsi="宋体"/>
          <w:sz w:val="24"/>
          <w:szCs w:val="24"/>
        </w:rPr>
        <w:t xml:space="preserve">，采用幅度加权法计算内插值如下： </w:t>
      </w:r>
    </w:p>
    <w:p w:rsidR="00233A3E" w:rsidRPr="00ED684B" w:rsidRDefault="00233A3E" w:rsidP="00233A3E">
      <w:pPr>
        <w:pStyle w:val="afffa"/>
        <w:ind w:leftChars="204" w:left="571"/>
        <w:jc w:val="center"/>
        <w:rPr>
          <w:rFonts w:hAnsi="宋体"/>
          <w:sz w:val="24"/>
          <w:szCs w:val="24"/>
        </w:rPr>
      </w:pPr>
      <w:r w:rsidRPr="00ED684B">
        <w:rPr>
          <w:rFonts w:hAnsi="宋体"/>
          <w:sz w:val="24"/>
          <w:szCs w:val="24"/>
        </w:rPr>
        <w:object w:dxaOrig="2620" w:dyaOrig="680">
          <v:shape id="_x0000_i1079" type="#_x0000_t75" style="width:130.25pt;height:32.55pt" o:ole="">
            <v:imagedata r:id="rId47" o:title=""/>
          </v:shape>
          <o:OLEObject Type="Embed" ProgID="Equation.DSMT4" ShapeID="_x0000_i1079" DrawAspect="Content" ObjectID="_1834122276" r:id="rId48"/>
        </w:object>
      </w:r>
    </w:p>
    <w:p w:rsidR="00233A3E" w:rsidRPr="00ED684B" w:rsidRDefault="00233A3E" w:rsidP="00233A3E">
      <w:pPr>
        <w:spacing w:line="420" w:lineRule="exact"/>
        <w:ind w:leftChars="204" w:left="571" w:firstLineChars="200" w:firstLine="480"/>
        <w:rPr>
          <w:rFonts w:ascii="宋体" w:hAnsi="宋体"/>
          <w:sz w:val="24"/>
          <w:szCs w:val="24"/>
        </w:rPr>
      </w:pPr>
      <w:r w:rsidRPr="00ED684B">
        <w:rPr>
          <w:rFonts w:ascii="宋体" w:hAnsi="宋体"/>
          <w:sz w:val="24"/>
          <w:szCs w:val="24"/>
        </w:rPr>
        <w:t>式中</w:t>
      </w:r>
      <w:r w:rsidRPr="00ED684B">
        <w:rPr>
          <w:rFonts w:ascii="宋体" w:hAnsi="宋体" w:hint="eastAsia"/>
          <w:sz w:val="24"/>
          <w:szCs w:val="24"/>
        </w:rPr>
        <w:t>C1</w:t>
      </w:r>
      <w:r w:rsidRPr="00ED684B">
        <w:rPr>
          <w:rFonts w:ascii="宋体" w:hAnsi="宋体"/>
          <w:sz w:val="24"/>
          <w:szCs w:val="24"/>
        </w:rPr>
        <w:t>为考虑光速和量化单位后的系数，单位</w:t>
      </w:r>
      <w:smartTag w:uri="urn:schemas-microsoft-com:office:smarttags" w:element="chmetcnv">
        <w:smartTagPr>
          <w:attr w:name="UnitName" w:val="m"/>
          <w:attr w:name="SourceValue" w:val=".01"/>
          <w:attr w:name="HasSpace" w:val="False"/>
          <w:attr w:name="Negative" w:val="False"/>
          <w:attr w:name="NumberType" w:val="1"/>
          <w:attr w:name="TCSC" w:val="0"/>
        </w:smartTagPr>
        <w:r w:rsidRPr="00ED684B">
          <w:rPr>
            <w:rFonts w:ascii="宋体" w:hAnsi="宋体"/>
            <w:sz w:val="24"/>
            <w:szCs w:val="24"/>
          </w:rPr>
          <w:t>0.01m</w:t>
        </w:r>
      </w:smartTag>
      <w:r w:rsidRPr="00ED684B">
        <w:rPr>
          <w:rFonts w:ascii="宋体" w:hAnsi="宋体"/>
          <w:sz w:val="24"/>
          <w:szCs w:val="24"/>
        </w:rPr>
        <w:t>；</w:t>
      </w:r>
      <w:r w:rsidRPr="00ED684B">
        <w:rPr>
          <w:rFonts w:ascii="宋体" w:hAnsi="宋体" w:hint="eastAsia"/>
          <w:sz w:val="24"/>
          <w:szCs w:val="24"/>
        </w:rPr>
        <w:t>C2</w:t>
      </w:r>
      <w:r w:rsidRPr="00ED684B">
        <w:rPr>
          <w:rFonts w:ascii="宋体" w:hAnsi="宋体"/>
          <w:sz w:val="24"/>
          <w:szCs w:val="24"/>
        </w:rPr>
        <w:t>为校正值。对于3个点的情况，可用下式计算：</w:t>
      </w:r>
    </w:p>
    <w:p w:rsidR="00233A3E" w:rsidRPr="00ED684B" w:rsidRDefault="00233A3E" w:rsidP="00233A3E">
      <w:pPr>
        <w:pStyle w:val="afffa"/>
        <w:ind w:leftChars="204" w:left="571"/>
        <w:jc w:val="center"/>
        <w:rPr>
          <w:rFonts w:hAnsi="宋体"/>
          <w:sz w:val="24"/>
          <w:szCs w:val="24"/>
        </w:rPr>
      </w:pPr>
      <w:r w:rsidRPr="00ED684B">
        <w:rPr>
          <w:rFonts w:hAnsi="宋体"/>
          <w:sz w:val="24"/>
          <w:szCs w:val="24"/>
        </w:rPr>
        <w:object w:dxaOrig="3700" w:dyaOrig="700">
          <v:shape id="_x0000_i1080" type="#_x0000_t75" style="width:185.95pt;height:36.95pt" o:ole="">
            <v:imagedata r:id="rId49" o:title=""/>
          </v:shape>
          <o:OLEObject Type="Embed" ProgID="Equation.3" ShapeID="_x0000_i1080" DrawAspect="Content" ObjectID="_1834122277" r:id="rId50"/>
        </w:object>
      </w:r>
    </w:p>
    <w:p w:rsidR="00233A3E" w:rsidRPr="00282307" w:rsidRDefault="00233A3E" w:rsidP="00AD3F26">
      <w:pPr>
        <w:numPr>
          <w:ilvl w:val="0"/>
          <w:numId w:val="41"/>
        </w:numPr>
        <w:tabs>
          <w:tab w:val="left" w:pos="993"/>
        </w:tabs>
        <w:spacing w:line="420" w:lineRule="exact"/>
        <w:ind w:left="993" w:hanging="483"/>
        <w:rPr>
          <w:rFonts w:ascii="宋体" w:hAnsi="宋体"/>
          <w:sz w:val="24"/>
          <w:szCs w:val="24"/>
        </w:rPr>
      </w:pPr>
      <w:r w:rsidRPr="00282307">
        <w:rPr>
          <w:rFonts w:ascii="宋体" w:hAnsi="宋体"/>
          <w:sz w:val="24"/>
          <w:szCs w:val="24"/>
        </w:rPr>
        <w:t>速度测量</w:t>
      </w:r>
    </w:p>
    <w:p w:rsidR="00233A3E" w:rsidRPr="00282307" w:rsidRDefault="00233A3E" w:rsidP="00233A3E">
      <w:pPr>
        <w:spacing w:line="420" w:lineRule="exact"/>
        <w:ind w:leftChars="354" w:left="991"/>
        <w:rPr>
          <w:rFonts w:ascii="宋体" w:hAnsi="宋体"/>
          <w:sz w:val="24"/>
          <w:szCs w:val="24"/>
        </w:rPr>
      </w:pPr>
      <w:r w:rsidRPr="00282307">
        <w:rPr>
          <w:rFonts w:ascii="宋体" w:hAnsi="宋体"/>
          <w:sz w:val="24"/>
          <w:szCs w:val="24"/>
        </w:rPr>
        <w:t>选择幅度最大的多普勒通道号。</w:t>
      </w:r>
    </w:p>
    <w:p w:rsidR="00233A3E" w:rsidRPr="00553BB1" w:rsidRDefault="00233A3E" w:rsidP="00AD3F26">
      <w:pPr>
        <w:numPr>
          <w:ilvl w:val="0"/>
          <w:numId w:val="41"/>
        </w:numPr>
        <w:tabs>
          <w:tab w:val="left" w:pos="993"/>
        </w:tabs>
        <w:spacing w:line="420" w:lineRule="exact"/>
        <w:ind w:left="993" w:hanging="483"/>
        <w:rPr>
          <w:rFonts w:ascii="宋体" w:hAnsi="宋体"/>
          <w:sz w:val="24"/>
          <w:szCs w:val="24"/>
        </w:rPr>
      </w:pPr>
      <w:r w:rsidRPr="00553BB1">
        <w:rPr>
          <w:rFonts w:ascii="宋体" w:hAnsi="宋体"/>
          <w:sz w:val="24"/>
          <w:szCs w:val="24"/>
        </w:rPr>
        <w:t>角度测量</w:t>
      </w:r>
    </w:p>
    <w:p w:rsidR="00233A3E" w:rsidRPr="00ED684B" w:rsidRDefault="00A75E16" w:rsidP="00233A3E">
      <w:pPr>
        <w:spacing w:line="420" w:lineRule="exact"/>
        <w:ind w:leftChars="198" w:left="554" w:firstLineChars="200" w:firstLine="480"/>
        <w:rPr>
          <w:rFonts w:ascii="宋体" w:hAnsi="宋体"/>
          <w:sz w:val="24"/>
          <w:szCs w:val="24"/>
        </w:rPr>
      </w:pPr>
      <w:r>
        <w:rPr>
          <w:rFonts w:ascii="宋体" w:hAnsi="宋体" w:hint="eastAsia"/>
          <w:sz w:val="24"/>
          <w:szCs w:val="24"/>
        </w:rPr>
        <w:t>在和通道进行CFAR检测后的目标数据中，记下所有目标到的距离通道，在MTI后的方位差和俯仰差数据中，分别找到对应的距离通道及±2个通道数据，形成最大</w:t>
      </w:r>
      <w:r w:rsidR="00233A3E" w:rsidRPr="00ED684B">
        <w:rPr>
          <w:rFonts w:ascii="宋体" w:hAnsi="宋体" w:hint="eastAsia"/>
          <w:sz w:val="24"/>
          <w:szCs w:val="24"/>
        </w:rPr>
        <w:t>10路信号进行脉压、幅相校准和自适应DBF权值相乘后，形成</w:t>
      </w:r>
      <w:r w:rsidRPr="00A75E16">
        <w:rPr>
          <w:rFonts w:ascii="宋体" w:hAnsi="宋体" w:hint="eastAsia"/>
          <w:snapToGrid w:val="0"/>
          <w:kern w:val="0"/>
          <w:sz w:val="24"/>
          <w:szCs w:val="24"/>
        </w:rPr>
        <w:t>(n</w:t>
      </w:r>
      <w:r w:rsidRPr="00A75E16">
        <w:rPr>
          <w:rFonts w:ascii="宋体" w:hAnsi="宋体" w:hint="eastAsia"/>
          <w:snapToGrid w:val="0"/>
          <w:kern w:val="0"/>
          <w:sz w:val="24"/>
          <w:szCs w:val="24"/>
          <w:vertAlign w:val="subscript"/>
        </w:rPr>
        <w:t>p</w:t>
      </w:r>
      <w:r w:rsidRPr="00A75E16">
        <w:rPr>
          <w:rFonts w:ascii="宋体" w:hAnsi="宋体" w:hint="eastAsia"/>
          <w:snapToGrid w:val="0"/>
          <w:kern w:val="0"/>
          <w:sz w:val="24"/>
          <w:szCs w:val="24"/>
        </w:rPr>
        <w:t>-2)×10维矩阵</w:t>
      </w:r>
      <w:r>
        <w:rPr>
          <w:rFonts w:ascii="宋体" w:hAnsi="宋体" w:hint="eastAsia"/>
          <w:snapToGrid w:val="0"/>
          <w:kern w:val="0"/>
          <w:sz w:val="21"/>
          <w:szCs w:val="21"/>
        </w:rPr>
        <w:t>，</w:t>
      </w:r>
      <w:r w:rsidR="00933DBA" w:rsidRPr="00933DBA">
        <w:rPr>
          <w:rFonts w:ascii="宋体" w:hAnsi="宋体" w:hint="eastAsia"/>
          <w:sz w:val="24"/>
          <w:szCs w:val="24"/>
        </w:rPr>
        <w:t>对</w:t>
      </w:r>
      <w:r w:rsidR="00933DBA">
        <w:rPr>
          <w:rFonts w:ascii="宋体" w:hAnsi="宋体" w:hint="eastAsia"/>
          <w:sz w:val="24"/>
          <w:szCs w:val="24"/>
        </w:rPr>
        <w:t>该矩阵进行MTD计算，</w:t>
      </w:r>
      <w:r w:rsidR="00233A3E" w:rsidRPr="00ED684B">
        <w:rPr>
          <w:rFonts w:ascii="宋体" w:hAnsi="宋体"/>
          <w:sz w:val="24"/>
          <w:szCs w:val="24"/>
        </w:rPr>
        <w:t>设</w:t>
      </w:r>
      <w:r w:rsidR="00933DBA">
        <w:rPr>
          <w:rFonts w:ascii="宋体" w:hAnsi="宋体" w:hint="eastAsia"/>
          <w:sz w:val="24"/>
          <w:szCs w:val="24"/>
        </w:rPr>
        <w:t>计算后方位差</w:t>
      </w:r>
      <w:r w:rsidR="00233A3E" w:rsidRPr="00ED684B">
        <w:rPr>
          <w:rFonts w:ascii="宋体" w:hAnsi="宋体"/>
          <w:sz w:val="24"/>
          <w:szCs w:val="24"/>
        </w:rPr>
        <w:t>、</w:t>
      </w:r>
      <w:r w:rsidR="00933DBA">
        <w:rPr>
          <w:rFonts w:ascii="宋体" w:hAnsi="宋体" w:hint="eastAsia"/>
          <w:sz w:val="24"/>
          <w:szCs w:val="24"/>
        </w:rPr>
        <w:t>俯仰差</w:t>
      </w:r>
      <w:r w:rsidR="00233A3E" w:rsidRPr="00ED684B">
        <w:rPr>
          <w:rFonts w:ascii="宋体" w:hAnsi="宋体"/>
          <w:sz w:val="24"/>
          <w:szCs w:val="24"/>
        </w:rPr>
        <w:t>支路目标包络最大点对应的值分别为</w:t>
      </w:r>
      <w:r w:rsidR="00D832F7" w:rsidRPr="00ED684B">
        <w:rPr>
          <w:rFonts w:ascii="宋体" w:hAnsi="宋体" w:hint="eastAsia"/>
          <w:sz w:val="24"/>
          <w:szCs w:val="24"/>
        </w:rPr>
        <w:t>f</w:t>
      </w:r>
      <w:r w:rsidR="00D832F7">
        <w:rPr>
          <w:rFonts w:ascii="宋体" w:hAnsi="宋体" w:hint="eastAsia"/>
          <w:sz w:val="24"/>
          <w:szCs w:val="24"/>
        </w:rPr>
        <w:t>ε</w:t>
      </w:r>
      <w:r w:rsidR="00D832F7" w:rsidRPr="00ED684B">
        <w:rPr>
          <w:rFonts w:ascii="宋体" w:hAnsi="宋体" w:hint="eastAsia"/>
          <w:sz w:val="24"/>
          <w:szCs w:val="24"/>
        </w:rPr>
        <w:t>Δmax</w:t>
      </w:r>
      <w:r w:rsidR="00233A3E" w:rsidRPr="00ED684B">
        <w:rPr>
          <w:rFonts w:ascii="宋体" w:hAnsi="宋体" w:hint="eastAsia"/>
          <w:sz w:val="24"/>
          <w:szCs w:val="24"/>
        </w:rPr>
        <w:t>和f</w:t>
      </w:r>
      <w:r w:rsidR="00D832F7">
        <w:rPr>
          <w:rFonts w:ascii="宋体" w:hAnsi="宋体" w:hint="eastAsia"/>
          <w:sz w:val="24"/>
          <w:szCs w:val="24"/>
        </w:rPr>
        <w:t>β</w:t>
      </w:r>
      <w:r w:rsidR="00233A3E" w:rsidRPr="00ED684B">
        <w:rPr>
          <w:rFonts w:ascii="宋体" w:hAnsi="宋体" w:hint="eastAsia"/>
          <w:sz w:val="24"/>
          <w:szCs w:val="24"/>
        </w:rPr>
        <w:t>Δmax</w:t>
      </w:r>
      <w:r w:rsidR="00233A3E" w:rsidRPr="00ED684B">
        <w:rPr>
          <w:rFonts w:ascii="宋体" w:hAnsi="宋体"/>
          <w:sz w:val="24"/>
          <w:szCs w:val="24"/>
        </w:rPr>
        <w:t>，</w:t>
      </w:r>
      <w:r w:rsidR="00D832F7">
        <w:rPr>
          <w:rFonts w:ascii="宋体" w:hAnsi="宋体" w:hint="eastAsia"/>
          <w:sz w:val="24"/>
          <w:szCs w:val="24"/>
        </w:rPr>
        <w:t>和支路</w:t>
      </w:r>
      <w:r w:rsidR="00D832F7" w:rsidRPr="00ED684B">
        <w:rPr>
          <w:rFonts w:ascii="宋体" w:hAnsi="宋体"/>
          <w:sz w:val="24"/>
          <w:szCs w:val="24"/>
        </w:rPr>
        <w:t>目标包络最大点对应的值</w:t>
      </w:r>
      <w:r w:rsidR="00D832F7">
        <w:rPr>
          <w:rFonts w:ascii="宋体" w:hAnsi="宋体" w:hint="eastAsia"/>
          <w:sz w:val="24"/>
          <w:szCs w:val="24"/>
        </w:rPr>
        <w:t>为</w:t>
      </w:r>
      <w:r w:rsidR="00D832F7" w:rsidRPr="00ED684B">
        <w:rPr>
          <w:rFonts w:ascii="宋体" w:hAnsi="宋体" w:hint="eastAsia"/>
          <w:sz w:val="24"/>
          <w:szCs w:val="24"/>
        </w:rPr>
        <w:t>fΣmax</w:t>
      </w:r>
      <w:r w:rsidR="00D832F7">
        <w:rPr>
          <w:rFonts w:ascii="宋体" w:hAnsi="宋体" w:hint="eastAsia"/>
          <w:sz w:val="24"/>
          <w:szCs w:val="24"/>
        </w:rPr>
        <w:t>，</w:t>
      </w:r>
      <w:r w:rsidR="00233A3E" w:rsidRPr="00ED684B">
        <w:rPr>
          <w:rFonts w:ascii="宋体" w:hAnsi="宋体"/>
          <w:sz w:val="24"/>
          <w:szCs w:val="24"/>
        </w:rPr>
        <w:t>再</w:t>
      </w:r>
      <w:r w:rsidR="00233A3E" w:rsidRPr="00ED684B">
        <w:rPr>
          <w:rFonts w:ascii="宋体" w:hAnsi="宋体" w:hint="eastAsia"/>
          <w:sz w:val="24"/>
          <w:szCs w:val="24"/>
        </w:rPr>
        <w:t>按下述公式</w:t>
      </w:r>
      <w:r w:rsidR="00233A3E" w:rsidRPr="00ED684B">
        <w:rPr>
          <w:rFonts w:ascii="宋体" w:hAnsi="宋体"/>
          <w:sz w:val="24"/>
          <w:szCs w:val="24"/>
        </w:rPr>
        <w:t>求方位角误差</w:t>
      </w:r>
      <w:r w:rsidR="00123590" w:rsidRPr="000D459E">
        <w:rPr>
          <w:position w:val="-14"/>
        </w:rPr>
        <w:object w:dxaOrig="580" w:dyaOrig="380">
          <v:shape id="_x0000_i1081" type="#_x0000_t75" style="width:29.45pt;height:18.8pt" o:ole="">
            <v:imagedata r:id="rId51" o:title=""/>
          </v:shape>
          <o:OLEObject Type="Embed" ProgID="Equation.DSMT4" ShapeID="_x0000_i1081" DrawAspect="Content" ObjectID="_1834122278" r:id="rId52"/>
        </w:object>
      </w:r>
      <w:r w:rsidR="00D832F7">
        <w:rPr>
          <w:rFonts w:ascii="宋体" w:hAnsi="宋体" w:hint="eastAsia"/>
          <w:sz w:val="24"/>
          <w:szCs w:val="24"/>
        </w:rPr>
        <w:t>和俯仰将误差</w:t>
      </w:r>
      <w:r w:rsidR="00123590" w:rsidRPr="000D459E">
        <w:rPr>
          <w:position w:val="-12"/>
        </w:rPr>
        <w:object w:dxaOrig="540" w:dyaOrig="360">
          <v:shape id="_x0000_i1082" type="#_x0000_t75" style="width:26.9pt;height:18.15pt" o:ole="">
            <v:imagedata r:id="rId53" o:title=""/>
          </v:shape>
          <o:OLEObject Type="Embed" ProgID="Equation.DSMT4" ShapeID="_x0000_i1082" DrawAspect="Content" ObjectID="_1834122279" r:id="rId54"/>
        </w:object>
      </w:r>
      <w:r w:rsidR="00233A3E" w:rsidRPr="00ED684B">
        <w:rPr>
          <w:rFonts w:ascii="宋体" w:hAnsi="宋体"/>
          <w:sz w:val="24"/>
          <w:szCs w:val="24"/>
        </w:rPr>
        <w:t>，量化单位0.001</w:t>
      </w:r>
      <w:r w:rsidR="00233A3E" w:rsidRPr="00ED684B">
        <w:rPr>
          <w:rFonts w:ascii="宋体" w:hAnsi="宋体" w:hint="eastAsia"/>
          <w:sz w:val="24"/>
          <w:szCs w:val="24"/>
        </w:rPr>
        <w:t>：</w:t>
      </w:r>
    </w:p>
    <w:p w:rsidR="00233A3E" w:rsidRDefault="00D832F7" w:rsidP="00233A3E">
      <w:pPr>
        <w:pStyle w:val="afffa"/>
        <w:jc w:val="center"/>
        <w:rPr>
          <w:sz w:val="24"/>
          <w:szCs w:val="24"/>
        </w:rPr>
      </w:pPr>
      <w:r w:rsidRPr="00D832F7">
        <w:rPr>
          <w:position w:val="-28"/>
          <w:sz w:val="24"/>
          <w:szCs w:val="24"/>
        </w:rPr>
        <w:object w:dxaOrig="3620" w:dyaOrig="680">
          <v:shape id="_x0000_i1083" type="#_x0000_t75" style="width:163.4pt;height:32.55pt" o:ole="">
            <v:imagedata r:id="rId55" o:title=""/>
          </v:shape>
          <o:OLEObject Type="Embed" ProgID="Equation.DSMT4" ShapeID="_x0000_i1083" DrawAspect="Content" ObjectID="_1834122280" r:id="rId56"/>
        </w:object>
      </w:r>
    </w:p>
    <w:p w:rsidR="00D832F7" w:rsidRDefault="00D832F7" w:rsidP="00233A3E">
      <w:pPr>
        <w:pStyle w:val="afffa"/>
        <w:jc w:val="center"/>
        <w:rPr>
          <w:sz w:val="24"/>
          <w:szCs w:val="24"/>
        </w:rPr>
      </w:pPr>
      <w:r w:rsidRPr="00D832F7">
        <w:rPr>
          <w:position w:val="-26"/>
          <w:sz w:val="24"/>
          <w:szCs w:val="24"/>
        </w:rPr>
        <w:object w:dxaOrig="3540" w:dyaOrig="639">
          <v:shape id="_x0000_i1084" type="#_x0000_t75" style="width:159.65pt;height:30.05pt" o:ole="">
            <v:imagedata r:id="rId57" o:title=""/>
          </v:shape>
          <o:OLEObject Type="Embed" ProgID="Equation.DSMT4" ShapeID="_x0000_i1084" DrawAspect="Content" ObjectID="_1834122281" r:id="rId58"/>
        </w:object>
      </w:r>
    </w:p>
    <w:p w:rsidR="00D832F7" w:rsidRPr="00C95054" w:rsidRDefault="00D832F7" w:rsidP="00233A3E">
      <w:pPr>
        <w:pStyle w:val="afffa"/>
        <w:jc w:val="center"/>
        <w:rPr>
          <w:sz w:val="24"/>
          <w:szCs w:val="24"/>
        </w:rPr>
      </w:pPr>
    </w:p>
    <w:p w:rsidR="00233A3E" w:rsidRPr="005C2075" w:rsidRDefault="00233A3E" w:rsidP="005C2075">
      <w:pPr>
        <w:pStyle w:val="ab"/>
        <w:spacing w:line="240" w:lineRule="auto"/>
      </w:pPr>
      <w:r w:rsidRPr="005C2075">
        <w:rPr>
          <w:rFonts w:hint="eastAsia"/>
        </w:rPr>
        <w:t>目标数据打包</w:t>
      </w:r>
    </w:p>
    <w:p w:rsidR="00233A3E" w:rsidRPr="006D573E" w:rsidRDefault="00233A3E" w:rsidP="00233A3E">
      <w:pPr>
        <w:pStyle w:val="af7"/>
        <w:spacing w:line="420" w:lineRule="exact"/>
        <w:ind w:firstLineChars="0" w:firstLine="480"/>
        <w:rPr>
          <w:rFonts w:ascii="宋体" w:hAnsi="宋体"/>
          <w:szCs w:val="21"/>
        </w:rPr>
      </w:pPr>
      <w:r w:rsidRPr="006D573E">
        <w:rPr>
          <w:rFonts w:ascii="宋体" w:hAnsi="宋体" w:hint="eastAsia"/>
          <w:szCs w:val="21"/>
        </w:rPr>
        <w:t>根据CFAR检测出的第i个目标的距离通道Rin和速度通道Vin，取出</w:t>
      </w:r>
      <w:r w:rsidRPr="006D573E">
        <w:rPr>
          <w:rFonts w:ascii="宋体" w:hAnsi="宋体"/>
          <w:szCs w:val="21"/>
        </w:rPr>
        <w:t>Σ</w:t>
      </w:r>
      <w:r w:rsidRPr="006D573E">
        <w:rPr>
          <w:rFonts w:ascii="宋体" w:hAnsi="宋体" w:hint="eastAsia"/>
          <w:szCs w:val="21"/>
        </w:rPr>
        <w:t>波束、方位差</w:t>
      </w:r>
      <w:r w:rsidRPr="006D573E">
        <w:rPr>
          <w:rFonts w:ascii="宋体" w:hAnsi="宋体"/>
          <w:szCs w:val="21"/>
        </w:rPr>
        <w:t>Δ</w:t>
      </w:r>
      <w:r w:rsidRPr="006D573E">
        <w:rPr>
          <w:rFonts w:ascii="宋体" w:hAnsi="宋体" w:hint="eastAsia"/>
          <w:szCs w:val="21"/>
        </w:rPr>
        <w:t>β波束和俯仰差</w:t>
      </w:r>
      <w:r w:rsidRPr="006D573E">
        <w:rPr>
          <w:rFonts w:ascii="宋体" w:hAnsi="宋体"/>
          <w:szCs w:val="21"/>
        </w:rPr>
        <w:t>Δε</w:t>
      </w:r>
      <w:r w:rsidRPr="006D573E">
        <w:rPr>
          <w:rFonts w:ascii="宋体" w:hAnsi="宋体" w:hint="eastAsia"/>
          <w:szCs w:val="21"/>
        </w:rPr>
        <w:t>波束MTD后的该位置沿距离通道方向5个点的I、Q数据，并使目标点(Rin, Vin)在中心。将每个目标的(Rin, Vin)、5个点的I、Q数据、噪声电平</w:t>
      </w:r>
      <w:r w:rsidR="00A75601" w:rsidRPr="00A526F9">
        <w:rPr>
          <w:rFonts w:ascii="宋体" w:hAnsi="宋体"/>
          <w:szCs w:val="21"/>
        </w:rPr>
        <w:pict>
          <v:shape id="_x0000_i1085" type="#_x0000_t75" style="width:6.9pt;height:12.5pt" equationxml="&lt;">
            <v:imagedata r:id="rId40" o:title="" chromakey="white"/>
          </v:shape>
        </w:pict>
      </w:r>
      <w:r w:rsidRPr="006D573E">
        <w:rPr>
          <w:rFonts w:ascii="宋体" w:hAnsi="宋体" w:hint="eastAsia"/>
          <w:szCs w:val="21"/>
        </w:rPr>
        <w:t>（占用数据表AGC幅度值位置）、本波位目标的相关状态等信息打包后通过Rapid I/O交换机全部送给</w:t>
      </w:r>
      <w:r w:rsidR="00F05272">
        <w:rPr>
          <w:rFonts w:ascii="宋体" w:hAnsi="宋体" w:hint="eastAsia"/>
          <w:szCs w:val="21"/>
        </w:rPr>
        <w:t>目标处理软件</w:t>
      </w:r>
      <w:r w:rsidRPr="006D573E">
        <w:rPr>
          <w:rFonts w:ascii="宋体" w:hAnsi="宋体" w:hint="eastAsia"/>
          <w:szCs w:val="21"/>
        </w:rPr>
        <w:t>。</w:t>
      </w:r>
    </w:p>
    <w:p w:rsidR="00233A3E" w:rsidRPr="00C95054" w:rsidRDefault="00233A3E" w:rsidP="00233A3E">
      <w:pPr>
        <w:pStyle w:val="aa"/>
        <w:spacing w:line="420" w:lineRule="exact"/>
      </w:pPr>
      <w:r w:rsidRPr="00C95054">
        <w:rPr>
          <w:rFonts w:ascii="黑体" w:hAnsi="宋体" w:hint="eastAsia"/>
          <w:kern w:val="0"/>
          <w:szCs w:val="28"/>
        </w:rPr>
        <w:t>通讯检查</w:t>
      </w:r>
    </w:p>
    <w:p w:rsidR="00233A3E" w:rsidRPr="00C95054" w:rsidRDefault="00233A3E" w:rsidP="00233A3E">
      <w:pPr>
        <w:pStyle w:val="af7"/>
        <w:spacing w:line="420" w:lineRule="exact"/>
        <w:ind w:firstLineChars="0" w:firstLine="482"/>
        <w:rPr>
          <w:snapToGrid w:val="0"/>
          <w:kern w:val="0"/>
          <w:szCs w:val="24"/>
        </w:rPr>
      </w:pPr>
      <w:r w:rsidRPr="00C95054">
        <w:rPr>
          <w:rFonts w:hint="eastAsia"/>
        </w:rPr>
        <w:t>信号处理软件读取</w:t>
      </w:r>
      <w:r w:rsidR="00F05272">
        <w:rPr>
          <w:rFonts w:hint="eastAsia"/>
        </w:rPr>
        <w:t>目标处理软件</w:t>
      </w:r>
      <w:r w:rsidRPr="00C95054">
        <w:rPr>
          <w:rFonts w:hint="eastAsia"/>
        </w:rPr>
        <w:t>送来的</w:t>
      </w:r>
      <w:r w:rsidRPr="00C95054">
        <w:rPr>
          <w:rFonts w:hint="eastAsia"/>
          <w:snapToGrid w:val="0"/>
          <w:kern w:val="0"/>
          <w:szCs w:val="24"/>
        </w:rPr>
        <w:t>状态控制要求</w:t>
      </w:r>
      <w:r w:rsidRPr="00C95054">
        <w:rPr>
          <w:rFonts w:hint="eastAsia"/>
        </w:rPr>
        <w:t>，判定为“通讯检查”，读取</w:t>
      </w:r>
      <w:r w:rsidR="00F05272">
        <w:rPr>
          <w:rFonts w:hint="eastAsia"/>
        </w:rPr>
        <w:t>目标处理软件</w:t>
      </w:r>
      <w:r w:rsidRPr="00C95054">
        <w:rPr>
          <w:rFonts w:hint="eastAsia"/>
        </w:rPr>
        <w:t>送来的测试数据包，将测试数据包原数回送给</w:t>
      </w:r>
      <w:r w:rsidR="00F05272">
        <w:rPr>
          <w:rFonts w:hint="eastAsia"/>
        </w:rPr>
        <w:t>目标处理软件</w:t>
      </w:r>
      <w:r w:rsidRPr="00C95054">
        <w:rPr>
          <w:rFonts w:hint="eastAsia"/>
        </w:rPr>
        <w:t>，误码率优于</w:t>
      </w:r>
      <w:r w:rsidRPr="00C95054">
        <w:rPr>
          <w:rFonts w:ascii="宋体" w:hAnsi="宋体"/>
          <w:szCs w:val="24"/>
        </w:rPr>
        <w:t>10</w:t>
      </w:r>
      <w:r w:rsidRPr="00C95054">
        <w:rPr>
          <w:rFonts w:ascii="宋体" w:hAnsi="宋体"/>
          <w:szCs w:val="24"/>
          <w:vertAlign w:val="superscript"/>
        </w:rPr>
        <w:t>-6</w:t>
      </w:r>
      <w:r w:rsidRPr="00C95054">
        <w:rPr>
          <w:rFonts w:hint="eastAsia"/>
        </w:rPr>
        <w:t>。</w:t>
      </w:r>
    </w:p>
    <w:p w:rsidR="00233A3E" w:rsidRPr="00C95054" w:rsidRDefault="00233A3E" w:rsidP="00233A3E">
      <w:pPr>
        <w:pStyle w:val="aa"/>
        <w:spacing w:line="420" w:lineRule="exact"/>
      </w:pPr>
      <w:r w:rsidRPr="00C95054">
        <w:rPr>
          <w:rFonts w:ascii="黑体" w:hAnsi="宋体" w:hint="eastAsia"/>
          <w:kern w:val="0"/>
          <w:szCs w:val="28"/>
        </w:rPr>
        <w:t>幅相校准</w:t>
      </w:r>
    </w:p>
    <w:p w:rsidR="00233A3E" w:rsidRPr="00C95054" w:rsidRDefault="00233A3E" w:rsidP="00233A3E">
      <w:pPr>
        <w:pStyle w:val="af7"/>
        <w:spacing w:line="420" w:lineRule="exact"/>
        <w:ind w:firstLine="480"/>
        <w:jc w:val="left"/>
        <w:rPr>
          <w:rFonts w:ascii="宋体" w:hAnsi="宋体"/>
          <w:snapToGrid w:val="0"/>
          <w:kern w:val="0"/>
          <w:szCs w:val="24"/>
        </w:rPr>
      </w:pPr>
      <w:r w:rsidRPr="00C95054">
        <w:rPr>
          <w:rFonts w:ascii="宋体" w:hAnsi="宋体" w:hint="eastAsia"/>
          <w:snapToGrid w:val="0"/>
          <w:kern w:val="0"/>
          <w:szCs w:val="24"/>
        </w:rPr>
        <w:t>根据</w:t>
      </w:r>
      <w:r w:rsidR="00F05272">
        <w:rPr>
          <w:rFonts w:hint="eastAsia"/>
        </w:rPr>
        <w:t>目标处理软件</w:t>
      </w:r>
      <w:r w:rsidRPr="00C95054">
        <w:rPr>
          <w:rFonts w:ascii="宋体" w:hAnsi="宋体" w:hint="eastAsia"/>
          <w:snapToGrid w:val="0"/>
          <w:kern w:val="0"/>
          <w:szCs w:val="24"/>
        </w:rPr>
        <w:t>送来的状态控制要求，信号处理进行幅相计算时，信号处理响应领示脉冲信号产生时序(如图5所示)作为其采样门，完成对25</w:t>
      </w:r>
      <w:r w:rsidRPr="00C95054">
        <w:rPr>
          <w:rFonts w:ascii="宋体" w:hAnsi="宋体"/>
          <w:snapToGrid w:val="0"/>
          <w:kern w:val="0"/>
          <w:szCs w:val="24"/>
        </w:rPr>
        <w:t>μ</w:t>
      </w:r>
      <w:r w:rsidRPr="00C95054">
        <w:rPr>
          <w:rFonts w:ascii="宋体" w:hAnsi="宋体" w:hint="eastAsia"/>
          <w:snapToGrid w:val="0"/>
          <w:kern w:val="0"/>
          <w:szCs w:val="24"/>
        </w:rPr>
        <w:t>s的领示信号采样。</w:t>
      </w:r>
    </w:p>
    <w:p w:rsidR="00233A3E" w:rsidRPr="00C95054" w:rsidRDefault="00233A3E" w:rsidP="00233A3E">
      <w:pPr>
        <w:spacing w:line="360" w:lineRule="auto"/>
        <w:ind w:right="170"/>
        <w:jc w:val="center"/>
        <w:rPr>
          <w:snapToGrid w:val="0"/>
          <w:kern w:val="0"/>
          <w:sz w:val="21"/>
          <w:szCs w:val="21"/>
        </w:rPr>
      </w:pPr>
      <w:r w:rsidRPr="00C95054">
        <w:rPr>
          <w:sz w:val="21"/>
          <w:szCs w:val="21"/>
        </w:rPr>
        <w:object w:dxaOrig="17720" w:dyaOrig="8147">
          <v:shape id="_x0000_i1086" type="#_x0000_t75" style="width:375.05pt;height:174.7pt" o:ole="">
            <v:imagedata r:id="rId59" o:title=""/>
          </v:shape>
          <o:OLEObject Type="Embed" ProgID="Visio.Drawing.11" ShapeID="_x0000_i1086" DrawAspect="Content" ObjectID="_1834122282" r:id="rId60"/>
        </w:object>
      </w:r>
    </w:p>
    <w:p w:rsidR="00233A3E" w:rsidRPr="00C95054" w:rsidRDefault="00233A3E" w:rsidP="008337D7">
      <w:pPr>
        <w:pStyle w:val="af7"/>
        <w:numPr>
          <w:ilvl w:val="0"/>
          <w:numId w:val="20"/>
        </w:numPr>
        <w:spacing w:line="420" w:lineRule="exact"/>
        <w:ind w:firstLineChars="0"/>
        <w:jc w:val="center"/>
        <w:rPr>
          <w:rFonts w:eastAsia="黑体"/>
          <w:sz w:val="21"/>
          <w:szCs w:val="21"/>
        </w:rPr>
      </w:pPr>
      <w:r w:rsidRPr="00C95054">
        <w:rPr>
          <w:rFonts w:eastAsia="黑体" w:hint="eastAsia"/>
          <w:sz w:val="21"/>
          <w:szCs w:val="21"/>
        </w:rPr>
        <w:t>幅相校准时序安排</w:t>
      </w:r>
    </w:p>
    <w:p w:rsidR="00233A3E" w:rsidRPr="00230F00" w:rsidRDefault="00233A3E" w:rsidP="00233A3E">
      <w:pPr>
        <w:spacing w:line="420" w:lineRule="exact"/>
        <w:ind w:right="170" w:firstLine="465"/>
        <w:rPr>
          <w:rFonts w:ascii="宋体" w:hAnsi="宋体"/>
          <w:snapToGrid w:val="0"/>
          <w:kern w:val="0"/>
          <w:sz w:val="24"/>
          <w:szCs w:val="24"/>
        </w:rPr>
      </w:pPr>
      <w:r w:rsidRPr="00230F00">
        <w:rPr>
          <w:rFonts w:ascii="宋体" w:hAnsi="宋体" w:hint="eastAsia"/>
          <w:snapToGrid w:val="0"/>
          <w:kern w:val="0"/>
          <w:sz w:val="24"/>
          <w:szCs w:val="24"/>
        </w:rPr>
        <w:t>幅相校准的处理过程如图</w:t>
      </w:r>
      <w:r w:rsidR="00E20377">
        <w:rPr>
          <w:rFonts w:ascii="宋体" w:hAnsi="宋体" w:hint="eastAsia"/>
          <w:snapToGrid w:val="0"/>
          <w:kern w:val="0"/>
          <w:sz w:val="24"/>
          <w:szCs w:val="24"/>
        </w:rPr>
        <w:t>3</w:t>
      </w:r>
      <w:r w:rsidRPr="00230F00">
        <w:rPr>
          <w:rFonts w:ascii="宋体" w:hAnsi="宋体" w:hint="eastAsia"/>
          <w:snapToGrid w:val="0"/>
          <w:kern w:val="0"/>
          <w:sz w:val="24"/>
          <w:szCs w:val="24"/>
        </w:rPr>
        <w:t>所示，具体的计算过程如下：</w:t>
      </w:r>
    </w:p>
    <w:p w:rsidR="00233A3E" w:rsidRPr="00230F00" w:rsidRDefault="00D937E1" w:rsidP="008337D7">
      <w:pPr>
        <w:numPr>
          <w:ilvl w:val="0"/>
          <w:numId w:val="27"/>
        </w:numPr>
        <w:tabs>
          <w:tab w:val="left" w:pos="993"/>
        </w:tabs>
        <w:spacing w:line="420" w:lineRule="exact"/>
        <w:ind w:left="993" w:hanging="483"/>
        <w:rPr>
          <w:rFonts w:ascii="宋体" w:hAnsi="宋体"/>
          <w:snapToGrid w:val="0"/>
          <w:kern w:val="0"/>
          <w:sz w:val="24"/>
          <w:szCs w:val="24"/>
        </w:rPr>
      </w:pPr>
      <w:r>
        <w:rPr>
          <w:rFonts w:ascii="宋体" w:hAnsi="宋体" w:hint="eastAsia"/>
          <w:snapToGrid w:val="0"/>
          <w:kern w:val="0"/>
          <w:sz w:val="24"/>
          <w:szCs w:val="24"/>
        </w:rPr>
        <w:t>信号处理软件</w:t>
      </w:r>
      <w:r w:rsidR="00795CB3">
        <w:rPr>
          <w:rFonts w:ascii="宋体" w:hAnsi="宋体" w:hint="eastAsia"/>
          <w:snapToGrid w:val="0"/>
          <w:kern w:val="0"/>
          <w:sz w:val="24"/>
          <w:szCs w:val="24"/>
        </w:rPr>
        <w:t>接收到采样后的4路25</w:t>
      </w:r>
      <w:r w:rsidR="00795CB3" w:rsidRPr="00230F00">
        <w:rPr>
          <w:rFonts w:ascii="宋体" w:hAnsi="宋体" w:hint="eastAsia"/>
          <w:snapToGrid w:val="0"/>
          <w:kern w:val="0"/>
          <w:sz w:val="24"/>
          <w:szCs w:val="24"/>
        </w:rPr>
        <w:t>MHz</w:t>
      </w:r>
      <w:r w:rsidR="00795CB3" w:rsidRPr="000F7E47">
        <w:rPr>
          <w:rFonts w:ascii="宋体" w:hAnsi="宋体" w:hint="eastAsia"/>
          <w:snapToGrid w:val="0"/>
          <w:color w:val="FF0000"/>
          <w:kern w:val="0"/>
          <w:sz w:val="24"/>
          <w:szCs w:val="24"/>
        </w:rPr>
        <w:t>领示信号</w:t>
      </w:r>
      <w:r w:rsidR="00233A3E" w:rsidRPr="00230F00">
        <w:rPr>
          <w:rFonts w:ascii="宋体" w:hAnsi="宋体" w:hint="eastAsia"/>
          <w:snapToGrid w:val="0"/>
          <w:kern w:val="0"/>
          <w:sz w:val="24"/>
          <w:szCs w:val="24"/>
        </w:rPr>
        <w:t>，信号处理完成对这</w:t>
      </w:r>
      <w:r w:rsidR="00795CB3">
        <w:rPr>
          <w:rFonts w:ascii="宋体" w:hAnsi="宋体" w:hint="eastAsia"/>
          <w:snapToGrid w:val="0"/>
          <w:kern w:val="0"/>
          <w:sz w:val="24"/>
          <w:szCs w:val="24"/>
        </w:rPr>
        <w:t>4</w:t>
      </w:r>
      <w:r w:rsidR="00233A3E" w:rsidRPr="00230F00">
        <w:rPr>
          <w:rFonts w:ascii="宋体" w:hAnsi="宋体" w:hint="eastAsia"/>
          <w:snapToGrid w:val="0"/>
          <w:kern w:val="0"/>
          <w:sz w:val="24"/>
          <w:szCs w:val="24"/>
        </w:rPr>
        <w:t>路信号的数字下变频；</w:t>
      </w:r>
    </w:p>
    <w:p w:rsidR="00233A3E" w:rsidRPr="00230F00" w:rsidRDefault="00233A3E" w:rsidP="008337D7">
      <w:pPr>
        <w:numPr>
          <w:ilvl w:val="0"/>
          <w:numId w:val="27"/>
        </w:numPr>
        <w:tabs>
          <w:tab w:val="left" w:pos="993"/>
        </w:tabs>
        <w:spacing w:line="420" w:lineRule="exact"/>
        <w:ind w:left="993" w:hanging="483"/>
        <w:rPr>
          <w:rFonts w:ascii="宋体" w:hAnsi="宋体"/>
          <w:snapToGrid w:val="0"/>
          <w:kern w:val="0"/>
          <w:sz w:val="24"/>
          <w:szCs w:val="24"/>
        </w:rPr>
      </w:pPr>
      <w:r w:rsidRPr="00230F00">
        <w:rPr>
          <w:rFonts w:ascii="宋体" w:hAnsi="宋体" w:hint="eastAsia"/>
          <w:snapToGrid w:val="0"/>
          <w:kern w:val="0"/>
          <w:sz w:val="24"/>
          <w:szCs w:val="24"/>
        </w:rPr>
        <w:t>对</w:t>
      </w:r>
      <w:r w:rsidR="00795CB3">
        <w:rPr>
          <w:rFonts w:ascii="宋体" w:hAnsi="宋体" w:hint="eastAsia"/>
          <w:snapToGrid w:val="0"/>
          <w:kern w:val="0"/>
          <w:sz w:val="24"/>
          <w:szCs w:val="24"/>
        </w:rPr>
        <w:t>下变频</w:t>
      </w:r>
      <w:r w:rsidRPr="00230F00">
        <w:rPr>
          <w:rFonts w:ascii="宋体" w:hAnsi="宋体" w:hint="eastAsia"/>
          <w:snapToGrid w:val="0"/>
          <w:kern w:val="0"/>
          <w:sz w:val="24"/>
          <w:szCs w:val="24"/>
        </w:rPr>
        <w:t>后的每一路数据进行256点的FFT运算，并对FFT后的数据进</w:t>
      </w:r>
      <w:r w:rsidRPr="00230F00">
        <w:rPr>
          <w:rFonts w:ascii="宋体" w:hAnsi="宋体" w:hint="eastAsia"/>
          <w:snapToGrid w:val="0"/>
          <w:kern w:val="0"/>
          <w:sz w:val="24"/>
          <w:szCs w:val="24"/>
        </w:rPr>
        <w:lastRenderedPageBreak/>
        <w:t>行求模运算。对FFT后的I、Q数据、求模后的数据均进行保存；</w:t>
      </w:r>
    </w:p>
    <w:p w:rsidR="00233A3E" w:rsidRPr="00230F00" w:rsidRDefault="00233A3E" w:rsidP="008337D7">
      <w:pPr>
        <w:numPr>
          <w:ilvl w:val="0"/>
          <w:numId w:val="27"/>
        </w:numPr>
        <w:tabs>
          <w:tab w:val="left" w:pos="993"/>
        </w:tabs>
        <w:ind w:left="992" w:hanging="482"/>
        <w:rPr>
          <w:rFonts w:ascii="宋体" w:hAnsi="宋体"/>
          <w:snapToGrid w:val="0"/>
          <w:kern w:val="0"/>
          <w:sz w:val="24"/>
          <w:szCs w:val="24"/>
        </w:rPr>
      </w:pPr>
      <w:r w:rsidRPr="00230F00">
        <w:rPr>
          <w:rFonts w:ascii="宋体" w:hAnsi="宋体" w:hint="eastAsia"/>
          <w:snapToGrid w:val="0"/>
          <w:kern w:val="0"/>
          <w:sz w:val="24"/>
          <w:szCs w:val="24"/>
        </w:rPr>
        <w:t>找到每一路的模值最大点位置m</w:t>
      </w:r>
      <w:r w:rsidRPr="00230F00">
        <w:rPr>
          <w:rFonts w:ascii="宋体" w:hAnsi="宋体" w:hint="eastAsia"/>
          <w:snapToGrid w:val="0"/>
          <w:kern w:val="0"/>
          <w:sz w:val="24"/>
          <w:szCs w:val="24"/>
          <w:vertAlign w:val="subscript"/>
        </w:rPr>
        <w:t>0</w:t>
      </w:r>
      <w:r w:rsidRPr="00230F00">
        <w:rPr>
          <w:rFonts w:ascii="宋体" w:hAnsi="宋体" w:hint="eastAsia"/>
          <w:snapToGrid w:val="0"/>
          <w:kern w:val="0"/>
          <w:sz w:val="24"/>
          <w:szCs w:val="24"/>
        </w:rPr>
        <w:t>，及其前后的各两点，共5点数据记为</w:t>
      </w:r>
      <w:r w:rsidR="00A526F9" w:rsidRPr="00230F00">
        <w:rPr>
          <w:rFonts w:ascii="宋体" w:hAnsi="宋体"/>
          <w:snapToGrid w:val="0"/>
          <w:kern w:val="0"/>
          <w:sz w:val="24"/>
          <w:szCs w:val="24"/>
        </w:rPr>
        <w:fldChar w:fldCharType="begin"/>
      </w:r>
      <w:r w:rsidRPr="00230F00">
        <w:rPr>
          <w:rFonts w:ascii="宋体" w:hAnsi="宋体"/>
          <w:snapToGrid w:val="0"/>
          <w:kern w:val="0"/>
          <w:sz w:val="24"/>
          <w:szCs w:val="24"/>
        </w:rPr>
        <w:instrText xml:space="preserve"> QUOTE </w:instrText>
      </w:r>
      <w:r w:rsidR="00A75601" w:rsidRPr="00A526F9">
        <w:rPr>
          <w:position w:val="-20"/>
          <w:sz w:val="24"/>
          <w:szCs w:val="24"/>
        </w:rPr>
        <w:pict>
          <v:shape id="_x0000_i1087" type="#_x0000_t75" style="width:39.45pt;height:21.9pt" equationxml="&lt;">
            <v:imagedata r:id="rId61" o:title="" chromakey="white"/>
          </v:shape>
        </w:pict>
      </w:r>
      <w:r w:rsidRPr="00230F00">
        <w:rPr>
          <w:rFonts w:ascii="宋体" w:hAnsi="宋体"/>
          <w:snapToGrid w:val="0"/>
          <w:kern w:val="0"/>
          <w:sz w:val="24"/>
          <w:szCs w:val="24"/>
        </w:rPr>
        <w:instrText xml:space="preserve"> </w:instrText>
      </w:r>
      <w:r w:rsidR="00A526F9" w:rsidRPr="00230F00">
        <w:rPr>
          <w:rFonts w:ascii="宋体" w:hAnsi="宋体"/>
          <w:snapToGrid w:val="0"/>
          <w:kern w:val="0"/>
          <w:sz w:val="24"/>
          <w:szCs w:val="24"/>
        </w:rPr>
        <w:fldChar w:fldCharType="separate"/>
      </w:r>
      <w:r w:rsidR="00A75601" w:rsidRPr="00A526F9">
        <w:rPr>
          <w:position w:val="-20"/>
          <w:sz w:val="24"/>
          <w:szCs w:val="24"/>
        </w:rPr>
        <w:pict>
          <v:shape id="_x0000_i1088" type="#_x0000_t75" style="width:40.7pt;height:21.9pt" equationxml="&lt;">
            <v:imagedata r:id="rId61" o:title="" chromakey="white"/>
          </v:shape>
        </w:pict>
      </w:r>
      <w:r w:rsidR="00A526F9" w:rsidRPr="00230F00">
        <w:rPr>
          <w:rFonts w:ascii="宋体" w:hAnsi="宋体"/>
          <w:snapToGrid w:val="0"/>
          <w:kern w:val="0"/>
          <w:sz w:val="24"/>
          <w:szCs w:val="24"/>
        </w:rPr>
        <w:fldChar w:fldCharType="end"/>
      </w:r>
      <w:r w:rsidRPr="00230F00">
        <w:rPr>
          <w:rFonts w:ascii="宋体" w:hAnsi="宋体" w:hint="eastAsia"/>
          <w:snapToGrid w:val="0"/>
          <w:kern w:val="0"/>
          <w:sz w:val="24"/>
          <w:szCs w:val="24"/>
        </w:rPr>
        <w:t>i=1，2，</w:t>
      </w:r>
      <w:r w:rsidRPr="00230F00">
        <w:rPr>
          <w:rFonts w:ascii="宋体" w:hAnsi="宋体"/>
          <w:snapToGrid w:val="0"/>
          <w:kern w:val="0"/>
          <w:sz w:val="24"/>
          <w:szCs w:val="24"/>
        </w:rPr>
        <w:t>…</w:t>
      </w:r>
      <w:r w:rsidRPr="00230F00">
        <w:rPr>
          <w:rFonts w:ascii="宋体" w:hAnsi="宋体" w:hint="eastAsia"/>
          <w:snapToGrid w:val="0"/>
          <w:kern w:val="0"/>
          <w:sz w:val="24"/>
          <w:szCs w:val="24"/>
        </w:rPr>
        <w:t>，12表示子阵编号，j=-2,-1,0,1,2表示最大模值附近的5点数据。同时取出对应位置的I、Q数据，记为</w:t>
      </w:r>
      <w:r w:rsidR="00A526F9" w:rsidRPr="00230F00">
        <w:rPr>
          <w:rFonts w:ascii="宋体" w:hAnsi="宋体"/>
          <w:snapToGrid w:val="0"/>
          <w:kern w:val="0"/>
          <w:sz w:val="24"/>
          <w:szCs w:val="24"/>
        </w:rPr>
        <w:fldChar w:fldCharType="begin"/>
      </w:r>
      <w:r w:rsidRPr="00230F00">
        <w:rPr>
          <w:rFonts w:ascii="宋体" w:hAnsi="宋体"/>
          <w:snapToGrid w:val="0"/>
          <w:kern w:val="0"/>
          <w:sz w:val="24"/>
          <w:szCs w:val="24"/>
        </w:rPr>
        <w:instrText xml:space="preserve"> QUOTE </w:instrText>
      </w:r>
      <w:r w:rsidR="00A75601" w:rsidRPr="00A526F9">
        <w:rPr>
          <w:position w:val="-12"/>
          <w:sz w:val="24"/>
          <w:szCs w:val="24"/>
        </w:rPr>
        <w:pict>
          <v:shape id="_x0000_i1089" type="#_x0000_t75" style="width:30.05pt;height:18.15pt" equationxml="&lt;">
            <v:imagedata r:id="rId62" o:title="" chromakey="white"/>
          </v:shape>
        </w:pict>
      </w:r>
      <w:r w:rsidRPr="00230F00">
        <w:rPr>
          <w:rFonts w:ascii="宋体" w:hAnsi="宋体"/>
          <w:snapToGrid w:val="0"/>
          <w:kern w:val="0"/>
          <w:sz w:val="24"/>
          <w:szCs w:val="24"/>
        </w:rPr>
        <w:instrText xml:space="preserve"> </w:instrText>
      </w:r>
      <w:r w:rsidR="00A526F9" w:rsidRPr="00230F00">
        <w:rPr>
          <w:rFonts w:ascii="宋体" w:hAnsi="宋体"/>
          <w:snapToGrid w:val="0"/>
          <w:kern w:val="0"/>
          <w:sz w:val="24"/>
          <w:szCs w:val="24"/>
        </w:rPr>
        <w:fldChar w:fldCharType="separate"/>
      </w:r>
      <w:r w:rsidR="00A75601" w:rsidRPr="00A526F9">
        <w:rPr>
          <w:position w:val="-12"/>
          <w:sz w:val="24"/>
          <w:szCs w:val="24"/>
        </w:rPr>
        <w:pict>
          <v:shape id="_x0000_i1090" type="#_x0000_t75" style="width:30.05pt;height:17.55pt" equationxml="&lt;">
            <v:imagedata r:id="rId62" o:title="" chromakey="white"/>
          </v:shape>
        </w:pict>
      </w:r>
      <w:r w:rsidR="00A526F9" w:rsidRPr="00230F00">
        <w:rPr>
          <w:rFonts w:ascii="宋体" w:hAnsi="宋体"/>
          <w:snapToGrid w:val="0"/>
          <w:kern w:val="0"/>
          <w:sz w:val="24"/>
          <w:szCs w:val="24"/>
        </w:rPr>
        <w:fldChar w:fldCharType="end"/>
      </w:r>
      <w:r w:rsidRPr="00230F00">
        <w:rPr>
          <w:rFonts w:ascii="宋体" w:hAnsi="宋体" w:hint="eastAsia"/>
          <w:snapToGrid w:val="0"/>
          <w:kern w:val="0"/>
          <w:sz w:val="24"/>
          <w:szCs w:val="24"/>
        </w:rPr>
        <w:t>。以第1路接收子阵作为参考，计算</w:t>
      </w:r>
      <w:r w:rsidR="00795CB3">
        <w:rPr>
          <w:rFonts w:ascii="宋体" w:hAnsi="宋体" w:hint="eastAsia"/>
          <w:snapToGrid w:val="0"/>
          <w:kern w:val="0"/>
          <w:sz w:val="24"/>
          <w:szCs w:val="24"/>
        </w:rPr>
        <w:t>4</w:t>
      </w:r>
      <w:r w:rsidRPr="00230F00">
        <w:rPr>
          <w:rFonts w:ascii="宋体" w:hAnsi="宋体" w:hint="eastAsia"/>
          <w:snapToGrid w:val="0"/>
          <w:kern w:val="0"/>
          <w:sz w:val="24"/>
          <w:szCs w:val="24"/>
        </w:rPr>
        <w:t>路通道之间的幅相不一致性：幅度不一致性：Ki=[1，</w:t>
      </w:r>
      <w:r w:rsidR="00A526F9" w:rsidRPr="00230F00">
        <w:rPr>
          <w:rFonts w:ascii="宋体" w:hAnsi="宋体"/>
          <w:snapToGrid w:val="0"/>
          <w:kern w:val="0"/>
          <w:sz w:val="24"/>
          <w:szCs w:val="24"/>
        </w:rPr>
        <w:fldChar w:fldCharType="begin"/>
      </w:r>
      <w:r w:rsidRPr="00230F00">
        <w:rPr>
          <w:rFonts w:ascii="宋体" w:hAnsi="宋体"/>
          <w:snapToGrid w:val="0"/>
          <w:kern w:val="0"/>
          <w:sz w:val="24"/>
          <w:szCs w:val="24"/>
        </w:rPr>
        <w:instrText xml:space="preserve"> QUOTE </w:instrText>
      </w:r>
      <w:r w:rsidR="00A75601" w:rsidRPr="00A526F9">
        <w:rPr>
          <w:position w:val="-24"/>
          <w:sz w:val="24"/>
          <w:szCs w:val="24"/>
        </w:rPr>
        <w:pict>
          <v:shape id="_x0000_i1091" type="#_x0000_t75" style="width:57.6pt;height:32.55pt" equationxml="&lt;">
            <v:imagedata r:id="rId63" o:title="" chromakey="white"/>
          </v:shape>
        </w:pict>
      </w:r>
      <w:r w:rsidRPr="00230F00">
        <w:rPr>
          <w:rFonts w:ascii="宋体" w:hAnsi="宋体"/>
          <w:snapToGrid w:val="0"/>
          <w:kern w:val="0"/>
          <w:sz w:val="24"/>
          <w:szCs w:val="24"/>
        </w:rPr>
        <w:instrText xml:space="preserve"> </w:instrText>
      </w:r>
      <w:r w:rsidR="00A526F9" w:rsidRPr="00230F00">
        <w:rPr>
          <w:rFonts w:ascii="宋体" w:hAnsi="宋体"/>
          <w:snapToGrid w:val="0"/>
          <w:kern w:val="0"/>
          <w:sz w:val="24"/>
          <w:szCs w:val="24"/>
        </w:rPr>
        <w:fldChar w:fldCharType="separate"/>
      </w:r>
      <w:r w:rsidR="00A75601" w:rsidRPr="00A526F9">
        <w:rPr>
          <w:position w:val="-24"/>
          <w:sz w:val="24"/>
          <w:szCs w:val="24"/>
        </w:rPr>
        <w:pict>
          <v:shape id="_x0000_i1092" type="#_x0000_t75" style="width:57.6pt;height:31.95pt" equationxml="&lt;">
            <v:imagedata r:id="rId63" o:title="" chromakey="white"/>
          </v:shape>
        </w:pict>
      </w:r>
      <w:r w:rsidR="00A526F9" w:rsidRPr="00230F00">
        <w:rPr>
          <w:rFonts w:ascii="宋体" w:hAnsi="宋体"/>
          <w:snapToGrid w:val="0"/>
          <w:kern w:val="0"/>
          <w:sz w:val="24"/>
          <w:szCs w:val="24"/>
        </w:rPr>
        <w:fldChar w:fldCharType="end"/>
      </w:r>
      <w:r w:rsidRPr="00230F00">
        <w:rPr>
          <w:rFonts w:ascii="宋体" w:hAnsi="宋体" w:hint="eastAsia"/>
          <w:snapToGrid w:val="0"/>
          <w:kern w:val="0"/>
          <w:sz w:val="24"/>
          <w:szCs w:val="24"/>
        </w:rPr>
        <w:t>,</w:t>
      </w:r>
      <w:r w:rsidRPr="00230F00">
        <w:rPr>
          <w:rFonts w:ascii="宋体" w:hAnsi="宋体"/>
          <w:snapToGrid w:val="0"/>
          <w:kern w:val="0"/>
          <w:sz w:val="24"/>
          <w:szCs w:val="24"/>
        </w:rPr>
        <w:t>…</w:t>
      </w:r>
      <w:r w:rsidRPr="00230F00">
        <w:rPr>
          <w:rFonts w:ascii="宋体" w:hAnsi="宋体" w:hint="eastAsia"/>
          <w:snapToGrid w:val="0"/>
          <w:kern w:val="0"/>
          <w:sz w:val="24"/>
          <w:szCs w:val="24"/>
        </w:rPr>
        <w:t>，</w:t>
      </w:r>
      <w:r w:rsidR="00A526F9" w:rsidRPr="00230F00">
        <w:rPr>
          <w:rFonts w:ascii="宋体" w:hAnsi="宋体"/>
          <w:snapToGrid w:val="0"/>
          <w:kern w:val="0"/>
          <w:sz w:val="24"/>
          <w:szCs w:val="24"/>
        </w:rPr>
        <w:fldChar w:fldCharType="begin"/>
      </w:r>
      <w:r w:rsidRPr="00230F00">
        <w:rPr>
          <w:rFonts w:ascii="宋体" w:hAnsi="宋体"/>
          <w:snapToGrid w:val="0"/>
          <w:kern w:val="0"/>
          <w:sz w:val="24"/>
          <w:szCs w:val="24"/>
        </w:rPr>
        <w:instrText xml:space="preserve"> QUOTE </w:instrText>
      </w:r>
      <w:r w:rsidR="00A75601" w:rsidRPr="00A526F9">
        <w:rPr>
          <w:position w:val="-29"/>
          <w:sz w:val="24"/>
          <w:szCs w:val="24"/>
        </w:rPr>
        <w:pict>
          <v:shape id="_x0000_i1093" type="#_x0000_t75" style="width:57.6pt;height:38.2pt" equationxml="&lt;">
            <v:imagedata r:id="rId64" o:title="" chromakey="white"/>
          </v:shape>
        </w:pict>
      </w:r>
      <w:r w:rsidRPr="00230F00">
        <w:rPr>
          <w:rFonts w:ascii="宋体" w:hAnsi="宋体"/>
          <w:snapToGrid w:val="0"/>
          <w:kern w:val="0"/>
          <w:sz w:val="24"/>
          <w:szCs w:val="24"/>
        </w:rPr>
        <w:instrText xml:space="preserve"> </w:instrText>
      </w:r>
      <w:r w:rsidR="00A526F9" w:rsidRPr="00230F00">
        <w:rPr>
          <w:rFonts w:ascii="宋体" w:hAnsi="宋体"/>
          <w:snapToGrid w:val="0"/>
          <w:kern w:val="0"/>
          <w:sz w:val="24"/>
          <w:szCs w:val="24"/>
        </w:rPr>
        <w:fldChar w:fldCharType="separate"/>
      </w:r>
      <w:r w:rsidR="00A75601" w:rsidRPr="00A526F9">
        <w:rPr>
          <w:position w:val="-29"/>
          <w:sz w:val="24"/>
          <w:szCs w:val="24"/>
        </w:rPr>
        <w:pict>
          <v:shape id="_x0000_i1094" type="#_x0000_t75" style="width:57.6pt;height:37.55pt" equationxml="&lt;">
            <v:imagedata r:id="rId64" o:title="" chromakey="white"/>
          </v:shape>
        </w:pict>
      </w:r>
      <w:r w:rsidR="00A526F9" w:rsidRPr="00230F00">
        <w:rPr>
          <w:rFonts w:ascii="宋体" w:hAnsi="宋体"/>
          <w:snapToGrid w:val="0"/>
          <w:kern w:val="0"/>
          <w:sz w:val="24"/>
          <w:szCs w:val="24"/>
        </w:rPr>
        <w:fldChar w:fldCharType="end"/>
      </w:r>
      <w:r w:rsidRPr="00230F00">
        <w:rPr>
          <w:rFonts w:ascii="宋体" w:hAnsi="宋体" w:hint="eastAsia"/>
          <w:snapToGrid w:val="0"/>
          <w:kern w:val="0"/>
          <w:sz w:val="24"/>
          <w:szCs w:val="24"/>
        </w:rPr>
        <w:t>,</w:t>
      </w:r>
      <w:r w:rsidRPr="00230F00">
        <w:rPr>
          <w:rFonts w:ascii="宋体" w:hAnsi="宋体"/>
          <w:snapToGrid w:val="0"/>
          <w:kern w:val="0"/>
          <w:sz w:val="24"/>
          <w:szCs w:val="24"/>
        </w:rPr>
        <w:t>…</w:t>
      </w:r>
      <w:r w:rsidRPr="00230F00">
        <w:rPr>
          <w:rFonts w:ascii="宋体" w:hAnsi="宋体" w:hint="eastAsia"/>
          <w:snapToGrid w:val="0"/>
          <w:kern w:val="0"/>
          <w:sz w:val="24"/>
          <w:szCs w:val="24"/>
        </w:rPr>
        <w:t>]；相位不一致性：</w:t>
      </w:r>
      <w:r w:rsidRPr="00230F00">
        <w:rPr>
          <w:rFonts w:ascii="宋体" w:hAnsi="宋体"/>
          <w:snapToGrid w:val="0"/>
          <w:kern w:val="0"/>
          <w:sz w:val="24"/>
          <w:szCs w:val="24"/>
        </w:rPr>
        <w:t>Δθi</w:t>
      </w:r>
      <w:r w:rsidRPr="00230F00">
        <w:rPr>
          <w:rFonts w:ascii="宋体" w:hAnsi="宋体" w:hint="eastAsia"/>
          <w:snapToGrid w:val="0"/>
          <w:kern w:val="0"/>
          <w:sz w:val="24"/>
          <w:szCs w:val="24"/>
        </w:rPr>
        <w:t>=[0，</w:t>
      </w:r>
      <w:r w:rsidR="00A526F9" w:rsidRPr="00230F00">
        <w:rPr>
          <w:rFonts w:ascii="宋体" w:hAnsi="宋体"/>
          <w:snapToGrid w:val="0"/>
          <w:kern w:val="0"/>
          <w:sz w:val="24"/>
          <w:szCs w:val="24"/>
        </w:rPr>
        <w:fldChar w:fldCharType="begin"/>
      </w:r>
      <w:r w:rsidRPr="00230F00">
        <w:rPr>
          <w:rFonts w:ascii="宋体" w:hAnsi="宋体"/>
          <w:snapToGrid w:val="0"/>
          <w:kern w:val="0"/>
          <w:sz w:val="24"/>
          <w:szCs w:val="24"/>
        </w:rPr>
        <w:instrText xml:space="preserve"> QUOTE </w:instrText>
      </w:r>
      <w:r w:rsidR="00A75601" w:rsidRPr="00A526F9">
        <w:rPr>
          <w:position w:val="-18"/>
          <w:sz w:val="24"/>
          <w:szCs w:val="24"/>
        </w:rPr>
        <w:pict>
          <v:shape id="_x0000_i1095" type="#_x0000_t75" style="width:162.8pt;height:25.05pt" equationxml="&lt;">
            <v:imagedata r:id="rId65" o:title="" chromakey="white"/>
          </v:shape>
        </w:pict>
      </w:r>
      <w:r w:rsidRPr="00230F00">
        <w:rPr>
          <w:rFonts w:ascii="宋体" w:hAnsi="宋体"/>
          <w:snapToGrid w:val="0"/>
          <w:kern w:val="0"/>
          <w:sz w:val="24"/>
          <w:szCs w:val="24"/>
        </w:rPr>
        <w:instrText xml:space="preserve"> </w:instrText>
      </w:r>
      <w:r w:rsidR="00A526F9" w:rsidRPr="00230F00">
        <w:rPr>
          <w:rFonts w:ascii="宋体" w:hAnsi="宋体"/>
          <w:snapToGrid w:val="0"/>
          <w:kern w:val="0"/>
          <w:sz w:val="24"/>
          <w:szCs w:val="24"/>
        </w:rPr>
        <w:fldChar w:fldCharType="separate"/>
      </w:r>
      <w:r w:rsidR="00A75601" w:rsidRPr="00A526F9">
        <w:rPr>
          <w:position w:val="-18"/>
          <w:sz w:val="24"/>
          <w:szCs w:val="24"/>
        </w:rPr>
        <w:pict>
          <v:shape id="_x0000_i1096" type="#_x0000_t75" style="width:162.8pt;height:25.05pt" equationxml="&lt;">
            <v:imagedata r:id="rId65" o:title="" chromakey="white"/>
          </v:shape>
        </w:pict>
      </w:r>
      <w:r w:rsidR="00A526F9" w:rsidRPr="00230F00">
        <w:rPr>
          <w:rFonts w:ascii="宋体" w:hAnsi="宋体"/>
          <w:snapToGrid w:val="0"/>
          <w:kern w:val="0"/>
          <w:sz w:val="24"/>
          <w:szCs w:val="24"/>
        </w:rPr>
        <w:fldChar w:fldCharType="end"/>
      </w:r>
      <w:r w:rsidRPr="00230F00">
        <w:rPr>
          <w:rFonts w:ascii="宋体" w:hAnsi="宋体" w:hint="eastAsia"/>
          <w:snapToGrid w:val="0"/>
          <w:kern w:val="0"/>
          <w:sz w:val="24"/>
          <w:szCs w:val="24"/>
        </w:rPr>
        <w:t>，</w:t>
      </w:r>
      <w:r w:rsidRPr="00230F00">
        <w:rPr>
          <w:rFonts w:ascii="宋体" w:hAnsi="宋体"/>
          <w:snapToGrid w:val="0"/>
          <w:kern w:val="0"/>
          <w:sz w:val="24"/>
          <w:szCs w:val="24"/>
        </w:rPr>
        <w:t>…</w:t>
      </w:r>
      <w:r w:rsidRPr="00230F00">
        <w:rPr>
          <w:rFonts w:ascii="宋体" w:hAnsi="宋体" w:hint="eastAsia"/>
          <w:snapToGrid w:val="0"/>
          <w:kern w:val="0"/>
          <w:sz w:val="24"/>
          <w:szCs w:val="24"/>
        </w:rPr>
        <w:t>，</w:t>
      </w:r>
      <w:r w:rsidR="00A526F9" w:rsidRPr="00230F00">
        <w:rPr>
          <w:rFonts w:ascii="宋体" w:hAnsi="宋体"/>
          <w:snapToGrid w:val="0"/>
          <w:kern w:val="0"/>
          <w:sz w:val="24"/>
          <w:szCs w:val="24"/>
        </w:rPr>
        <w:fldChar w:fldCharType="begin"/>
      </w:r>
      <w:r w:rsidRPr="00230F00">
        <w:rPr>
          <w:rFonts w:ascii="宋体" w:hAnsi="宋体"/>
          <w:snapToGrid w:val="0"/>
          <w:kern w:val="0"/>
          <w:sz w:val="24"/>
          <w:szCs w:val="24"/>
        </w:rPr>
        <w:instrText xml:space="preserve"> QUOTE </w:instrText>
      </w:r>
      <w:r w:rsidR="00A75601" w:rsidRPr="00A526F9">
        <w:rPr>
          <w:position w:val="-18"/>
          <w:sz w:val="24"/>
          <w:szCs w:val="24"/>
        </w:rPr>
        <w:pict>
          <v:shape id="_x0000_i1097" type="#_x0000_t75" style="width:155.9pt;height:25.05pt" equationxml="&lt;">
            <v:imagedata r:id="rId66" o:title="" chromakey="white"/>
          </v:shape>
        </w:pict>
      </w:r>
      <w:r w:rsidRPr="00230F00">
        <w:rPr>
          <w:rFonts w:ascii="宋体" w:hAnsi="宋体"/>
          <w:snapToGrid w:val="0"/>
          <w:kern w:val="0"/>
          <w:sz w:val="24"/>
          <w:szCs w:val="24"/>
        </w:rPr>
        <w:instrText xml:space="preserve"> </w:instrText>
      </w:r>
      <w:r w:rsidR="00A526F9" w:rsidRPr="00230F00">
        <w:rPr>
          <w:rFonts w:ascii="宋体" w:hAnsi="宋体"/>
          <w:snapToGrid w:val="0"/>
          <w:kern w:val="0"/>
          <w:sz w:val="24"/>
          <w:szCs w:val="24"/>
        </w:rPr>
        <w:fldChar w:fldCharType="separate"/>
      </w:r>
      <w:r w:rsidR="00A75601" w:rsidRPr="00A526F9">
        <w:rPr>
          <w:position w:val="-18"/>
          <w:sz w:val="24"/>
          <w:szCs w:val="24"/>
        </w:rPr>
        <w:pict>
          <v:shape id="_x0000_i1098" type="#_x0000_t75" style="width:156.5pt;height:25.05pt" equationxml="&lt;">
            <v:imagedata r:id="rId66" o:title="" chromakey="white"/>
          </v:shape>
        </w:pict>
      </w:r>
      <w:r w:rsidR="00A526F9" w:rsidRPr="00230F00">
        <w:rPr>
          <w:rFonts w:ascii="宋体" w:hAnsi="宋体"/>
          <w:snapToGrid w:val="0"/>
          <w:kern w:val="0"/>
          <w:sz w:val="24"/>
          <w:szCs w:val="24"/>
        </w:rPr>
        <w:fldChar w:fldCharType="end"/>
      </w:r>
      <w:r w:rsidRPr="00230F00">
        <w:rPr>
          <w:rFonts w:ascii="宋体" w:hAnsi="宋体" w:hint="eastAsia"/>
          <w:snapToGrid w:val="0"/>
          <w:kern w:val="0"/>
          <w:sz w:val="24"/>
          <w:szCs w:val="24"/>
        </w:rPr>
        <w:t>，</w:t>
      </w:r>
      <w:r w:rsidRPr="00230F00">
        <w:rPr>
          <w:rFonts w:ascii="宋体" w:hAnsi="宋体"/>
          <w:snapToGrid w:val="0"/>
          <w:kern w:val="0"/>
          <w:sz w:val="24"/>
          <w:szCs w:val="24"/>
        </w:rPr>
        <w:t>…</w:t>
      </w:r>
      <w:r w:rsidRPr="00230F00">
        <w:rPr>
          <w:rFonts w:ascii="宋体" w:hAnsi="宋体" w:hint="eastAsia"/>
          <w:snapToGrid w:val="0"/>
          <w:kern w:val="0"/>
          <w:sz w:val="24"/>
          <w:szCs w:val="24"/>
        </w:rPr>
        <w:t>]。</w:t>
      </w:r>
    </w:p>
    <w:p w:rsidR="00233A3E" w:rsidRPr="00230F00" w:rsidRDefault="00233A3E" w:rsidP="008337D7">
      <w:pPr>
        <w:numPr>
          <w:ilvl w:val="0"/>
          <w:numId w:val="27"/>
        </w:numPr>
        <w:tabs>
          <w:tab w:val="left" w:pos="993"/>
        </w:tabs>
        <w:spacing w:line="420" w:lineRule="exact"/>
        <w:ind w:left="993" w:hanging="483"/>
        <w:rPr>
          <w:rFonts w:ascii="宋体" w:hAnsi="宋体"/>
          <w:snapToGrid w:val="0"/>
          <w:kern w:val="0"/>
          <w:sz w:val="24"/>
          <w:szCs w:val="24"/>
        </w:rPr>
      </w:pPr>
      <w:r w:rsidRPr="00230F00">
        <w:rPr>
          <w:rFonts w:ascii="宋体" w:hAnsi="宋体" w:hint="eastAsia"/>
          <w:snapToGrid w:val="0"/>
          <w:kern w:val="0"/>
          <w:sz w:val="24"/>
          <w:szCs w:val="24"/>
        </w:rPr>
        <w:t>将计算的结果按</w:t>
      </w:r>
      <w:r w:rsidR="00795CB3">
        <w:rPr>
          <w:rFonts w:ascii="宋体" w:hAnsi="宋体" w:hint="eastAsia"/>
          <w:snapToGrid w:val="0"/>
          <w:kern w:val="0"/>
          <w:sz w:val="24"/>
          <w:szCs w:val="24"/>
        </w:rPr>
        <w:t>通道</w:t>
      </w:r>
      <w:r w:rsidRPr="00230F00">
        <w:rPr>
          <w:rFonts w:ascii="宋体" w:hAnsi="宋体" w:hint="eastAsia"/>
          <w:snapToGrid w:val="0"/>
          <w:kern w:val="0"/>
          <w:sz w:val="24"/>
          <w:szCs w:val="24"/>
        </w:rPr>
        <w:t>编号标记，打包发送给</w:t>
      </w:r>
      <w:r w:rsidR="00795CB3">
        <w:rPr>
          <w:rFonts w:ascii="宋体" w:hAnsi="宋体" w:hint="eastAsia"/>
          <w:snapToGrid w:val="0"/>
          <w:kern w:val="0"/>
          <w:sz w:val="24"/>
          <w:szCs w:val="24"/>
        </w:rPr>
        <w:t>目标处理软件</w:t>
      </w:r>
      <w:r w:rsidRPr="00230F00">
        <w:rPr>
          <w:rFonts w:ascii="宋体" w:hAnsi="宋体" w:hint="eastAsia"/>
          <w:snapToGrid w:val="0"/>
          <w:kern w:val="0"/>
          <w:sz w:val="24"/>
          <w:szCs w:val="24"/>
        </w:rPr>
        <w:t>。</w:t>
      </w:r>
    </w:p>
    <w:p w:rsidR="00233A3E" w:rsidRPr="00C95054" w:rsidRDefault="007A41F5" w:rsidP="00233A3E">
      <w:pPr>
        <w:spacing w:line="360" w:lineRule="auto"/>
        <w:ind w:right="170"/>
        <w:jc w:val="center"/>
        <w:rPr>
          <w:sz w:val="21"/>
          <w:szCs w:val="21"/>
        </w:rPr>
      </w:pPr>
      <w:r w:rsidRPr="00C95054">
        <w:rPr>
          <w:sz w:val="21"/>
          <w:szCs w:val="21"/>
        </w:rPr>
        <w:object w:dxaOrig="6558" w:dyaOrig="6078">
          <v:shape id="_x0000_i1099" type="#_x0000_t75" style="width:157.15pt;height:148.4pt" o:ole="">
            <v:imagedata r:id="rId67" o:title=""/>
          </v:shape>
          <o:OLEObject Type="Embed" ProgID="Visio.Drawing.11" ShapeID="_x0000_i1099" DrawAspect="Content" ObjectID="_1834122283" r:id="rId68"/>
        </w:object>
      </w:r>
    </w:p>
    <w:p w:rsidR="00233A3E" w:rsidRPr="00C95054" w:rsidRDefault="00233A3E" w:rsidP="008337D7">
      <w:pPr>
        <w:pStyle w:val="af7"/>
        <w:numPr>
          <w:ilvl w:val="0"/>
          <w:numId w:val="20"/>
        </w:numPr>
        <w:spacing w:line="420" w:lineRule="exact"/>
        <w:ind w:firstLineChars="0"/>
        <w:jc w:val="center"/>
        <w:rPr>
          <w:rFonts w:eastAsia="黑体"/>
          <w:sz w:val="21"/>
          <w:szCs w:val="21"/>
        </w:rPr>
      </w:pPr>
      <w:r w:rsidRPr="00C95054">
        <w:rPr>
          <w:rFonts w:eastAsia="黑体" w:hint="eastAsia"/>
          <w:sz w:val="21"/>
          <w:szCs w:val="21"/>
        </w:rPr>
        <w:t>幅相校准软件处理流程</w:t>
      </w:r>
    </w:p>
    <w:p w:rsidR="00233A3E" w:rsidRPr="00C95054" w:rsidRDefault="00233A3E" w:rsidP="00233A3E">
      <w:pPr>
        <w:pStyle w:val="aa"/>
        <w:spacing w:line="420" w:lineRule="exact"/>
      </w:pPr>
      <w:r w:rsidRPr="00C95054">
        <w:rPr>
          <w:rFonts w:ascii="黑体" w:hAnsi="宋体" w:hint="eastAsia"/>
          <w:kern w:val="0"/>
          <w:szCs w:val="28"/>
        </w:rPr>
        <w:t>T/R检查</w:t>
      </w:r>
    </w:p>
    <w:p w:rsidR="00EC7BC8" w:rsidRPr="00EC7BC8" w:rsidRDefault="00EC7BC8" w:rsidP="00EC7BC8">
      <w:pPr>
        <w:pStyle w:val="ab"/>
        <w:spacing w:line="240" w:lineRule="auto"/>
      </w:pPr>
      <w:r w:rsidRPr="00EC7BC8">
        <w:rPr>
          <w:rFonts w:hint="eastAsia"/>
        </w:rPr>
        <w:t>T/R</w:t>
      </w:r>
      <w:r w:rsidRPr="00EC7BC8">
        <w:rPr>
          <w:rFonts w:hint="eastAsia"/>
        </w:rPr>
        <w:t>收态检查</w:t>
      </w:r>
    </w:p>
    <w:p w:rsidR="00EC7BC8" w:rsidRPr="00EC7BC8" w:rsidRDefault="00EC7BC8" w:rsidP="00EC7BC8">
      <w:pPr>
        <w:pStyle w:val="af7"/>
        <w:spacing w:line="420" w:lineRule="exact"/>
        <w:ind w:firstLine="480"/>
        <w:rPr>
          <w:rFonts w:ascii="宋体" w:hAnsi="宋体"/>
          <w:szCs w:val="24"/>
        </w:rPr>
      </w:pPr>
      <w:r w:rsidRPr="00EC7BC8">
        <w:rPr>
          <w:rFonts w:ascii="宋体" w:hAnsi="宋体" w:hint="eastAsia"/>
          <w:szCs w:val="24"/>
        </w:rPr>
        <w:t>根据</w:t>
      </w:r>
      <w:r w:rsidR="00EB3025">
        <w:rPr>
          <w:rFonts w:ascii="宋体" w:hAnsi="宋体" w:hint="eastAsia"/>
          <w:szCs w:val="24"/>
        </w:rPr>
        <w:t>数采系统</w:t>
      </w:r>
      <w:r w:rsidRPr="00EC7BC8">
        <w:rPr>
          <w:rFonts w:ascii="宋体" w:hAnsi="宋体" w:hint="eastAsia"/>
          <w:szCs w:val="24"/>
        </w:rPr>
        <w:t>送来的状态控制要求，信号处理软件进行T/R检查计算。其中采样、数字下变频处理方式不变。信号处理过程同</w:t>
      </w:r>
      <w:r w:rsidR="005A5605">
        <w:rPr>
          <w:rFonts w:ascii="宋体" w:hAnsi="宋体" w:hint="eastAsia"/>
          <w:szCs w:val="24"/>
        </w:rPr>
        <w:t>搜索功能</w:t>
      </w:r>
      <w:r w:rsidRPr="00EC7BC8">
        <w:rPr>
          <w:rFonts w:ascii="宋体" w:hAnsi="宋体" w:hint="eastAsia"/>
          <w:szCs w:val="24"/>
        </w:rPr>
        <w:t>，</w:t>
      </w:r>
      <w:r>
        <w:rPr>
          <w:rFonts w:ascii="宋体" w:hAnsi="宋体" w:hint="eastAsia"/>
          <w:szCs w:val="24"/>
        </w:rPr>
        <w:t>对</w:t>
      </w:r>
      <w:r w:rsidRPr="00EC7BC8">
        <w:rPr>
          <w:rFonts w:ascii="宋体" w:hAnsi="宋体" w:hint="eastAsia"/>
          <w:szCs w:val="24"/>
        </w:rPr>
        <w:t>Σ路</w:t>
      </w:r>
      <w:r>
        <w:rPr>
          <w:rFonts w:ascii="宋体" w:hAnsi="宋体" w:hint="eastAsia"/>
          <w:szCs w:val="24"/>
        </w:rPr>
        <w:t>进行目标检测</w:t>
      </w:r>
      <w:r w:rsidRPr="00EC7BC8">
        <w:rPr>
          <w:rFonts w:ascii="宋体" w:hAnsi="宋体" w:hint="eastAsia"/>
          <w:szCs w:val="24"/>
        </w:rPr>
        <w:t>，若有目标，送出目标的幅度、速度通道号、距离和相位到目标处理，若没有目标，信号处理软件送无目标标识。</w:t>
      </w:r>
    </w:p>
    <w:p w:rsidR="00EC7BC8" w:rsidRPr="00EC7BC8" w:rsidRDefault="00EC7BC8" w:rsidP="00EC7BC8">
      <w:pPr>
        <w:pStyle w:val="ab"/>
        <w:spacing w:line="240" w:lineRule="auto"/>
      </w:pPr>
      <w:r w:rsidRPr="00EC7BC8">
        <w:rPr>
          <w:rFonts w:hint="eastAsia"/>
        </w:rPr>
        <w:t>T/R</w:t>
      </w:r>
      <w:r w:rsidRPr="00EC7BC8">
        <w:rPr>
          <w:rFonts w:hint="eastAsia"/>
        </w:rPr>
        <w:t>发态检查</w:t>
      </w:r>
    </w:p>
    <w:p w:rsidR="00EC7BC8" w:rsidRDefault="00EC7BC8" w:rsidP="00EC7BC8">
      <w:pPr>
        <w:pStyle w:val="af7"/>
        <w:spacing w:line="420" w:lineRule="exact"/>
        <w:ind w:firstLine="480"/>
        <w:rPr>
          <w:rFonts w:ascii="宋体" w:hAnsi="宋体"/>
          <w:szCs w:val="24"/>
        </w:rPr>
      </w:pPr>
      <w:r w:rsidRPr="00EC7BC8">
        <w:rPr>
          <w:rFonts w:ascii="宋体" w:hAnsi="宋体" w:hint="eastAsia"/>
          <w:szCs w:val="24"/>
        </w:rPr>
        <w:t>根据</w:t>
      </w:r>
      <w:r w:rsidR="00EB3025">
        <w:rPr>
          <w:rFonts w:ascii="宋体" w:hAnsi="宋体" w:hint="eastAsia"/>
          <w:szCs w:val="24"/>
        </w:rPr>
        <w:t>数采系统</w:t>
      </w:r>
      <w:r w:rsidRPr="00EC7BC8">
        <w:rPr>
          <w:rFonts w:ascii="宋体" w:hAnsi="宋体" w:hint="eastAsia"/>
          <w:szCs w:val="24"/>
        </w:rPr>
        <w:t>送来的状态控制要求，信号处理软件进行T/R检查计算。其中采样、数字下变频处理方式不变。信号处理过程同</w:t>
      </w:r>
      <w:r w:rsidR="005A5605">
        <w:rPr>
          <w:rFonts w:ascii="宋体" w:hAnsi="宋体" w:hint="eastAsia"/>
          <w:szCs w:val="24"/>
        </w:rPr>
        <w:t>搜索</w:t>
      </w:r>
      <w:r w:rsidRPr="00EC7BC8">
        <w:rPr>
          <w:rFonts w:ascii="宋体" w:hAnsi="宋体" w:hint="eastAsia"/>
          <w:szCs w:val="24"/>
        </w:rPr>
        <w:t>功能，选取</w:t>
      </w:r>
      <w:r w:rsidRPr="00EC7BC8">
        <w:rPr>
          <w:rFonts w:ascii="宋体" w:hAnsi="宋体" w:hint="eastAsia"/>
          <w:color w:val="FF0000"/>
          <w:szCs w:val="24"/>
        </w:rPr>
        <w:t>辅助通道</w:t>
      </w:r>
      <w:r w:rsidRPr="00EC7BC8">
        <w:rPr>
          <w:rFonts w:ascii="宋体" w:hAnsi="宋体" w:hint="eastAsia"/>
          <w:szCs w:val="24"/>
        </w:rPr>
        <w:t>作为Σ路，若有目标，送出目标的幅度、速度通道号、距离和相位到目标处理，若没有目标，信号处理软件送无目标标识。</w:t>
      </w:r>
    </w:p>
    <w:p w:rsidR="00104FDD" w:rsidRPr="00C95054" w:rsidRDefault="00104FDD" w:rsidP="00104FDD">
      <w:pPr>
        <w:pStyle w:val="aa"/>
        <w:spacing w:line="420" w:lineRule="exact"/>
      </w:pPr>
      <w:r>
        <w:rPr>
          <w:rFonts w:ascii="黑体" w:hAnsi="宋体" w:hint="eastAsia"/>
          <w:kern w:val="0"/>
          <w:szCs w:val="28"/>
        </w:rPr>
        <w:t>方向图</w:t>
      </w:r>
      <w:r w:rsidRPr="00C95054">
        <w:rPr>
          <w:rFonts w:ascii="黑体" w:hAnsi="宋体" w:hint="eastAsia"/>
          <w:kern w:val="0"/>
          <w:szCs w:val="28"/>
        </w:rPr>
        <w:t>检查</w:t>
      </w:r>
    </w:p>
    <w:p w:rsidR="00104FDD" w:rsidRDefault="00BE4B92" w:rsidP="00233A3E">
      <w:pPr>
        <w:pStyle w:val="af7"/>
        <w:spacing w:line="420" w:lineRule="exact"/>
        <w:ind w:firstLine="480"/>
        <w:rPr>
          <w:rFonts w:ascii="宋体" w:hAnsi="宋体"/>
          <w:szCs w:val="24"/>
        </w:rPr>
      </w:pPr>
      <w:r w:rsidRPr="00EC7BC8">
        <w:rPr>
          <w:rFonts w:ascii="宋体" w:hAnsi="宋体" w:hint="eastAsia"/>
          <w:szCs w:val="24"/>
        </w:rPr>
        <w:t>根据</w:t>
      </w:r>
      <w:r>
        <w:rPr>
          <w:rFonts w:ascii="宋体" w:hAnsi="宋体" w:hint="eastAsia"/>
          <w:szCs w:val="24"/>
        </w:rPr>
        <w:t>数采系统</w:t>
      </w:r>
      <w:r w:rsidRPr="00EC7BC8">
        <w:rPr>
          <w:rFonts w:ascii="宋体" w:hAnsi="宋体" w:hint="eastAsia"/>
          <w:szCs w:val="24"/>
        </w:rPr>
        <w:t>送来的状态控制要求，信号处理软件进行</w:t>
      </w:r>
      <w:r>
        <w:rPr>
          <w:rFonts w:ascii="宋体" w:hAnsi="宋体" w:hint="eastAsia"/>
          <w:szCs w:val="24"/>
        </w:rPr>
        <w:t>方向图</w:t>
      </w:r>
      <w:r w:rsidRPr="00EC7BC8">
        <w:rPr>
          <w:rFonts w:ascii="宋体" w:hAnsi="宋体" w:hint="eastAsia"/>
          <w:szCs w:val="24"/>
        </w:rPr>
        <w:t>检查计算。其中</w:t>
      </w:r>
      <w:r w:rsidRPr="00EC7BC8">
        <w:rPr>
          <w:rFonts w:ascii="宋体" w:hAnsi="宋体" w:hint="eastAsia"/>
          <w:szCs w:val="24"/>
        </w:rPr>
        <w:lastRenderedPageBreak/>
        <w:t>采样、数字下变频处理方式不变。信号处理过程同</w:t>
      </w:r>
      <w:r>
        <w:rPr>
          <w:rFonts w:ascii="宋体" w:hAnsi="宋体" w:hint="eastAsia"/>
          <w:szCs w:val="24"/>
        </w:rPr>
        <w:t>搜索</w:t>
      </w:r>
      <w:r w:rsidRPr="00EC7BC8">
        <w:rPr>
          <w:rFonts w:ascii="宋体" w:hAnsi="宋体" w:hint="eastAsia"/>
          <w:szCs w:val="24"/>
        </w:rPr>
        <w:t>功能，</w:t>
      </w:r>
      <w:r w:rsidR="00B12DDA">
        <w:rPr>
          <w:rFonts w:ascii="宋体" w:hAnsi="宋体" w:hint="eastAsia"/>
          <w:szCs w:val="24"/>
        </w:rPr>
        <w:t>对</w:t>
      </w:r>
      <w:r w:rsidR="00B12DDA" w:rsidRPr="00EC7BC8">
        <w:rPr>
          <w:rFonts w:ascii="宋体" w:hAnsi="宋体" w:hint="eastAsia"/>
          <w:szCs w:val="24"/>
        </w:rPr>
        <w:t>Σ路</w:t>
      </w:r>
      <w:r w:rsidR="00B12DDA">
        <w:rPr>
          <w:rFonts w:ascii="宋体" w:hAnsi="宋体" w:hint="eastAsia"/>
          <w:szCs w:val="24"/>
        </w:rPr>
        <w:t>进行目标检测</w:t>
      </w:r>
      <w:r w:rsidR="00B12DDA" w:rsidRPr="00EC7BC8">
        <w:rPr>
          <w:rFonts w:ascii="宋体" w:hAnsi="宋体" w:hint="eastAsia"/>
          <w:szCs w:val="24"/>
        </w:rPr>
        <w:t>，若有目标，送出目标的幅度、速度通道号、距离和相位到目标处理，若没有目标，信号处理软件送无目标标识。</w:t>
      </w:r>
    </w:p>
    <w:p w:rsidR="00104FDD" w:rsidRPr="00C95054" w:rsidRDefault="00104FDD" w:rsidP="00104FDD">
      <w:pPr>
        <w:pStyle w:val="aa"/>
        <w:spacing w:line="420" w:lineRule="exact"/>
      </w:pPr>
      <w:r>
        <w:rPr>
          <w:rFonts w:ascii="黑体" w:hAnsi="宋体" w:hint="eastAsia"/>
          <w:kern w:val="0"/>
          <w:szCs w:val="28"/>
        </w:rPr>
        <w:t>回波显示</w:t>
      </w:r>
    </w:p>
    <w:p w:rsidR="00104FDD" w:rsidRPr="00104FDD" w:rsidRDefault="00F70197" w:rsidP="00233A3E">
      <w:pPr>
        <w:pStyle w:val="af7"/>
        <w:spacing w:line="420" w:lineRule="exact"/>
        <w:ind w:firstLine="480"/>
        <w:rPr>
          <w:rFonts w:ascii="宋体" w:hAnsi="宋体"/>
          <w:szCs w:val="24"/>
        </w:rPr>
      </w:pPr>
      <w:r w:rsidRPr="00EC7BC8">
        <w:rPr>
          <w:rFonts w:ascii="宋体" w:hAnsi="宋体" w:hint="eastAsia"/>
          <w:szCs w:val="24"/>
        </w:rPr>
        <w:t>根据</w:t>
      </w:r>
      <w:r>
        <w:rPr>
          <w:rFonts w:ascii="宋体" w:hAnsi="宋体" w:hint="eastAsia"/>
          <w:szCs w:val="24"/>
        </w:rPr>
        <w:t>数采系统</w:t>
      </w:r>
      <w:r w:rsidRPr="00EC7BC8">
        <w:rPr>
          <w:rFonts w:ascii="宋体" w:hAnsi="宋体" w:hint="eastAsia"/>
          <w:szCs w:val="24"/>
        </w:rPr>
        <w:t>送来的状态控制要求，信号处理软件</w:t>
      </w:r>
      <w:r>
        <w:rPr>
          <w:rFonts w:ascii="宋体" w:hAnsi="宋体" w:hint="eastAsia"/>
          <w:szCs w:val="24"/>
        </w:rPr>
        <w:t>配合实现回波显示</w:t>
      </w:r>
      <w:r w:rsidRPr="00EC7BC8">
        <w:rPr>
          <w:rFonts w:ascii="宋体" w:hAnsi="宋体" w:hint="eastAsia"/>
          <w:szCs w:val="24"/>
        </w:rPr>
        <w:t>。其中采样、数字下变频处理方式不变。信号处理过程同</w:t>
      </w:r>
      <w:r>
        <w:rPr>
          <w:rFonts w:ascii="宋体" w:hAnsi="宋体" w:hint="eastAsia"/>
          <w:szCs w:val="24"/>
        </w:rPr>
        <w:t>搜索</w:t>
      </w:r>
      <w:r w:rsidRPr="00EC7BC8">
        <w:rPr>
          <w:rFonts w:ascii="宋体" w:hAnsi="宋体" w:hint="eastAsia"/>
          <w:szCs w:val="24"/>
        </w:rPr>
        <w:t>功能，</w:t>
      </w:r>
      <w:r>
        <w:rPr>
          <w:rFonts w:ascii="宋体" w:hAnsi="宋体" w:hint="eastAsia"/>
          <w:szCs w:val="24"/>
        </w:rPr>
        <w:t>对</w:t>
      </w:r>
      <w:r w:rsidRPr="00EC7BC8">
        <w:rPr>
          <w:rFonts w:ascii="宋体" w:hAnsi="宋体" w:hint="eastAsia"/>
          <w:szCs w:val="24"/>
        </w:rPr>
        <w:t>Σ路</w:t>
      </w:r>
      <w:r>
        <w:rPr>
          <w:rFonts w:ascii="宋体" w:hAnsi="宋体" w:hint="eastAsia"/>
          <w:szCs w:val="24"/>
        </w:rPr>
        <w:t>进行目标检测</w:t>
      </w:r>
      <w:r w:rsidRPr="00EC7BC8">
        <w:rPr>
          <w:rFonts w:ascii="宋体" w:hAnsi="宋体" w:hint="eastAsia"/>
          <w:szCs w:val="24"/>
        </w:rPr>
        <w:t>，若有目标，</w:t>
      </w:r>
      <w:r w:rsidR="00CC75CB">
        <w:rPr>
          <w:rFonts w:ascii="宋体" w:hAnsi="宋体" w:hint="eastAsia"/>
          <w:szCs w:val="24"/>
        </w:rPr>
        <w:t>按照状态字中要求对应</w:t>
      </w:r>
      <w:r w:rsidRPr="00EC7BC8">
        <w:rPr>
          <w:rFonts w:ascii="宋体" w:hAnsi="宋体" w:hint="eastAsia"/>
          <w:szCs w:val="24"/>
        </w:rPr>
        <w:t>送出</w:t>
      </w:r>
      <w:r w:rsidR="00CC75CB">
        <w:rPr>
          <w:rFonts w:ascii="宋体" w:hAnsi="宋体" w:hint="eastAsia"/>
          <w:szCs w:val="24"/>
        </w:rPr>
        <w:t>相应通道的目标数据</w:t>
      </w:r>
      <w:r w:rsidRPr="00EC7BC8">
        <w:rPr>
          <w:rFonts w:ascii="宋体" w:hAnsi="宋体" w:hint="eastAsia"/>
          <w:szCs w:val="24"/>
        </w:rPr>
        <w:t>到目标处理，若没有目标，信号处理软件送无目标标识。</w:t>
      </w:r>
    </w:p>
    <w:p w:rsidR="00233A3E" w:rsidRPr="00C95054" w:rsidRDefault="00233A3E" w:rsidP="00233A3E">
      <w:pPr>
        <w:pStyle w:val="aa"/>
        <w:spacing w:line="420" w:lineRule="exact"/>
        <w:rPr>
          <w:rFonts w:hAnsi="宋体"/>
          <w:szCs w:val="21"/>
        </w:rPr>
      </w:pPr>
      <w:r w:rsidRPr="00C95054">
        <w:rPr>
          <w:rFonts w:hint="eastAsia"/>
        </w:rPr>
        <w:t>版本信息</w:t>
      </w:r>
    </w:p>
    <w:p w:rsidR="00233A3E" w:rsidRDefault="00233A3E" w:rsidP="00233A3E">
      <w:pPr>
        <w:pStyle w:val="af7"/>
        <w:spacing w:line="420" w:lineRule="exact"/>
        <w:ind w:firstLine="480"/>
        <w:rPr>
          <w:rFonts w:ascii="宋体" w:hAnsi="宋体"/>
          <w:bCs/>
          <w:kern w:val="0"/>
          <w:szCs w:val="24"/>
        </w:rPr>
      </w:pPr>
      <w:r>
        <w:rPr>
          <w:rFonts w:ascii="宋体" w:hAnsi="宋体" w:hint="eastAsia"/>
          <w:bCs/>
          <w:kern w:val="0"/>
          <w:szCs w:val="24"/>
        </w:rPr>
        <w:t>按照《</w:t>
      </w:r>
      <w:r w:rsidR="00773091">
        <w:rPr>
          <w:rFonts w:ascii="宋体" w:hAnsi="宋体" w:hint="eastAsia"/>
          <w:bCs/>
          <w:kern w:val="0"/>
          <w:szCs w:val="24"/>
        </w:rPr>
        <w:t>XX</w:t>
      </w:r>
      <w:r w:rsidRPr="009068B6">
        <w:rPr>
          <w:rFonts w:ascii="宋体" w:hAnsi="宋体" w:hint="eastAsia"/>
          <w:bCs/>
          <w:kern w:val="0"/>
          <w:szCs w:val="24"/>
        </w:rPr>
        <w:t>雷达软件产品规范</w:t>
      </w:r>
      <w:r>
        <w:rPr>
          <w:rFonts w:ascii="宋体" w:hAnsi="宋体" w:hint="eastAsia"/>
          <w:bCs/>
          <w:kern w:val="0"/>
          <w:szCs w:val="24"/>
        </w:rPr>
        <w:t>》的要求</w:t>
      </w:r>
      <w:r w:rsidRPr="00C95054">
        <w:rPr>
          <w:rFonts w:ascii="宋体" w:hAnsi="宋体" w:hint="eastAsia"/>
          <w:bCs/>
          <w:kern w:val="0"/>
          <w:szCs w:val="24"/>
        </w:rPr>
        <w:t>显示版本信息。</w:t>
      </w:r>
    </w:p>
    <w:p w:rsidR="00233A3E" w:rsidRPr="00FE296E" w:rsidRDefault="00233A3E" w:rsidP="00233A3E">
      <w:pPr>
        <w:pStyle w:val="aa"/>
        <w:spacing w:line="420" w:lineRule="exact"/>
        <w:rPr>
          <w:rFonts w:ascii="宋体" w:hAnsi="宋体"/>
          <w:bCs/>
          <w:color w:val="FF0000"/>
          <w:kern w:val="0"/>
          <w:szCs w:val="24"/>
        </w:rPr>
      </w:pPr>
      <w:r w:rsidRPr="00FE296E">
        <w:rPr>
          <w:rFonts w:ascii="宋体" w:hAnsi="宋体" w:hint="eastAsia"/>
          <w:bCs/>
          <w:color w:val="FF0000"/>
          <w:kern w:val="0"/>
          <w:szCs w:val="24"/>
        </w:rPr>
        <w:t>初始化功能</w:t>
      </w:r>
    </w:p>
    <w:p w:rsidR="00233A3E" w:rsidRDefault="00233A3E" w:rsidP="00233A3E">
      <w:pPr>
        <w:pStyle w:val="af7"/>
        <w:spacing w:line="420" w:lineRule="exact"/>
        <w:ind w:firstLine="480"/>
        <w:rPr>
          <w:rFonts w:ascii="宋体" w:hAnsi="宋体"/>
          <w:szCs w:val="24"/>
        </w:rPr>
      </w:pPr>
      <w:r>
        <w:rPr>
          <w:rFonts w:ascii="宋体" w:cs="宋体" w:hint="eastAsia"/>
          <w:iCs/>
          <w:kern w:val="0"/>
          <w:szCs w:val="24"/>
        </w:rPr>
        <w:t>信号处理软件</w:t>
      </w:r>
      <w:r>
        <w:rPr>
          <w:rFonts w:ascii="宋体" w:hAnsi="宋体" w:hint="eastAsia"/>
          <w:szCs w:val="24"/>
        </w:rPr>
        <w:t>在</w:t>
      </w:r>
      <w:r w:rsidRPr="00621CF9">
        <w:rPr>
          <w:rFonts w:ascii="宋体" w:hAnsi="宋体" w:hint="eastAsia"/>
          <w:bCs/>
          <w:kern w:val="0"/>
          <w:szCs w:val="24"/>
        </w:rPr>
        <w:t>信号数据综合处理机</w:t>
      </w:r>
      <w:r>
        <w:rPr>
          <w:rFonts w:ascii="宋体" w:hAnsi="宋体" w:hint="eastAsia"/>
          <w:szCs w:val="24"/>
        </w:rPr>
        <w:t>上电后对外部接口和中断进行初始化。</w:t>
      </w:r>
    </w:p>
    <w:p w:rsidR="00DC4240" w:rsidRPr="000873B0" w:rsidRDefault="00DC4240" w:rsidP="00DC4240">
      <w:pPr>
        <w:pStyle w:val="aa"/>
        <w:spacing w:line="420" w:lineRule="exact"/>
        <w:rPr>
          <w:rFonts w:ascii="宋体" w:hAnsi="宋体"/>
          <w:bCs/>
          <w:color w:val="FF0000"/>
          <w:kern w:val="0"/>
          <w:szCs w:val="24"/>
        </w:rPr>
      </w:pPr>
      <w:r w:rsidRPr="000873B0">
        <w:rPr>
          <w:rFonts w:ascii="宋体" w:hAnsi="宋体" w:hint="eastAsia"/>
          <w:bCs/>
          <w:color w:val="FF0000"/>
          <w:kern w:val="0"/>
          <w:szCs w:val="24"/>
        </w:rPr>
        <w:t>干扰侦察</w:t>
      </w:r>
    </w:p>
    <w:p w:rsidR="00661A7E" w:rsidRPr="00D8777A" w:rsidRDefault="00661A7E" w:rsidP="00233A3E">
      <w:pPr>
        <w:pStyle w:val="af7"/>
        <w:spacing w:line="420" w:lineRule="exact"/>
        <w:ind w:firstLine="480"/>
        <w:rPr>
          <w:rFonts w:ascii="宋体" w:hAnsi="宋体"/>
          <w:bCs/>
          <w:kern w:val="0"/>
          <w:szCs w:val="24"/>
        </w:rPr>
      </w:pPr>
      <w:r w:rsidRPr="001B2BB9">
        <w:rPr>
          <w:rFonts w:asciiTheme="minorEastAsia" w:eastAsiaTheme="minorEastAsia" w:hAnsiTheme="minorEastAsia" w:hint="eastAsia"/>
          <w:color w:val="000000" w:themeColor="text1"/>
        </w:rPr>
        <w:t>对输入10路数据进行</w:t>
      </w:r>
      <w:r w:rsidRPr="001B2BB9">
        <w:rPr>
          <w:rFonts w:asciiTheme="minorEastAsia" w:eastAsiaTheme="minorEastAsia" w:hAnsiTheme="minorEastAsia" w:hint="eastAsia"/>
          <w:szCs w:val="24"/>
        </w:rPr>
        <w:t>DBF</w:t>
      </w:r>
      <w:r w:rsidRPr="001B2BB9">
        <w:rPr>
          <w:rFonts w:asciiTheme="minorEastAsia" w:eastAsiaTheme="minorEastAsia" w:hAnsiTheme="minorEastAsia" w:cs="宋体" w:hint="eastAsia"/>
          <w:szCs w:val="24"/>
        </w:rPr>
        <w:t>合成</w:t>
      </w:r>
      <w:r w:rsidRPr="001B2BB9">
        <w:rPr>
          <w:rFonts w:asciiTheme="minorEastAsia" w:eastAsiaTheme="minorEastAsia" w:hAnsiTheme="minorEastAsia" w:hint="eastAsia"/>
          <w:szCs w:val="24"/>
        </w:rPr>
        <w:t>处理，</w:t>
      </w:r>
      <w:r w:rsidR="007A754F" w:rsidRPr="001B2BB9">
        <w:rPr>
          <w:rFonts w:asciiTheme="minorEastAsia" w:eastAsiaTheme="minorEastAsia" w:hAnsiTheme="minorEastAsia" w:hint="eastAsia"/>
          <w:szCs w:val="24"/>
        </w:rPr>
        <w:t>对</w:t>
      </w:r>
      <w:r w:rsidRPr="001B2BB9">
        <w:rPr>
          <w:rFonts w:asciiTheme="minorEastAsia" w:eastAsiaTheme="minorEastAsia" w:hAnsiTheme="minorEastAsia" w:hint="eastAsia"/>
          <w:szCs w:val="24"/>
        </w:rPr>
        <w:t>形成</w:t>
      </w:r>
      <w:r w:rsidR="007A754F" w:rsidRPr="001B2BB9">
        <w:rPr>
          <w:rFonts w:asciiTheme="minorEastAsia" w:eastAsiaTheme="minorEastAsia" w:hAnsiTheme="minorEastAsia" w:hint="eastAsia"/>
          <w:szCs w:val="24"/>
        </w:rPr>
        <w:t>的</w:t>
      </w:r>
      <w:r w:rsidRPr="001B2BB9">
        <w:rPr>
          <w:rFonts w:asciiTheme="minorEastAsia" w:eastAsiaTheme="minorEastAsia" w:hAnsiTheme="minorEastAsia"/>
          <w:snapToGrid w:val="0"/>
          <w:color w:val="000000" w:themeColor="text1"/>
        </w:rPr>
        <w:t>方位Σ</w:t>
      </w:r>
      <w:r w:rsidRPr="001B2BB9">
        <w:rPr>
          <w:rFonts w:asciiTheme="minorEastAsia" w:eastAsiaTheme="minorEastAsia" w:hAnsiTheme="minorEastAsia" w:hint="eastAsia"/>
          <w:snapToGrid w:val="0"/>
          <w:color w:val="000000" w:themeColor="text1"/>
        </w:rPr>
        <w:t>和方位</w:t>
      </w:r>
      <w:r w:rsidRPr="001B2BB9">
        <w:rPr>
          <w:rFonts w:asciiTheme="minorEastAsia" w:eastAsiaTheme="minorEastAsia" w:hAnsiTheme="minorEastAsia"/>
          <w:snapToGrid w:val="0"/>
          <w:color w:val="000000" w:themeColor="text1"/>
        </w:rPr>
        <w:t>Δ</w:t>
      </w:r>
      <w:r w:rsidR="007A754F" w:rsidRPr="001B2BB9">
        <w:rPr>
          <w:rFonts w:asciiTheme="minorEastAsia" w:eastAsiaTheme="minorEastAsia" w:hAnsiTheme="minorEastAsia" w:hint="eastAsia"/>
          <w:snapToGrid w:val="0"/>
          <w:color w:val="000000" w:themeColor="text1"/>
        </w:rPr>
        <w:t>两路</w:t>
      </w:r>
      <w:r w:rsidRPr="001B2BB9">
        <w:rPr>
          <w:rFonts w:asciiTheme="minorEastAsia" w:eastAsiaTheme="minorEastAsia" w:hAnsiTheme="minorEastAsia" w:hint="eastAsia"/>
          <w:color w:val="000000" w:themeColor="text1"/>
        </w:rPr>
        <w:t>数据进行</w:t>
      </w:r>
      <w:r w:rsidR="001B2BB9">
        <w:rPr>
          <w:rFonts w:asciiTheme="minorEastAsia" w:eastAsiaTheme="minorEastAsia" w:hAnsiTheme="minorEastAsia" w:hint="eastAsia"/>
          <w:color w:val="000000" w:themeColor="text1"/>
        </w:rPr>
        <w:t>2048</w:t>
      </w:r>
      <w:r w:rsidR="009D3847" w:rsidRPr="001B2BB9">
        <w:rPr>
          <w:rFonts w:asciiTheme="minorEastAsia" w:eastAsiaTheme="minorEastAsia" w:hAnsiTheme="minorEastAsia" w:hint="eastAsia"/>
          <w:color w:val="000000" w:themeColor="text1"/>
        </w:rPr>
        <w:t>点的</w:t>
      </w:r>
      <w:r w:rsidRPr="001B2BB9">
        <w:rPr>
          <w:rFonts w:asciiTheme="minorEastAsia" w:eastAsiaTheme="minorEastAsia" w:hAnsiTheme="minorEastAsia" w:hint="eastAsia"/>
          <w:color w:val="000000" w:themeColor="text1"/>
        </w:rPr>
        <w:t>FFT</w:t>
      </w:r>
      <w:r w:rsidR="009D3847" w:rsidRPr="001B2BB9">
        <w:rPr>
          <w:rFonts w:asciiTheme="minorEastAsia" w:eastAsiaTheme="minorEastAsia" w:hAnsiTheme="minorEastAsia" w:hint="eastAsia"/>
          <w:color w:val="000000" w:themeColor="text1"/>
        </w:rPr>
        <w:t>运算</w:t>
      </w:r>
      <w:r w:rsidR="008827BF" w:rsidRPr="001B2BB9">
        <w:rPr>
          <w:rFonts w:asciiTheme="minorEastAsia" w:eastAsiaTheme="minorEastAsia" w:hAnsiTheme="minorEastAsia" w:hint="eastAsia"/>
          <w:color w:val="000000" w:themeColor="text1"/>
        </w:rPr>
        <w:t>后求模</w:t>
      </w:r>
      <w:r w:rsidR="001B2BB9">
        <w:rPr>
          <w:rFonts w:asciiTheme="minorEastAsia" w:eastAsiaTheme="minorEastAsia" w:hAnsiTheme="minorEastAsia" w:hint="eastAsia"/>
          <w:color w:val="000000" w:themeColor="text1"/>
        </w:rPr>
        <w:t>并计算所有采样点的模值平均值</w:t>
      </w:r>
      <w:r w:rsidR="008827BF" w:rsidRPr="001B2BB9">
        <w:rPr>
          <w:rFonts w:asciiTheme="minorEastAsia" w:eastAsiaTheme="minorEastAsia" w:hAnsiTheme="minorEastAsia" w:hint="eastAsia"/>
          <w:color w:val="000000" w:themeColor="text1"/>
        </w:rPr>
        <w:t>，</w:t>
      </w:r>
      <w:r w:rsidR="00A07CEC">
        <w:rPr>
          <w:rFonts w:asciiTheme="minorEastAsia" w:eastAsiaTheme="minorEastAsia" w:hAnsiTheme="minorEastAsia" w:hint="eastAsia"/>
          <w:color w:val="000000" w:themeColor="text1"/>
        </w:rPr>
        <w:t>将每一点的模值与</w:t>
      </w:r>
      <w:r w:rsidR="00D937E1">
        <w:rPr>
          <w:rFonts w:asciiTheme="minorEastAsia" w:eastAsiaTheme="minorEastAsia" w:hAnsiTheme="minorEastAsia" w:hint="eastAsia"/>
          <w:color w:val="000000" w:themeColor="text1"/>
        </w:rPr>
        <w:t>数采系统</w:t>
      </w:r>
      <w:r w:rsidR="00A07CEC">
        <w:rPr>
          <w:rFonts w:asciiTheme="minorEastAsia" w:eastAsiaTheme="minorEastAsia" w:hAnsiTheme="minorEastAsia" w:hint="eastAsia"/>
          <w:color w:val="000000" w:themeColor="text1"/>
        </w:rPr>
        <w:t>送来的干扰门限进行对比，</w:t>
      </w:r>
      <w:r w:rsidR="008827BF" w:rsidRPr="001B2BB9">
        <w:rPr>
          <w:rFonts w:asciiTheme="minorEastAsia" w:eastAsiaTheme="minorEastAsia" w:hAnsiTheme="minorEastAsia" w:hint="eastAsia"/>
          <w:color w:val="000000" w:themeColor="text1"/>
        </w:rPr>
        <w:t>记录过门限点数</w:t>
      </w:r>
      <w:r w:rsidR="00D8777A">
        <w:rPr>
          <w:rFonts w:asciiTheme="minorEastAsia" w:eastAsiaTheme="minorEastAsia" w:hAnsiTheme="minorEastAsia" w:hint="eastAsia"/>
          <w:color w:val="000000" w:themeColor="text1"/>
        </w:rPr>
        <w:t>，</w:t>
      </w:r>
      <w:r w:rsidR="00CD2BF4">
        <w:rPr>
          <w:rFonts w:asciiTheme="minorEastAsia" w:eastAsiaTheme="minorEastAsia" w:hAnsiTheme="minorEastAsia" w:hint="eastAsia"/>
          <w:color w:val="000000" w:themeColor="text1"/>
        </w:rPr>
        <w:t>统计连续四点过门限的干扰个数N，0＜N＜5，</w:t>
      </w:r>
      <w:r w:rsidR="00510F4E">
        <w:rPr>
          <w:rFonts w:asciiTheme="minorEastAsia" w:eastAsiaTheme="minorEastAsia" w:hAnsiTheme="minorEastAsia" w:hint="eastAsia"/>
          <w:color w:val="000000" w:themeColor="text1"/>
        </w:rPr>
        <w:t>判断干扰类型为多音干扰；N≥5，判断干扰类型为单音干扰；</w:t>
      </w:r>
      <w:r w:rsidR="00D8777A">
        <w:rPr>
          <w:rFonts w:asciiTheme="minorEastAsia" w:eastAsiaTheme="minorEastAsia" w:hAnsiTheme="minorEastAsia" w:hint="eastAsia"/>
          <w:color w:val="000000" w:themeColor="text1"/>
        </w:rPr>
        <w:t>若有</w:t>
      </w:r>
      <w:r w:rsidR="00CD2BF4">
        <w:rPr>
          <w:rFonts w:asciiTheme="minorEastAsia" w:eastAsiaTheme="minorEastAsia" w:hAnsiTheme="minorEastAsia" w:hint="eastAsia"/>
          <w:color w:val="000000" w:themeColor="text1"/>
        </w:rPr>
        <w:t>干扰</w:t>
      </w:r>
      <w:r w:rsidR="00D8777A">
        <w:rPr>
          <w:rFonts w:asciiTheme="minorEastAsia" w:eastAsiaTheme="minorEastAsia" w:hAnsiTheme="minorEastAsia" w:hint="eastAsia"/>
          <w:color w:val="000000" w:themeColor="text1"/>
        </w:rPr>
        <w:t>连续过门限点数大于100判断干扰类型为宽带干扰</w:t>
      </w:r>
      <w:r w:rsidR="00510F4E">
        <w:rPr>
          <w:rFonts w:asciiTheme="minorEastAsia" w:eastAsiaTheme="minorEastAsia" w:hAnsiTheme="minorEastAsia" w:hint="eastAsia"/>
          <w:color w:val="000000" w:themeColor="text1"/>
        </w:rPr>
        <w:t>。</w:t>
      </w:r>
    </w:p>
    <w:p w:rsidR="00233A3E" w:rsidRPr="00C95054" w:rsidRDefault="00233A3E" w:rsidP="00233A3E">
      <w:pPr>
        <w:pStyle w:val="aa"/>
        <w:spacing w:line="420" w:lineRule="exact"/>
        <w:rPr>
          <w:rFonts w:hAnsi="宋体"/>
          <w:szCs w:val="21"/>
        </w:rPr>
      </w:pPr>
      <w:r w:rsidRPr="00C95054">
        <w:rPr>
          <w:rFonts w:hint="eastAsia"/>
        </w:rPr>
        <w:t>工作模式</w:t>
      </w:r>
    </w:p>
    <w:p w:rsidR="00233A3E" w:rsidRPr="00C95054" w:rsidRDefault="00233A3E" w:rsidP="00233A3E">
      <w:pPr>
        <w:pStyle w:val="ab"/>
        <w:spacing w:line="420" w:lineRule="exact"/>
      </w:pPr>
      <w:r w:rsidRPr="00C95054">
        <w:rPr>
          <w:rFonts w:hint="eastAsia"/>
        </w:rPr>
        <w:t>概述</w:t>
      </w:r>
    </w:p>
    <w:p w:rsidR="00233A3E" w:rsidRPr="00981A20" w:rsidRDefault="00233A3E" w:rsidP="00233A3E">
      <w:pPr>
        <w:pStyle w:val="af7"/>
        <w:spacing w:line="420" w:lineRule="exact"/>
        <w:ind w:firstLine="480"/>
        <w:rPr>
          <w:rFonts w:ascii="宋体" w:hAnsi="宋体"/>
          <w:bCs/>
          <w:color w:val="FF0000"/>
          <w:kern w:val="0"/>
          <w:szCs w:val="24"/>
        </w:rPr>
      </w:pPr>
      <w:r w:rsidRPr="001A234B">
        <w:rPr>
          <w:rFonts w:ascii="宋体" w:hAnsi="宋体" w:hint="eastAsia"/>
          <w:bCs/>
          <w:kern w:val="0"/>
          <w:szCs w:val="24"/>
        </w:rPr>
        <w:t>信号处理软件加电后进入工作模式，响应</w:t>
      </w:r>
      <w:r w:rsidR="00D937E1">
        <w:rPr>
          <w:rFonts w:ascii="宋体" w:hAnsi="宋体" w:hint="eastAsia"/>
          <w:bCs/>
          <w:kern w:val="0"/>
          <w:szCs w:val="24"/>
        </w:rPr>
        <w:t>数采系统</w:t>
      </w:r>
      <w:r w:rsidRPr="001A234B">
        <w:rPr>
          <w:rFonts w:ascii="宋体" w:hAnsi="宋体" w:hint="eastAsia"/>
          <w:bCs/>
          <w:kern w:val="0"/>
          <w:szCs w:val="24"/>
        </w:rPr>
        <w:t>的工作模式命令字，</w:t>
      </w:r>
      <w:r w:rsidRPr="001A234B">
        <w:rPr>
          <w:rFonts w:hAnsi="宋体" w:hint="eastAsia"/>
          <w:bCs/>
          <w:kern w:val="0"/>
          <w:szCs w:val="24"/>
        </w:rPr>
        <w:t>搜索、跟踪、炸点测量、通讯检查、幅</w:t>
      </w:r>
      <w:r w:rsidRPr="001A234B">
        <w:rPr>
          <w:rFonts w:ascii="宋体" w:hAnsi="宋体" w:hint="eastAsia"/>
          <w:bCs/>
          <w:kern w:val="0"/>
          <w:szCs w:val="24"/>
        </w:rPr>
        <w:t>相校准、T/R检查等。信号处理完成对各种探测回波的处理、检查数据回传等功能，并将处理后的目标数据及通讯检查数据随波位同步脉冲向</w:t>
      </w:r>
      <w:r w:rsidR="00D937E1">
        <w:rPr>
          <w:rFonts w:ascii="宋体" w:hAnsi="宋体" w:hint="eastAsia"/>
          <w:bCs/>
          <w:kern w:val="0"/>
          <w:szCs w:val="24"/>
        </w:rPr>
        <w:t>数采系统</w:t>
      </w:r>
      <w:r w:rsidRPr="001A234B">
        <w:rPr>
          <w:rFonts w:ascii="宋体" w:hAnsi="宋体" w:hint="eastAsia"/>
          <w:bCs/>
          <w:kern w:val="0"/>
          <w:szCs w:val="24"/>
        </w:rPr>
        <w:t>发送。图7为各模式的转化图。</w:t>
      </w:r>
    </w:p>
    <w:p w:rsidR="00233A3E" w:rsidRDefault="00233A3E" w:rsidP="00233A3E">
      <w:pPr>
        <w:pStyle w:val="af7"/>
        <w:ind w:firstLine="480"/>
        <w:jc w:val="center"/>
        <w:rPr>
          <w:color w:val="FF0000"/>
        </w:rPr>
      </w:pPr>
      <w:r w:rsidRPr="00981A20">
        <w:rPr>
          <w:color w:val="FF0000"/>
        </w:rPr>
        <w:object w:dxaOrig="1137" w:dyaOrig="2688">
          <v:shape id="_x0000_i1100" type="#_x0000_t75" style="width:59.5pt;height:135.85pt" o:ole="">
            <v:imagedata r:id="rId69" o:title=""/>
          </v:shape>
          <o:OLEObject Type="Embed" ProgID="Visio.Drawing.11" ShapeID="_x0000_i1100" DrawAspect="Content" ObjectID="_1834122284" r:id="rId70"/>
        </w:object>
      </w:r>
    </w:p>
    <w:p w:rsidR="00233A3E" w:rsidRPr="008E3F00" w:rsidRDefault="00233A3E" w:rsidP="008337D7">
      <w:pPr>
        <w:pStyle w:val="af7"/>
        <w:numPr>
          <w:ilvl w:val="0"/>
          <w:numId w:val="20"/>
        </w:numPr>
        <w:spacing w:line="420" w:lineRule="exact"/>
        <w:ind w:firstLineChars="0"/>
        <w:jc w:val="center"/>
        <w:rPr>
          <w:rFonts w:ascii="宋体" w:hAnsi="宋体"/>
          <w:bCs/>
          <w:kern w:val="0"/>
          <w:sz w:val="21"/>
          <w:szCs w:val="21"/>
        </w:rPr>
      </w:pPr>
      <w:r w:rsidRPr="008E3F00">
        <w:rPr>
          <w:rFonts w:ascii="黑体" w:eastAsia="黑体" w:cs="宋体" w:hint="eastAsia"/>
          <w:iCs/>
          <w:kern w:val="0"/>
          <w:sz w:val="21"/>
          <w:szCs w:val="21"/>
        </w:rPr>
        <w:t>信号处理软件工作模式转换图</w:t>
      </w:r>
    </w:p>
    <w:p w:rsidR="00233A3E" w:rsidRPr="00C95054" w:rsidRDefault="00233A3E" w:rsidP="00233A3E">
      <w:pPr>
        <w:pStyle w:val="ab"/>
        <w:spacing w:line="420" w:lineRule="exact"/>
      </w:pPr>
      <w:r w:rsidRPr="00C95054">
        <w:rPr>
          <w:rFonts w:hint="eastAsia"/>
        </w:rPr>
        <w:t>软件任务剖面图</w:t>
      </w:r>
    </w:p>
    <w:p w:rsidR="00233A3E" w:rsidRPr="00230F00" w:rsidRDefault="00233A3E" w:rsidP="00233A3E">
      <w:pPr>
        <w:spacing w:line="420" w:lineRule="exact"/>
        <w:ind w:firstLineChars="200" w:firstLine="480"/>
        <w:rPr>
          <w:rFonts w:ascii="宋体" w:hAnsi="宋体"/>
          <w:bCs/>
          <w:kern w:val="0"/>
          <w:sz w:val="24"/>
          <w:szCs w:val="24"/>
        </w:rPr>
      </w:pPr>
      <w:r w:rsidRPr="00230F00">
        <w:rPr>
          <w:rFonts w:ascii="宋体" w:hAnsi="宋体" w:hint="eastAsia"/>
          <w:bCs/>
          <w:kern w:val="0"/>
          <w:sz w:val="24"/>
          <w:szCs w:val="24"/>
        </w:rPr>
        <w:t>信号处理软件任务剖面图见图8。</w:t>
      </w:r>
    </w:p>
    <w:p w:rsidR="00233A3E" w:rsidRPr="00C95054" w:rsidRDefault="00177290" w:rsidP="00233A3E">
      <w:pPr>
        <w:spacing w:line="360" w:lineRule="auto"/>
        <w:jc w:val="center"/>
        <w:rPr>
          <w:rFonts w:ascii="宋体" w:hAnsi="宋体"/>
          <w:bCs/>
          <w:kern w:val="0"/>
          <w:szCs w:val="24"/>
        </w:rPr>
      </w:pPr>
      <w:r>
        <w:object w:dxaOrig="6037" w:dyaOrig="3008">
          <v:shape id="_x0000_i1101" type="#_x0000_t75" style="width:275.5pt;height:135.85pt" o:ole="">
            <v:imagedata r:id="rId71" o:title=""/>
          </v:shape>
          <o:OLEObject Type="Embed" ProgID="Visio.Drawing.11" ShapeID="_x0000_i1101" DrawAspect="Content" ObjectID="_1834122285" r:id="rId72"/>
        </w:object>
      </w:r>
    </w:p>
    <w:p w:rsidR="00233A3E" w:rsidRPr="00C95054" w:rsidRDefault="00233A3E" w:rsidP="008337D7">
      <w:pPr>
        <w:pStyle w:val="af7"/>
        <w:numPr>
          <w:ilvl w:val="0"/>
          <w:numId w:val="20"/>
        </w:numPr>
        <w:spacing w:line="420" w:lineRule="exact"/>
        <w:ind w:firstLineChars="0"/>
        <w:jc w:val="center"/>
        <w:rPr>
          <w:rFonts w:ascii="宋体" w:hAnsi="宋体"/>
          <w:bCs/>
          <w:kern w:val="0"/>
          <w:szCs w:val="24"/>
        </w:rPr>
      </w:pPr>
      <w:r w:rsidRPr="00C95054">
        <w:rPr>
          <w:rFonts w:ascii="黑体" w:eastAsia="黑体" w:cs="宋体" w:hint="eastAsia"/>
          <w:iCs/>
          <w:kern w:val="0"/>
          <w:sz w:val="21"/>
          <w:szCs w:val="21"/>
        </w:rPr>
        <w:t>信号处理软件任务剖面图</w:t>
      </w:r>
    </w:p>
    <w:p w:rsidR="00233A3E" w:rsidRPr="00C95054" w:rsidRDefault="00233A3E" w:rsidP="00233A3E">
      <w:pPr>
        <w:pStyle w:val="aa"/>
        <w:spacing w:line="420" w:lineRule="exact"/>
      </w:pPr>
      <w:r w:rsidRPr="00C95054">
        <w:rPr>
          <w:rFonts w:hint="eastAsia"/>
        </w:rPr>
        <w:t>容错要求</w:t>
      </w:r>
    </w:p>
    <w:p w:rsidR="00233A3E" w:rsidRPr="00230F00" w:rsidRDefault="00233A3E" w:rsidP="008337D7">
      <w:pPr>
        <w:pStyle w:val="affffa"/>
        <w:numPr>
          <w:ilvl w:val="0"/>
          <w:numId w:val="15"/>
        </w:numPr>
        <w:tabs>
          <w:tab w:val="left" w:pos="993"/>
        </w:tabs>
        <w:spacing w:line="420" w:lineRule="exact"/>
        <w:ind w:firstLineChars="0" w:hanging="276"/>
        <w:rPr>
          <w:rFonts w:ascii="宋体" w:hAnsi="宋体"/>
          <w:bCs/>
          <w:sz w:val="24"/>
          <w:szCs w:val="24"/>
        </w:rPr>
      </w:pPr>
      <w:r w:rsidRPr="00230F00">
        <w:rPr>
          <w:rFonts w:ascii="宋体" w:hAnsi="宋体" w:hint="eastAsia"/>
          <w:bCs/>
          <w:sz w:val="24"/>
          <w:szCs w:val="24"/>
        </w:rPr>
        <w:t>具有对软件运行故障的处理机制；</w:t>
      </w:r>
    </w:p>
    <w:p w:rsidR="00233A3E" w:rsidRPr="00230F00" w:rsidRDefault="00233A3E" w:rsidP="008337D7">
      <w:pPr>
        <w:pStyle w:val="affffa"/>
        <w:numPr>
          <w:ilvl w:val="0"/>
          <w:numId w:val="15"/>
        </w:numPr>
        <w:tabs>
          <w:tab w:val="left" w:pos="993"/>
        </w:tabs>
        <w:spacing w:line="420" w:lineRule="exact"/>
        <w:ind w:firstLineChars="0" w:hanging="276"/>
        <w:rPr>
          <w:rFonts w:ascii="黑体" w:eastAsia="黑体" w:hAnsi="宋体"/>
          <w:bCs/>
          <w:i/>
          <w:kern w:val="0"/>
          <w:sz w:val="24"/>
          <w:szCs w:val="24"/>
        </w:rPr>
      </w:pPr>
      <w:r w:rsidRPr="00230F00">
        <w:rPr>
          <w:rFonts w:ascii="宋体" w:hAnsi="宋体" w:hint="eastAsia"/>
          <w:bCs/>
          <w:sz w:val="24"/>
          <w:szCs w:val="24"/>
        </w:rPr>
        <w:t>对FLASH编程数据进行数据校验、读出、“代码和”校验等；</w:t>
      </w:r>
    </w:p>
    <w:p w:rsidR="00233A3E" w:rsidRPr="00230F00" w:rsidRDefault="00233A3E" w:rsidP="008337D7">
      <w:pPr>
        <w:pStyle w:val="affffa"/>
        <w:numPr>
          <w:ilvl w:val="0"/>
          <w:numId w:val="15"/>
        </w:numPr>
        <w:tabs>
          <w:tab w:val="left" w:pos="993"/>
        </w:tabs>
        <w:spacing w:line="420" w:lineRule="exact"/>
        <w:ind w:firstLineChars="0" w:hanging="276"/>
        <w:rPr>
          <w:rFonts w:ascii="宋体" w:hAnsi="宋体"/>
          <w:bCs/>
          <w:kern w:val="0"/>
          <w:sz w:val="24"/>
          <w:szCs w:val="24"/>
        </w:rPr>
      </w:pPr>
      <w:r w:rsidRPr="00230F00">
        <w:rPr>
          <w:rFonts w:ascii="宋体" w:hAnsi="宋体" w:hint="eastAsia"/>
          <w:bCs/>
          <w:kern w:val="0"/>
          <w:sz w:val="24"/>
          <w:szCs w:val="24"/>
        </w:rPr>
        <w:t>对软件中等待的硬件信号应具有超时限退出功能。</w:t>
      </w:r>
    </w:p>
    <w:p w:rsidR="00233A3E" w:rsidRPr="00C95054" w:rsidRDefault="00233A3E" w:rsidP="00233A3E">
      <w:pPr>
        <w:pStyle w:val="aa"/>
        <w:spacing w:line="420" w:lineRule="exact"/>
      </w:pPr>
      <w:r w:rsidRPr="00C95054">
        <w:rPr>
          <w:rFonts w:hint="eastAsia"/>
        </w:rPr>
        <w:t>其他要求</w:t>
      </w:r>
    </w:p>
    <w:p w:rsidR="00233A3E" w:rsidRPr="00C95054" w:rsidRDefault="00233A3E" w:rsidP="00233A3E">
      <w:pPr>
        <w:spacing w:line="420" w:lineRule="exact"/>
        <w:ind w:firstLineChars="200" w:firstLine="560"/>
        <w:rPr>
          <w:rFonts w:ascii="黑体" w:eastAsia="黑体" w:hAnsi="宋体"/>
          <w:bCs/>
          <w:i/>
          <w:kern w:val="0"/>
          <w:szCs w:val="24"/>
        </w:rPr>
      </w:pPr>
      <w:r w:rsidRPr="00C95054">
        <w:rPr>
          <w:rFonts w:ascii="宋体" w:hAnsi="宋体" w:hint="eastAsia"/>
          <w:kern w:val="0"/>
        </w:rPr>
        <w:t>本条无内容。</w:t>
      </w:r>
    </w:p>
    <w:p w:rsidR="00233A3E" w:rsidRPr="00C95054" w:rsidRDefault="00233A3E" w:rsidP="00233A3E">
      <w:pPr>
        <w:pStyle w:val="a9"/>
        <w:spacing w:line="420" w:lineRule="exact"/>
        <w:ind w:left="0"/>
        <w:rPr>
          <w:szCs w:val="28"/>
        </w:rPr>
      </w:pPr>
      <w:bookmarkStart w:id="55" w:name="_Toc452209593"/>
      <w:bookmarkStart w:id="56" w:name="_Toc482084647"/>
      <w:bookmarkStart w:id="57" w:name="_Toc502242321"/>
      <w:r w:rsidRPr="00C95054">
        <w:rPr>
          <w:rFonts w:hint="eastAsia"/>
          <w:szCs w:val="28"/>
        </w:rPr>
        <w:t>性能</w:t>
      </w:r>
      <w:bookmarkEnd w:id="55"/>
      <w:bookmarkEnd w:id="56"/>
      <w:bookmarkEnd w:id="57"/>
    </w:p>
    <w:p w:rsidR="00233A3E" w:rsidRPr="00230F00" w:rsidRDefault="00233A3E" w:rsidP="008337D7">
      <w:pPr>
        <w:pStyle w:val="affffa"/>
        <w:numPr>
          <w:ilvl w:val="0"/>
          <w:numId w:val="28"/>
        </w:numPr>
        <w:tabs>
          <w:tab w:val="left" w:pos="993"/>
        </w:tabs>
        <w:spacing w:line="420" w:lineRule="exact"/>
        <w:ind w:firstLineChars="0" w:hanging="276"/>
        <w:rPr>
          <w:rFonts w:ascii="宋体" w:hAnsi="宋体"/>
          <w:bCs/>
          <w:kern w:val="0"/>
          <w:sz w:val="24"/>
          <w:szCs w:val="24"/>
        </w:rPr>
      </w:pPr>
      <w:bookmarkStart w:id="58" w:name="_Toc260842375"/>
      <w:r w:rsidRPr="00230F00">
        <w:rPr>
          <w:rFonts w:ascii="宋体" w:hAnsi="宋体"/>
          <w:bCs/>
          <w:kern w:val="0"/>
          <w:sz w:val="24"/>
          <w:szCs w:val="24"/>
        </w:rPr>
        <w:t>资源</w:t>
      </w:r>
      <w:r w:rsidRPr="00230F00">
        <w:rPr>
          <w:rFonts w:ascii="宋体" w:hAnsi="宋体"/>
          <w:sz w:val="24"/>
          <w:szCs w:val="24"/>
        </w:rPr>
        <w:t>使</w:t>
      </w:r>
      <w:r w:rsidRPr="00230F00">
        <w:rPr>
          <w:rFonts w:ascii="宋体" w:hAnsi="宋体"/>
          <w:bCs/>
          <w:kern w:val="0"/>
          <w:sz w:val="24"/>
          <w:szCs w:val="24"/>
        </w:rPr>
        <w:t>用要求</w:t>
      </w:r>
      <w:bookmarkEnd w:id="58"/>
      <w:r w:rsidRPr="00230F00">
        <w:rPr>
          <w:rFonts w:ascii="宋体" w:hAnsi="宋体" w:hint="eastAsia"/>
          <w:bCs/>
          <w:kern w:val="0"/>
          <w:sz w:val="24"/>
          <w:szCs w:val="24"/>
        </w:rPr>
        <w:t>是</w:t>
      </w:r>
      <w:r w:rsidRPr="00230F00">
        <w:rPr>
          <w:rFonts w:ascii="宋体" w:hAnsi="宋体"/>
          <w:bCs/>
          <w:kern w:val="0"/>
          <w:sz w:val="24"/>
          <w:szCs w:val="24"/>
        </w:rPr>
        <w:t>存储空间使用率：≤</w:t>
      </w:r>
      <w:r w:rsidRPr="00230F00">
        <w:rPr>
          <w:rFonts w:ascii="宋体" w:hAnsi="宋体" w:hint="eastAsia"/>
          <w:bCs/>
          <w:kern w:val="0"/>
          <w:sz w:val="24"/>
          <w:szCs w:val="24"/>
        </w:rPr>
        <w:t>8</w:t>
      </w:r>
      <w:r w:rsidRPr="00230F00">
        <w:rPr>
          <w:rFonts w:ascii="宋体" w:hAnsi="宋体"/>
          <w:bCs/>
          <w:kern w:val="0"/>
          <w:sz w:val="24"/>
          <w:szCs w:val="24"/>
        </w:rPr>
        <w:t>0%</w:t>
      </w:r>
      <w:r w:rsidRPr="00230F00">
        <w:rPr>
          <w:rFonts w:ascii="宋体" w:hAnsi="宋体" w:hint="eastAsia"/>
          <w:bCs/>
          <w:kern w:val="0"/>
          <w:sz w:val="24"/>
          <w:szCs w:val="24"/>
        </w:rPr>
        <w:t>；</w:t>
      </w:r>
    </w:p>
    <w:p w:rsidR="00233A3E" w:rsidRPr="00230F00" w:rsidRDefault="00233A3E" w:rsidP="008337D7">
      <w:pPr>
        <w:pStyle w:val="affffa"/>
        <w:numPr>
          <w:ilvl w:val="0"/>
          <w:numId w:val="28"/>
        </w:numPr>
        <w:tabs>
          <w:tab w:val="left" w:pos="993"/>
        </w:tabs>
        <w:spacing w:line="420" w:lineRule="exact"/>
        <w:ind w:left="993" w:firstLineChars="0" w:hanging="489"/>
        <w:rPr>
          <w:rFonts w:ascii="宋体" w:hAnsi="宋体"/>
          <w:sz w:val="24"/>
          <w:szCs w:val="24"/>
        </w:rPr>
      </w:pPr>
      <w:bookmarkStart w:id="59" w:name="_Toc260842376"/>
      <w:r w:rsidRPr="00230F00">
        <w:rPr>
          <w:rFonts w:ascii="宋体" w:hAnsi="宋体"/>
          <w:bCs/>
          <w:kern w:val="0"/>
          <w:sz w:val="24"/>
          <w:szCs w:val="24"/>
        </w:rPr>
        <w:t>运算精度</w:t>
      </w:r>
      <w:bookmarkEnd w:id="59"/>
      <w:r w:rsidRPr="00230F00">
        <w:rPr>
          <w:rFonts w:ascii="宋体" w:hAnsi="宋体" w:hint="eastAsia"/>
          <w:bCs/>
          <w:kern w:val="0"/>
          <w:sz w:val="24"/>
          <w:szCs w:val="24"/>
        </w:rPr>
        <w:t>是</w:t>
      </w:r>
      <w:r w:rsidRPr="00230F00">
        <w:rPr>
          <w:rFonts w:ascii="宋体" w:hAnsi="宋体"/>
          <w:bCs/>
          <w:kern w:val="0"/>
          <w:sz w:val="24"/>
          <w:szCs w:val="24"/>
        </w:rPr>
        <w:t>数据处理中用于计算的数据均采用</w:t>
      </w:r>
      <w:r w:rsidRPr="00230F00">
        <w:rPr>
          <w:rFonts w:ascii="宋体" w:hAnsi="宋体" w:hint="eastAsia"/>
          <w:bCs/>
          <w:kern w:val="0"/>
          <w:sz w:val="24"/>
          <w:szCs w:val="24"/>
        </w:rPr>
        <w:t>单</w:t>
      </w:r>
      <w:r w:rsidRPr="00230F00">
        <w:rPr>
          <w:rFonts w:ascii="宋体" w:hAnsi="宋体"/>
          <w:bCs/>
          <w:kern w:val="0"/>
          <w:sz w:val="24"/>
          <w:szCs w:val="24"/>
        </w:rPr>
        <w:t>精度浮点数，其他类型数据可根据需要灵活</w:t>
      </w:r>
      <w:r w:rsidRPr="00230F00">
        <w:rPr>
          <w:rFonts w:ascii="宋体" w:hAnsi="宋体"/>
          <w:sz w:val="24"/>
          <w:szCs w:val="24"/>
        </w:rPr>
        <w:t>确定</w:t>
      </w:r>
      <w:r w:rsidRPr="00230F00">
        <w:rPr>
          <w:rFonts w:ascii="宋体" w:hAnsi="宋体" w:hint="eastAsia"/>
          <w:sz w:val="24"/>
          <w:szCs w:val="24"/>
        </w:rPr>
        <w:t>。</w:t>
      </w:r>
    </w:p>
    <w:p w:rsidR="00233A3E" w:rsidRPr="00C95054" w:rsidRDefault="00233A3E" w:rsidP="00233A3E">
      <w:pPr>
        <w:pStyle w:val="a9"/>
        <w:spacing w:line="420" w:lineRule="exact"/>
        <w:ind w:left="0"/>
        <w:rPr>
          <w:rFonts w:ascii="黑体"/>
          <w:szCs w:val="28"/>
        </w:rPr>
      </w:pPr>
      <w:bookmarkStart w:id="60" w:name="_Toc452209594"/>
      <w:bookmarkStart w:id="61" w:name="_Toc482084648"/>
      <w:bookmarkStart w:id="62" w:name="_Toc502242322"/>
      <w:r w:rsidRPr="00C95054">
        <w:rPr>
          <w:rFonts w:ascii="黑体" w:hint="eastAsia"/>
          <w:szCs w:val="28"/>
        </w:rPr>
        <w:t>输入/输出</w:t>
      </w:r>
      <w:bookmarkEnd w:id="60"/>
      <w:bookmarkEnd w:id="61"/>
      <w:bookmarkEnd w:id="62"/>
    </w:p>
    <w:p w:rsidR="00233A3E" w:rsidRPr="00C95054" w:rsidRDefault="00233A3E" w:rsidP="00233A3E">
      <w:pPr>
        <w:pStyle w:val="af7"/>
        <w:spacing w:line="420" w:lineRule="exact"/>
        <w:ind w:firstLine="480"/>
        <w:rPr>
          <w:rFonts w:ascii="宋体" w:hAnsi="宋体"/>
          <w:szCs w:val="24"/>
        </w:rPr>
      </w:pPr>
      <w:r w:rsidRPr="00C95054">
        <w:rPr>
          <w:rFonts w:ascii="宋体" w:hAnsi="宋体"/>
        </w:rPr>
        <w:t>输入数据参</w:t>
      </w:r>
      <w:r w:rsidRPr="00C95054">
        <w:rPr>
          <w:rFonts w:ascii="宋体" w:hAnsi="宋体" w:hint="eastAsia"/>
        </w:rPr>
        <w:t>见</w:t>
      </w:r>
      <w:r w:rsidRPr="00C95054">
        <w:rPr>
          <w:rFonts w:ascii="宋体" w:hAnsi="宋体"/>
        </w:rPr>
        <w:t>《</w:t>
      </w:r>
      <w:r w:rsidR="00773091">
        <w:rPr>
          <w:rFonts w:ascii="宋体" w:hAnsi="宋体" w:hint="eastAsia"/>
        </w:rPr>
        <w:t>XX</w:t>
      </w:r>
      <w:r w:rsidRPr="00C95054">
        <w:rPr>
          <w:rFonts w:ascii="宋体" w:hAnsi="宋体"/>
        </w:rPr>
        <w:t>雷达软件数据表》中的</w:t>
      </w:r>
      <w:r w:rsidRPr="00C95054">
        <w:rPr>
          <w:rFonts w:ascii="宋体" w:hAnsi="宋体"/>
          <w:szCs w:val="24"/>
        </w:rPr>
        <w:t>表A.</w:t>
      </w:r>
      <w:r w:rsidRPr="00C95054">
        <w:rPr>
          <w:rFonts w:ascii="宋体" w:hAnsi="宋体" w:hint="eastAsia"/>
          <w:szCs w:val="24"/>
        </w:rPr>
        <w:t>2；</w:t>
      </w:r>
    </w:p>
    <w:p w:rsidR="00233A3E" w:rsidRPr="00C95054" w:rsidRDefault="00233A3E" w:rsidP="00233A3E">
      <w:pPr>
        <w:pStyle w:val="af7"/>
        <w:spacing w:line="420" w:lineRule="exact"/>
        <w:ind w:firstLine="480"/>
        <w:rPr>
          <w:rFonts w:ascii="宋体" w:hAnsi="宋体" w:cs="宋体"/>
          <w:kern w:val="0"/>
          <w:szCs w:val="24"/>
        </w:rPr>
      </w:pPr>
      <w:r w:rsidRPr="00C95054">
        <w:rPr>
          <w:rFonts w:ascii="宋体" w:hAnsi="宋体" w:hint="eastAsia"/>
          <w:szCs w:val="24"/>
        </w:rPr>
        <w:lastRenderedPageBreak/>
        <w:t>输出数据</w:t>
      </w:r>
      <w:r w:rsidRPr="00C95054">
        <w:rPr>
          <w:rFonts w:ascii="宋体" w:hAnsi="宋体"/>
        </w:rPr>
        <w:t>参</w:t>
      </w:r>
      <w:r w:rsidRPr="00C95054">
        <w:rPr>
          <w:rFonts w:ascii="宋体" w:hAnsi="宋体" w:hint="eastAsia"/>
        </w:rPr>
        <w:t>见</w:t>
      </w:r>
      <w:r w:rsidRPr="00C95054">
        <w:rPr>
          <w:rFonts w:ascii="宋体" w:hAnsi="宋体"/>
        </w:rPr>
        <w:t>《</w:t>
      </w:r>
      <w:r w:rsidR="00773091">
        <w:rPr>
          <w:rFonts w:ascii="宋体" w:hAnsi="宋体" w:hint="eastAsia"/>
        </w:rPr>
        <w:t>XX</w:t>
      </w:r>
      <w:r w:rsidRPr="00C95054">
        <w:rPr>
          <w:rFonts w:ascii="宋体" w:hAnsi="宋体"/>
        </w:rPr>
        <w:t>雷达软件数据表》中的</w:t>
      </w:r>
      <w:r w:rsidRPr="00C95054">
        <w:rPr>
          <w:rFonts w:ascii="宋体" w:hAnsi="宋体"/>
          <w:szCs w:val="24"/>
        </w:rPr>
        <w:t>表A.</w:t>
      </w:r>
      <w:r>
        <w:rPr>
          <w:rFonts w:ascii="宋体" w:hAnsi="宋体" w:hint="eastAsia"/>
          <w:szCs w:val="24"/>
        </w:rPr>
        <w:t>6</w:t>
      </w:r>
      <w:r w:rsidRPr="00C95054">
        <w:rPr>
          <w:szCs w:val="24"/>
        </w:rPr>
        <w:t>~</w:t>
      </w:r>
      <w:r w:rsidRPr="00C95054">
        <w:rPr>
          <w:rFonts w:ascii="宋体" w:hAnsi="宋体"/>
          <w:szCs w:val="24"/>
        </w:rPr>
        <w:t>A.</w:t>
      </w:r>
      <w:r>
        <w:rPr>
          <w:rFonts w:ascii="宋体" w:hAnsi="宋体" w:hint="eastAsia"/>
          <w:szCs w:val="24"/>
        </w:rPr>
        <w:t>10</w:t>
      </w:r>
      <w:r w:rsidRPr="00C95054">
        <w:rPr>
          <w:rFonts w:ascii="宋体" w:hAnsi="宋体" w:hint="eastAsia"/>
          <w:szCs w:val="24"/>
        </w:rPr>
        <w:t>。</w:t>
      </w:r>
    </w:p>
    <w:p w:rsidR="00233A3E" w:rsidRPr="00C95054" w:rsidRDefault="00233A3E" w:rsidP="00233A3E">
      <w:pPr>
        <w:pStyle w:val="a9"/>
        <w:spacing w:line="420" w:lineRule="exact"/>
        <w:ind w:left="0"/>
        <w:rPr>
          <w:szCs w:val="28"/>
        </w:rPr>
      </w:pPr>
      <w:bookmarkStart w:id="63" w:name="_Toc452209595"/>
      <w:bookmarkStart w:id="64" w:name="_Toc482084649"/>
      <w:bookmarkStart w:id="65" w:name="_Toc502242323"/>
      <w:r w:rsidRPr="00C95054">
        <w:rPr>
          <w:rFonts w:hint="eastAsia"/>
          <w:szCs w:val="28"/>
        </w:rPr>
        <w:t>数据处理要求</w:t>
      </w:r>
      <w:bookmarkEnd w:id="63"/>
      <w:bookmarkEnd w:id="64"/>
      <w:bookmarkEnd w:id="65"/>
    </w:p>
    <w:p w:rsidR="00233A3E" w:rsidRPr="00C95054" w:rsidRDefault="00233A3E" w:rsidP="00233A3E">
      <w:pPr>
        <w:pStyle w:val="aa"/>
        <w:spacing w:line="420" w:lineRule="exact"/>
      </w:pPr>
      <w:r w:rsidRPr="00C95054">
        <w:rPr>
          <w:rFonts w:hint="eastAsia"/>
        </w:rPr>
        <w:t>数据处理时序要求</w:t>
      </w:r>
    </w:p>
    <w:p w:rsidR="00233A3E" w:rsidRPr="00C95054" w:rsidRDefault="00233A3E" w:rsidP="00233A3E">
      <w:pPr>
        <w:pStyle w:val="af7"/>
        <w:spacing w:line="420" w:lineRule="exact"/>
        <w:ind w:firstLine="480"/>
        <w:rPr>
          <w:kern w:val="0"/>
          <w:szCs w:val="24"/>
        </w:rPr>
      </w:pPr>
      <w:r w:rsidRPr="00C95054">
        <w:rPr>
          <w:rFonts w:hint="eastAsia"/>
          <w:kern w:val="0"/>
          <w:szCs w:val="24"/>
        </w:rPr>
        <w:t>整个信号数据综合处理机的流水时序安排为：</w:t>
      </w:r>
    </w:p>
    <w:p w:rsidR="00233A3E" w:rsidRPr="00C95054" w:rsidRDefault="00233A3E" w:rsidP="00233A3E">
      <w:pPr>
        <w:pStyle w:val="af7"/>
        <w:spacing w:line="420" w:lineRule="exact"/>
        <w:ind w:firstLine="480"/>
        <w:rPr>
          <w:rFonts w:ascii="宋体" w:hAnsi="宋体"/>
          <w:kern w:val="0"/>
          <w:szCs w:val="24"/>
        </w:rPr>
      </w:pPr>
      <w:r>
        <w:rPr>
          <w:rFonts w:ascii="宋体" w:hAnsi="宋体" w:hint="eastAsia"/>
          <w:kern w:val="0"/>
          <w:szCs w:val="24"/>
        </w:rPr>
        <w:t>如图9所示，</w:t>
      </w:r>
      <w:r w:rsidRPr="00C95054">
        <w:rPr>
          <w:rFonts w:ascii="宋体" w:hAnsi="宋体" w:hint="eastAsia"/>
          <w:kern w:val="0"/>
          <w:szCs w:val="24"/>
        </w:rPr>
        <w:t>当前CPI完成回波数据采样</w:t>
      </w:r>
      <w:r>
        <w:rPr>
          <w:rFonts w:ascii="宋体" w:hAnsi="宋体" w:hint="eastAsia"/>
          <w:kern w:val="0"/>
          <w:szCs w:val="24"/>
        </w:rPr>
        <w:t>、</w:t>
      </w:r>
      <w:r w:rsidRPr="00C95054">
        <w:rPr>
          <w:rFonts w:ascii="宋体" w:hAnsi="宋体" w:hint="eastAsia"/>
          <w:kern w:val="0"/>
          <w:szCs w:val="24"/>
        </w:rPr>
        <w:t>常规DBF</w:t>
      </w:r>
      <w:r>
        <w:rPr>
          <w:rFonts w:ascii="宋体" w:hAnsi="宋体" w:hint="eastAsia"/>
          <w:kern w:val="0"/>
          <w:szCs w:val="24"/>
        </w:rPr>
        <w:t>或自适应DBF</w:t>
      </w:r>
      <w:r w:rsidRPr="00C95054">
        <w:rPr>
          <w:rFonts w:ascii="宋体" w:hAnsi="宋体" w:hint="eastAsia"/>
          <w:kern w:val="0"/>
          <w:szCs w:val="24"/>
        </w:rPr>
        <w:t>及数字脉冲压缩(DPC)；第</w:t>
      </w:r>
      <w:r>
        <w:rPr>
          <w:rFonts w:ascii="宋体" w:hAnsi="宋体" w:hint="eastAsia"/>
          <w:kern w:val="0"/>
          <w:szCs w:val="24"/>
        </w:rPr>
        <w:t>2</w:t>
      </w:r>
      <w:r w:rsidRPr="00C95054">
        <w:rPr>
          <w:rFonts w:ascii="宋体" w:hAnsi="宋体" w:hint="eastAsia"/>
          <w:kern w:val="0"/>
          <w:szCs w:val="24"/>
        </w:rPr>
        <w:t>个CPI内使用DPC后数据进行MTD运算；第</w:t>
      </w:r>
      <w:r>
        <w:rPr>
          <w:rFonts w:ascii="宋体" w:hAnsi="宋体" w:hint="eastAsia"/>
          <w:kern w:val="0"/>
          <w:szCs w:val="24"/>
        </w:rPr>
        <w:t>3</w:t>
      </w:r>
      <w:r w:rsidRPr="00C95054">
        <w:rPr>
          <w:rFonts w:ascii="宋体" w:hAnsi="宋体" w:hint="eastAsia"/>
          <w:kern w:val="0"/>
          <w:szCs w:val="24"/>
        </w:rPr>
        <w:t>个CPI完成各波束MTD处理后的CFAR处理及</w:t>
      </w:r>
      <w:r>
        <w:rPr>
          <w:rFonts w:ascii="宋体" w:hAnsi="宋体" w:hint="eastAsia"/>
          <w:kern w:val="0"/>
          <w:szCs w:val="24"/>
        </w:rPr>
        <w:t>目标合并打包等</w:t>
      </w:r>
      <w:r w:rsidRPr="00C95054">
        <w:rPr>
          <w:rFonts w:ascii="宋体" w:hAnsi="宋体" w:hint="eastAsia"/>
          <w:kern w:val="0"/>
          <w:szCs w:val="24"/>
        </w:rPr>
        <w:t>处理过程。整个数据处理过程被延迟</w:t>
      </w:r>
      <w:r>
        <w:rPr>
          <w:rFonts w:ascii="宋体" w:hAnsi="宋体" w:hint="eastAsia"/>
          <w:kern w:val="0"/>
          <w:szCs w:val="24"/>
        </w:rPr>
        <w:t>3</w:t>
      </w:r>
      <w:r w:rsidRPr="00C95054">
        <w:rPr>
          <w:rFonts w:ascii="宋体" w:hAnsi="宋体" w:hint="eastAsia"/>
          <w:kern w:val="0"/>
          <w:szCs w:val="24"/>
        </w:rPr>
        <w:t>个CPI，前后两拍数据按照“乒乓”方式流水处理。</w:t>
      </w:r>
    </w:p>
    <w:p w:rsidR="00233A3E" w:rsidRPr="00C95054" w:rsidRDefault="00233A3E" w:rsidP="00233A3E">
      <w:pPr>
        <w:spacing w:line="360" w:lineRule="auto"/>
        <w:jc w:val="center"/>
      </w:pPr>
      <w:r w:rsidRPr="00C95054">
        <w:object w:dxaOrig="7771" w:dyaOrig="2645">
          <v:shape id="_x0000_i1102" type="#_x0000_t75" style="width:360.65pt;height:125.2pt" o:ole="">
            <v:imagedata r:id="rId73" o:title=""/>
          </v:shape>
          <o:OLEObject Type="Embed" ProgID="Visio.Drawing.11" ShapeID="_x0000_i1102" DrawAspect="Content" ObjectID="_1834122286" r:id="rId74"/>
        </w:object>
      </w:r>
    </w:p>
    <w:p w:rsidR="00233A3E" w:rsidRPr="00C95054" w:rsidRDefault="00233A3E" w:rsidP="008337D7">
      <w:pPr>
        <w:pStyle w:val="af7"/>
        <w:numPr>
          <w:ilvl w:val="0"/>
          <w:numId w:val="20"/>
        </w:numPr>
        <w:spacing w:line="420" w:lineRule="exact"/>
        <w:ind w:firstLineChars="0"/>
        <w:jc w:val="center"/>
        <w:rPr>
          <w:rFonts w:eastAsia="黑体"/>
          <w:sz w:val="21"/>
          <w:szCs w:val="21"/>
        </w:rPr>
      </w:pPr>
      <w:r w:rsidRPr="00C95054">
        <w:rPr>
          <w:rFonts w:eastAsia="黑体" w:hint="eastAsia"/>
          <w:sz w:val="21"/>
          <w:szCs w:val="21"/>
        </w:rPr>
        <w:t>信号数据综合处理机流水处理时序</w:t>
      </w:r>
    </w:p>
    <w:p w:rsidR="00233A3E" w:rsidRDefault="00233A3E" w:rsidP="00233A3E">
      <w:pPr>
        <w:pStyle w:val="a9"/>
        <w:spacing w:line="420" w:lineRule="exact"/>
        <w:ind w:left="0"/>
        <w:rPr>
          <w:szCs w:val="28"/>
        </w:rPr>
      </w:pPr>
      <w:bookmarkStart w:id="66" w:name="_Toc452209596"/>
      <w:bookmarkStart w:id="67" w:name="_Toc482084650"/>
      <w:bookmarkStart w:id="68" w:name="_Toc502242324"/>
      <w:r w:rsidRPr="00C95054">
        <w:rPr>
          <w:rFonts w:hint="eastAsia"/>
          <w:szCs w:val="28"/>
        </w:rPr>
        <w:t>接口</w:t>
      </w:r>
      <w:bookmarkEnd w:id="66"/>
      <w:bookmarkEnd w:id="67"/>
      <w:bookmarkEnd w:id="68"/>
    </w:p>
    <w:p w:rsidR="00233A3E" w:rsidRPr="00230F00" w:rsidRDefault="00233A3E" w:rsidP="00233A3E">
      <w:pPr>
        <w:autoSpaceDE w:val="0"/>
        <w:autoSpaceDN w:val="0"/>
        <w:adjustRightInd w:val="0"/>
        <w:spacing w:line="420" w:lineRule="exact"/>
        <w:ind w:right="67" w:firstLine="482"/>
        <w:jc w:val="left"/>
        <w:rPr>
          <w:rFonts w:ascii="宋体" w:cs="宋体"/>
          <w:kern w:val="0"/>
          <w:sz w:val="24"/>
          <w:szCs w:val="24"/>
        </w:rPr>
      </w:pPr>
      <w:r w:rsidRPr="00230F00">
        <w:rPr>
          <w:rFonts w:ascii="宋体" w:cs="宋体" w:hint="eastAsia"/>
          <w:kern w:val="0"/>
          <w:sz w:val="24"/>
          <w:szCs w:val="24"/>
        </w:rPr>
        <w:t>DSP0/1一组处理奇数CPI数据，其中DSP0通过SRIO接口从FPGA接收DDC后数据进行DBF和DPC处理，然后通过HYPERLINK接口发送给DSP1，DSP1对数据进行MTI等后续处理将目标结果通过EMIF接口送给</w:t>
      </w:r>
      <w:r w:rsidR="00D937E1">
        <w:rPr>
          <w:rFonts w:ascii="宋体" w:cs="宋体" w:hint="eastAsia"/>
          <w:kern w:val="0"/>
          <w:sz w:val="24"/>
          <w:szCs w:val="24"/>
        </w:rPr>
        <w:t>数采系统</w:t>
      </w:r>
      <w:r w:rsidRPr="00230F00">
        <w:rPr>
          <w:rFonts w:ascii="宋体" w:cs="宋体" w:hint="eastAsia"/>
          <w:kern w:val="0"/>
          <w:sz w:val="24"/>
          <w:szCs w:val="24"/>
        </w:rPr>
        <w:t>。</w:t>
      </w:r>
    </w:p>
    <w:p w:rsidR="00233A3E" w:rsidRPr="00230F00" w:rsidRDefault="00233A3E" w:rsidP="00233A3E">
      <w:pPr>
        <w:autoSpaceDE w:val="0"/>
        <w:autoSpaceDN w:val="0"/>
        <w:adjustRightInd w:val="0"/>
        <w:spacing w:line="420" w:lineRule="exact"/>
        <w:ind w:right="67" w:firstLine="482"/>
        <w:jc w:val="left"/>
        <w:rPr>
          <w:rFonts w:ascii="宋体" w:cs="宋体"/>
          <w:kern w:val="0"/>
          <w:sz w:val="24"/>
          <w:szCs w:val="24"/>
        </w:rPr>
      </w:pPr>
      <w:r w:rsidRPr="00230F00">
        <w:rPr>
          <w:rFonts w:ascii="宋体" w:cs="宋体" w:hint="eastAsia"/>
          <w:kern w:val="0"/>
          <w:sz w:val="24"/>
          <w:szCs w:val="24"/>
        </w:rPr>
        <w:t>DSP2/3一组处理偶数CPI数据，其中DSP2对应DSP0，DSP3对应DSP1，处理流程同上。</w:t>
      </w:r>
    </w:p>
    <w:p w:rsidR="00233A3E" w:rsidRPr="00C95054" w:rsidRDefault="00233A3E" w:rsidP="00233A3E">
      <w:pPr>
        <w:pStyle w:val="aa"/>
        <w:spacing w:line="420" w:lineRule="exact"/>
        <w:rPr>
          <w:szCs w:val="21"/>
        </w:rPr>
      </w:pPr>
      <w:r w:rsidRPr="00C95054">
        <w:rPr>
          <w:szCs w:val="21"/>
        </w:rPr>
        <w:t>接口示意图</w:t>
      </w:r>
    </w:p>
    <w:p w:rsidR="00233A3E" w:rsidRPr="00230F00" w:rsidRDefault="00233A3E" w:rsidP="00233A3E">
      <w:pPr>
        <w:spacing w:line="420" w:lineRule="exact"/>
        <w:ind w:firstLineChars="200" w:firstLine="480"/>
        <w:rPr>
          <w:rFonts w:ascii="宋体" w:hAnsi="宋体"/>
          <w:sz w:val="24"/>
          <w:szCs w:val="24"/>
        </w:rPr>
      </w:pPr>
      <w:r w:rsidRPr="00230F00">
        <w:rPr>
          <w:rFonts w:ascii="宋体" w:hAnsi="宋体" w:hint="eastAsia"/>
          <w:sz w:val="24"/>
          <w:szCs w:val="24"/>
        </w:rPr>
        <w:t>信号数据综合处理软件外部接口见图10。</w:t>
      </w:r>
    </w:p>
    <w:p w:rsidR="00233A3E" w:rsidRPr="00C95054" w:rsidRDefault="00233A3E" w:rsidP="00233A3E">
      <w:pPr>
        <w:pStyle w:val="af7"/>
        <w:ind w:firstLineChars="0" w:firstLine="0"/>
        <w:jc w:val="center"/>
      </w:pPr>
      <w:r w:rsidRPr="002C39B8">
        <w:rPr>
          <w:color w:val="000000" w:themeColor="text1"/>
        </w:rPr>
        <w:object w:dxaOrig="5232" w:dyaOrig="3471">
          <v:shape id="_x0000_i1103" type="#_x0000_t75" style="width:261.7pt;height:174.05pt" o:ole="">
            <v:imagedata r:id="rId75" o:title=""/>
          </v:shape>
          <o:OLEObject Type="Embed" ProgID="Visio.Drawing.11" ShapeID="_x0000_i1103" DrawAspect="Content" ObjectID="_1834122287" r:id="rId76"/>
        </w:object>
      </w:r>
    </w:p>
    <w:p w:rsidR="00233A3E" w:rsidRPr="00C95054" w:rsidRDefault="00233A3E" w:rsidP="008337D7">
      <w:pPr>
        <w:pStyle w:val="af7"/>
        <w:numPr>
          <w:ilvl w:val="0"/>
          <w:numId w:val="20"/>
        </w:numPr>
        <w:spacing w:line="420" w:lineRule="exact"/>
        <w:ind w:firstLineChars="0"/>
        <w:jc w:val="center"/>
        <w:rPr>
          <w:szCs w:val="21"/>
        </w:rPr>
      </w:pPr>
      <w:r w:rsidRPr="00C95054">
        <w:rPr>
          <w:rFonts w:eastAsia="黑体" w:hint="eastAsia"/>
          <w:sz w:val="21"/>
          <w:szCs w:val="21"/>
        </w:rPr>
        <w:t>信号数据综合处理</w:t>
      </w:r>
      <w:r>
        <w:rPr>
          <w:rFonts w:eastAsia="黑体" w:hint="eastAsia"/>
          <w:sz w:val="21"/>
          <w:szCs w:val="21"/>
        </w:rPr>
        <w:t>软件</w:t>
      </w:r>
      <w:r w:rsidRPr="00C95054">
        <w:rPr>
          <w:rFonts w:eastAsia="黑体" w:hint="eastAsia"/>
          <w:sz w:val="21"/>
          <w:szCs w:val="21"/>
        </w:rPr>
        <w:t>外部接口</w:t>
      </w:r>
    </w:p>
    <w:p w:rsidR="00233A3E" w:rsidRPr="00C95054" w:rsidRDefault="00233A3E" w:rsidP="00233A3E">
      <w:pPr>
        <w:pStyle w:val="aa"/>
        <w:spacing w:line="420" w:lineRule="exact"/>
        <w:rPr>
          <w:szCs w:val="21"/>
        </w:rPr>
      </w:pPr>
      <w:r w:rsidRPr="002C39B8">
        <w:rPr>
          <w:color w:val="000000" w:themeColor="text1"/>
        </w:rPr>
        <w:t>EMIF</w:t>
      </w:r>
      <w:r w:rsidRPr="002C39B8">
        <w:rPr>
          <w:rFonts w:hint="eastAsia"/>
          <w:color w:val="000000" w:themeColor="text1"/>
        </w:rPr>
        <w:t>接口</w:t>
      </w:r>
      <w:r w:rsidRPr="00C95054">
        <w:rPr>
          <w:rFonts w:hint="eastAsia"/>
        </w:rPr>
        <w:t>（</w:t>
      </w:r>
      <w:r w:rsidRPr="002C39B8">
        <w:rPr>
          <w:color w:val="000000" w:themeColor="text1"/>
        </w:rPr>
        <w:t>EMIF</w:t>
      </w:r>
      <w:r w:rsidRPr="00C95054">
        <w:rPr>
          <w:rFonts w:hint="eastAsia"/>
        </w:rPr>
        <w:t>）</w:t>
      </w:r>
    </w:p>
    <w:p w:rsidR="00233A3E" w:rsidRPr="00230F00" w:rsidRDefault="00233A3E" w:rsidP="00233A3E">
      <w:pPr>
        <w:spacing w:line="420" w:lineRule="exact"/>
        <w:ind w:firstLine="480"/>
        <w:rPr>
          <w:rFonts w:asciiTheme="minorEastAsia" w:eastAsiaTheme="minorEastAsia" w:hAnsiTheme="minorEastAsia"/>
          <w:bCs/>
          <w:kern w:val="0"/>
          <w:sz w:val="24"/>
          <w:szCs w:val="24"/>
        </w:rPr>
      </w:pPr>
      <w:r w:rsidRPr="00230F00">
        <w:rPr>
          <w:rFonts w:asciiTheme="minorEastAsia" w:eastAsiaTheme="minorEastAsia" w:hAnsiTheme="minorEastAsia"/>
          <w:color w:val="000000" w:themeColor="text1"/>
          <w:sz w:val="24"/>
          <w:szCs w:val="24"/>
        </w:rPr>
        <w:t>EMIF</w:t>
      </w:r>
      <w:r w:rsidRPr="00230F00">
        <w:rPr>
          <w:rFonts w:asciiTheme="minorEastAsia" w:eastAsiaTheme="minorEastAsia" w:hAnsiTheme="minorEastAsia" w:hint="eastAsia"/>
          <w:color w:val="000000" w:themeColor="text1"/>
          <w:sz w:val="24"/>
          <w:szCs w:val="24"/>
        </w:rPr>
        <w:t>（</w:t>
      </w:r>
      <w:r w:rsidRPr="00230F00">
        <w:rPr>
          <w:rFonts w:asciiTheme="minorEastAsia" w:eastAsiaTheme="minorEastAsia" w:hAnsiTheme="minorEastAsia"/>
          <w:color w:val="000000" w:themeColor="text1"/>
          <w:sz w:val="24"/>
          <w:szCs w:val="24"/>
        </w:rPr>
        <w:t>External Memory Interface</w:t>
      </w:r>
      <w:r w:rsidRPr="00230F00">
        <w:rPr>
          <w:rFonts w:asciiTheme="minorEastAsia" w:eastAsiaTheme="minorEastAsia" w:hAnsiTheme="minorEastAsia" w:hint="eastAsia"/>
          <w:color w:val="000000" w:themeColor="text1"/>
          <w:sz w:val="24"/>
          <w:szCs w:val="24"/>
        </w:rPr>
        <w:t>）接口为</w:t>
      </w:r>
      <w:r w:rsidRPr="00230F00">
        <w:rPr>
          <w:rFonts w:asciiTheme="minorEastAsia" w:eastAsiaTheme="minorEastAsia" w:hAnsiTheme="minorEastAsia"/>
          <w:color w:val="000000" w:themeColor="text1"/>
          <w:sz w:val="24"/>
          <w:szCs w:val="24"/>
        </w:rPr>
        <w:t>TI DSP</w:t>
      </w:r>
      <w:r w:rsidRPr="00230F00">
        <w:rPr>
          <w:rFonts w:asciiTheme="minorEastAsia" w:eastAsiaTheme="minorEastAsia" w:hAnsiTheme="minorEastAsia" w:hint="eastAsia"/>
          <w:color w:val="000000" w:themeColor="text1"/>
          <w:sz w:val="24"/>
          <w:szCs w:val="24"/>
        </w:rPr>
        <w:t>自带的外部存储扩展接口。该接口用于接收</w:t>
      </w:r>
      <w:r w:rsidR="00D937E1">
        <w:rPr>
          <w:rFonts w:asciiTheme="minorEastAsia" w:eastAsiaTheme="minorEastAsia" w:hAnsiTheme="minorEastAsia" w:hint="eastAsia"/>
          <w:color w:val="000000" w:themeColor="text1"/>
          <w:sz w:val="24"/>
          <w:szCs w:val="24"/>
        </w:rPr>
        <w:t>数采系统</w:t>
      </w:r>
      <w:r w:rsidRPr="00230F00">
        <w:rPr>
          <w:rFonts w:asciiTheme="minorEastAsia" w:eastAsiaTheme="minorEastAsia" w:hAnsiTheme="minorEastAsia" w:hint="eastAsia"/>
          <w:color w:val="000000" w:themeColor="text1"/>
          <w:sz w:val="24"/>
          <w:szCs w:val="24"/>
        </w:rPr>
        <w:t>发送过来的工作命令和参数并将检测结果发送回</w:t>
      </w:r>
      <w:r w:rsidR="00D937E1">
        <w:rPr>
          <w:rFonts w:asciiTheme="minorEastAsia" w:eastAsiaTheme="minorEastAsia" w:hAnsiTheme="minorEastAsia" w:hint="eastAsia"/>
          <w:color w:val="000000" w:themeColor="text1"/>
          <w:sz w:val="24"/>
          <w:szCs w:val="24"/>
        </w:rPr>
        <w:t>数采系统</w:t>
      </w:r>
      <w:r w:rsidRPr="00230F00">
        <w:rPr>
          <w:rFonts w:asciiTheme="minorEastAsia" w:eastAsiaTheme="minorEastAsia" w:hAnsiTheme="minorEastAsia" w:hint="eastAsia"/>
          <w:color w:val="000000" w:themeColor="text1"/>
          <w:sz w:val="24"/>
          <w:szCs w:val="24"/>
        </w:rPr>
        <w:t>。</w:t>
      </w:r>
    </w:p>
    <w:p w:rsidR="00233A3E" w:rsidRPr="00230F00" w:rsidRDefault="00233A3E" w:rsidP="00233A3E">
      <w:pPr>
        <w:pStyle w:val="af7"/>
        <w:spacing w:line="420" w:lineRule="exact"/>
        <w:ind w:firstLine="480"/>
        <w:rPr>
          <w:rFonts w:asciiTheme="minorEastAsia" w:eastAsiaTheme="minorEastAsia" w:hAnsiTheme="minorEastAsia"/>
          <w:szCs w:val="24"/>
        </w:rPr>
      </w:pPr>
      <w:r w:rsidRPr="00230F00">
        <w:rPr>
          <w:rFonts w:asciiTheme="minorEastAsia" w:eastAsiaTheme="minorEastAsia" w:hAnsiTheme="minorEastAsia"/>
          <w:szCs w:val="24"/>
        </w:rPr>
        <w:t>输入数据参</w:t>
      </w:r>
      <w:r w:rsidRPr="00230F00">
        <w:rPr>
          <w:rFonts w:asciiTheme="minorEastAsia" w:eastAsiaTheme="minorEastAsia" w:hAnsiTheme="minorEastAsia" w:hint="eastAsia"/>
          <w:szCs w:val="24"/>
        </w:rPr>
        <w:t>见</w:t>
      </w:r>
      <w:r w:rsidRPr="00230F00">
        <w:rPr>
          <w:rFonts w:asciiTheme="minorEastAsia" w:eastAsiaTheme="minorEastAsia" w:hAnsiTheme="minorEastAsia"/>
          <w:szCs w:val="24"/>
        </w:rPr>
        <w:t>《</w:t>
      </w:r>
      <w:r w:rsidR="00773091">
        <w:rPr>
          <w:rFonts w:asciiTheme="minorEastAsia" w:eastAsiaTheme="minorEastAsia" w:hAnsiTheme="minorEastAsia" w:hint="eastAsia"/>
          <w:szCs w:val="24"/>
        </w:rPr>
        <w:t>XX</w:t>
      </w:r>
      <w:r w:rsidRPr="00230F00">
        <w:rPr>
          <w:rFonts w:asciiTheme="minorEastAsia" w:eastAsiaTheme="minorEastAsia" w:hAnsiTheme="minorEastAsia"/>
          <w:szCs w:val="24"/>
        </w:rPr>
        <w:t>雷达软件数据表》中的表A.</w:t>
      </w:r>
      <w:r w:rsidRPr="00230F00">
        <w:rPr>
          <w:rFonts w:asciiTheme="minorEastAsia" w:eastAsiaTheme="minorEastAsia" w:hAnsiTheme="minorEastAsia" w:hint="eastAsia"/>
          <w:szCs w:val="24"/>
        </w:rPr>
        <w:t>2；</w:t>
      </w:r>
    </w:p>
    <w:p w:rsidR="00233A3E" w:rsidRPr="00230F00" w:rsidRDefault="00233A3E" w:rsidP="00233A3E">
      <w:pPr>
        <w:spacing w:line="420" w:lineRule="exact"/>
        <w:ind w:firstLine="480"/>
        <w:rPr>
          <w:rFonts w:asciiTheme="minorEastAsia" w:eastAsiaTheme="minorEastAsia" w:hAnsiTheme="minorEastAsia"/>
          <w:sz w:val="24"/>
          <w:szCs w:val="24"/>
        </w:rPr>
      </w:pPr>
      <w:r w:rsidRPr="00230F00">
        <w:rPr>
          <w:rFonts w:asciiTheme="minorEastAsia" w:eastAsiaTheme="minorEastAsia" w:hAnsiTheme="minorEastAsia" w:hint="eastAsia"/>
          <w:sz w:val="24"/>
          <w:szCs w:val="24"/>
        </w:rPr>
        <w:t>输出数据</w:t>
      </w:r>
      <w:r w:rsidRPr="00230F00">
        <w:rPr>
          <w:rFonts w:asciiTheme="minorEastAsia" w:eastAsiaTheme="minorEastAsia" w:hAnsiTheme="minorEastAsia"/>
          <w:sz w:val="24"/>
          <w:szCs w:val="24"/>
        </w:rPr>
        <w:t>参</w:t>
      </w:r>
      <w:r w:rsidRPr="00230F00">
        <w:rPr>
          <w:rFonts w:asciiTheme="minorEastAsia" w:eastAsiaTheme="minorEastAsia" w:hAnsiTheme="minorEastAsia" w:hint="eastAsia"/>
          <w:sz w:val="24"/>
          <w:szCs w:val="24"/>
        </w:rPr>
        <w:t>见</w:t>
      </w:r>
      <w:r w:rsidRPr="00230F00">
        <w:rPr>
          <w:rFonts w:asciiTheme="minorEastAsia" w:eastAsiaTheme="minorEastAsia" w:hAnsiTheme="minorEastAsia"/>
          <w:sz w:val="24"/>
          <w:szCs w:val="24"/>
        </w:rPr>
        <w:t>《</w:t>
      </w:r>
      <w:r w:rsidR="00773091">
        <w:rPr>
          <w:rFonts w:asciiTheme="minorEastAsia" w:eastAsiaTheme="minorEastAsia" w:hAnsiTheme="minorEastAsia" w:hint="eastAsia"/>
          <w:sz w:val="24"/>
          <w:szCs w:val="24"/>
        </w:rPr>
        <w:t>XX</w:t>
      </w:r>
      <w:r w:rsidRPr="00230F00">
        <w:rPr>
          <w:rFonts w:asciiTheme="minorEastAsia" w:eastAsiaTheme="minorEastAsia" w:hAnsiTheme="minorEastAsia"/>
          <w:sz w:val="24"/>
          <w:szCs w:val="24"/>
        </w:rPr>
        <w:t>雷达软件数据表》中的表A.</w:t>
      </w:r>
      <w:r w:rsidRPr="00230F00">
        <w:rPr>
          <w:rFonts w:asciiTheme="minorEastAsia" w:eastAsiaTheme="minorEastAsia" w:hAnsiTheme="minorEastAsia" w:hint="eastAsia"/>
          <w:sz w:val="24"/>
          <w:szCs w:val="24"/>
        </w:rPr>
        <w:t>6</w:t>
      </w:r>
      <w:r w:rsidRPr="00230F00">
        <w:rPr>
          <w:sz w:val="24"/>
          <w:szCs w:val="24"/>
        </w:rPr>
        <w:t>~</w:t>
      </w:r>
      <w:r w:rsidRPr="00230F00">
        <w:rPr>
          <w:rFonts w:asciiTheme="minorEastAsia" w:eastAsiaTheme="minorEastAsia" w:hAnsiTheme="minorEastAsia"/>
          <w:sz w:val="24"/>
          <w:szCs w:val="24"/>
        </w:rPr>
        <w:t>A.</w:t>
      </w:r>
      <w:r w:rsidRPr="00230F00">
        <w:rPr>
          <w:rFonts w:asciiTheme="minorEastAsia" w:eastAsiaTheme="minorEastAsia" w:hAnsiTheme="minorEastAsia" w:hint="eastAsia"/>
          <w:sz w:val="24"/>
          <w:szCs w:val="24"/>
        </w:rPr>
        <w:t>10。</w:t>
      </w:r>
    </w:p>
    <w:p w:rsidR="00233A3E" w:rsidRPr="002C39B8" w:rsidRDefault="00233A3E" w:rsidP="00233A3E">
      <w:pPr>
        <w:pStyle w:val="aa"/>
        <w:spacing w:line="420" w:lineRule="exact"/>
        <w:rPr>
          <w:rFonts w:ascii="黑体" w:hAnsi="宋体"/>
          <w:color w:val="000000" w:themeColor="text1"/>
        </w:rPr>
      </w:pPr>
      <w:r w:rsidRPr="002C39B8">
        <w:rPr>
          <w:rFonts w:ascii="黑体" w:hAnsi="宋体" w:hint="eastAsia"/>
          <w:color w:val="000000" w:themeColor="text1"/>
        </w:rPr>
        <w:t>DDR3接口</w:t>
      </w:r>
      <w:r w:rsidRPr="00C95054">
        <w:rPr>
          <w:rFonts w:hint="eastAsia"/>
        </w:rPr>
        <w:t>（</w:t>
      </w:r>
      <w:r w:rsidRPr="002C39B8">
        <w:rPr>
          <w:rFonts w:ascii="黑体" w:hAnsi="宋体" w:hint="eastAsia"/>
          <w:color w:val="000000" w:themeColor="text1"/>
        </w:rPr>
        <w:t>DDR3</w:t>
      </w:r>
      <w:r w:rsidRPr="00C95054">
        <w:rPr>
          <w:rFonts w:hint="eastAsia"/>
        </w:rPr>
        <w:t>）</w:t>
      </w:r>
    </w:p>
    <w:p w:rsidR="00233A3E" w:rsidRPr="00CA16D7" w:rsidRDefault="00233A3E" w:rsidP="00233A3E">
      <w:pPr>
        <w:pStyle w:val="af7"/>
        <w:spacing w:line="420" w:lineRule="exact"/>
        <w:ind w:firstLine="480"/>
        <w:rPr>
          <w:rFonts w:ascii="宋体" w:hAnsi="宋体"/>
        </w:rPr>
      </w:pPr>
      <w:r w:rsidRPr="00CA16D7">
        <w:rPr>
          <w:rFonts w:ascii="宋体" w:hAnsi="宋体"/>
        </w:rPr>
        <w:t>DDR3</w:t>
      </w:r>
      <w:r w:rsidRPr="00CA16D7">
        <w:rPr>
          <w:rFonts w:ascii="宋体" w:hAnsi="宋体" w:hint="eastAsia"/>
        </w:rPr>
        <w:t>接口用于</w:t>
      </w:r>
      <w:bookmarkStart w:id="69" w:name="OLE_LINK1"/>
      <w:bookmarkStart w:id="70" w:name="OLE_LINK2"/>
      <w:r w:rsidRPr="00CA16D7">
        <w:rPr>
          <w:rFonts w:ascii="宋体" w:hAnsi="宋体"/>
        </w:rPr>
        <w:t>DSP</w:t>
      </w:r>
      <w:bookmarkEnd w:id="69"/>
      <w:bookmarkEnd w:id="70"/>
      <w:r w:rsidRPr="00CA16D7">
        <w:rPr>
          <w:rFonts w:ascii="宋体" w:hAnsi="宋体" w:hint="eastAsia"/>
        </w:rPr>
        <w:t>读写</w:t>
      </w:r>
      <w:r w:rsidRPr="00CA16D7">
        <w:rPr>
          <w:rFonts w:ascii="宋体" w:hAnsi="宋体"/>
        </w:rPr>
        <w:t>DDR3</w:t>
      </w:r>
      <w:r w:rsidRPr="00CA16D7">
        <w:rPr>
          <w:rFonts w:ascii="宋体" w:hAnsi="宋体" w:hint="eastAsia"/>
        </w:rPr>
        <w:t>存储芯片，用来缓存处理过程中的数据。</w:t>
      </w:r>
    </w:p>
    <w:p w:rsidR="00233A3E" w:rsidRDefault="00233A3E" w:rsidP="00233A3E">
      <w:pPr>
        <w:pStyle w:val="aa"/>
        <w:spacing w:line="420" w:lineRule="exact"/>
        <w:rPr>
          <w:rFonts w:ascii="黑体" w:hAnsi="宋体"/>
          <w:color w:val="000000" w:themeColor="text1"/>
        </w:rPr>
      </w:pPr>
      <w:r w:rsidRPr="002C39B8">
        <w:rPr>
          <w:rFonts w:ascii="黑体" w:hAnsi="宋体" w:hint="eastAsia"/>
          <w:color w:val="000000" w:themeColor="text1"/>
        </w:rPr>
        <w:t>SRIO接口</w:t>
      </w:r>
      <w:r w:rsidRPr="00C95054">
        <w:rPr>
          <w:rFonts w:hint="eastAsia"/>
        </w:rPr>
        <w:t>（</w:t>
      </w:r>
      <w:r w:rsidRPr="002C39B8">
        <w:rPr>
          <w:rFonts w:ascii="黑体" w:hAnsi="宋体" w:hint="eastAsia"/>
          <w:color w:val="000000" w:themeColor="text1"/>
        </w:rPr>
        <w:t>SRIO</w:t>
      </w:r>
      <w:r w:rsidRPr="00C95054">
        <w:rPr>
          <w:rFonts w:hint="eastAsia"/>
        </w:rPr>
        <w:t>）</w:t>
      </w:r>
    </w:p>
    <w:p w:rsidR="00233A3E" w:rsidRDefault="00233A3E" w:rsidP="00233A3E">
      <w:pPr>
        <w:pStyle w:val="af7"/>
        <w:spacing w:line="420" w:lineRule="exact"/>
        <w:ind w:firstLine="480"/>
        <w:rPr>
          <w:rFonts w:ascii="宋体" w:hAnsi="宋体"/>
        </w:rPr>
      </w:pPr>
      <w:r w:rsidRPr="00CA16D7">
        <w:rPr>
          <w:rFonts w:ascii="宋体" w:hAnsi="宋体"/>
        </w:rPr>
        <w:t>SRIO</w:t>
      </w:r>
      <w:r w:rsidRPr="00CA16D7">
        <w:rPr>
          <w:rFonts w:ascii="宋体" w:hAnsi="宋体" w:hint="eastAsia"/>
        </w:rPr>
        <w:t>接口用于</w:t>
      </w:r>
      <w:r w:rsidRPr="00CA16D7">
        <w:rPr>
          <w:rFonts w:ascii="宋体" w:hAnsi="宋体"/>
        </w:rPr>
        <w:t>FPGA</w:t>
      </w:r>
      <w:r w:rsidRPr="00CA16D7">
        <w:rPr>
          <w:rFonts w:ascii="宋体" w:hAnsi="宋体" w:hint="eastAsia"/>
        </w:rPr>
        <w:t>和</w:t>
      </w:r>
      <w:r w:rsidRPr="00CA16D7">
        <w:rPr>
          <w:rFonts w:ascii="宋体" w:hAnsi="宋体"/>
        </w:rPr>
        <w:t>DSP</w:t>
      </w:r>
      <w:r w:rsidRPr="00CA16D7">
        <w:rPr>
          <w:rFonts w:ascii="宋体" w:hAnsi="宋体" w:hint="eastAsia"/>
        </w:rPr>
        <w:t>之间的通讯，</w:t>
      </w:r>
      <w:r w:rsidRPr="00CA16D7">
        <w:rPr>
          <w:rFonts w:ascii="宋体" w:hAnsi="宋体"/>
        </w:rPr>
        <w:t>FPGA</w:t>
      </w:r>
      <w:r w:rsidRPr="00CA16D7">
        <w:rPr>
          <w:rFonts w:ascii="宋体" w:hAnsi="宋体" w:hint="eastAsia"/>
        </w:rPr>
        <w:t>将</w:t>
      </w:r>
      <w:r w:rsidRPr="00CA16D7">
        <w:rPr>
          <w:rFonts w:ascii="宋体" w:hAnsi="宋体"/>
        </w:rPr>
        <w:t>DDC</w:t>
      </w:r>
      <w:r w:rsidRPr="00CA16D7">
        <w:rPr>
          <w:rFonts w:ascii="宋体" w:hAnsi="宋体" w:hint="eastAsia"/>
        </w:rPr>
        <w:t>处理后的结果通过该接口发送给</w:t>
      </w:r>
      <w:r w:rsidRPr="00CA16D7">
        <w:rPr>
          <w:rFonts w:ascii="宋体" w:hAnsi="宋体"/>
        </w:rPr>
        <w:t>DSP</w:t>
      </w:r>
      <w:r w:rsidRPr="00CA16D7">
        <w:rPr>
          <w:rFonts w:ascii="宋体" w:hAnsi="宋体" w:hint="eastAsia"/>
        </w:rPr>
        <w:t>1和</w:t>
      </w:r>
      <w:r w:rsidRPr="00CA16D7">
        <w:rPr>
          <w:rFonts w:ascii="宋体" w:hAnsi="宋体"/>
        </w:rPr>
        <w:t>DSP</w:t>
      </w:r>
      <w:r w:rsidRPr="00CA16D7">
        <w:rPr>
          <w:rFonts w:ascii="宋体" w:hAnsi="宋体" w:hint="eastAsia"/>
        </w:rPr>
        <w:t>3。</w:t>
      </w:r>
    </w:p>
    <w:p w:rsidR="00233A3E" w:rsidRPr="00753656" w:rsidRDefault="00233A3E" w:rsidP="00233A3E">
      <w:pPr>
        <w:pStyle w:val="aa"/>
        <w:spacing w:line="420" w:lineRule="exact"/>
        <w:rPr>
          <w:rFonts w:ascii="黑体" w:hAnsi="宋体"/>
          <w:color w:val="000000" w:themeColor="text1"/>
        </w:rPr>
      </w:pPr>
      <w:r w:rsidRPr="00753656">
        <w:rPr>
          <w:rFonts w:ascii="黑体" w:hAnsi="宋体" w:hint="eastAsia"/>
          <w:color w:val="000000" w:themeColor="text1"/>
        </w:rPr>
        <w:t>HYPERLINK接口</w:t>
      </w:r>
      <w:r>
        <w:rPr>
          <w:rFonts w:ascii="黑体" w:hAnsi="宋体" w:hint="eastAsia"/>
          <w:color w:val="000000" w:themeColor="text1"/>
        </w:rPr>
        <w:t>（</w:t>
      </w:r>
      <w:r w:rsidRPr="00753656">
        <w:rPr>
          <w:rFonts w:ascii="黑体" w:hAnsi="宋体" w:hint="eastAsia"/>
          <w:color w:val="000000" w:themeColor="text1"/>
        </w:rPr>
        <w:t>HYPERLINK</w:t>
      </w:r>
      <w:r>
        <w:rPr>
          <w:rFonts w:ascii="黑体" w:hAnsi="宋体" w:hint="eastAsia"/>
          <w:color w:val="000000" w:themeColor="text1"/>
        </w:rPr>
        <w:t>）</w:t>
      </w:r>
    </w:p>
    <w:p w:rsidR="00233A3E" w:rsidRPr="00230F00" w:rsidRDefault="00233A3E" w:rsidP="00233A3E">
      <w:pPr>
        <w:autoSpaceDE w:val="0"/>
        <w:autoSpaceDN w:val="0"/>
        <w:adjustRightInd w:val="0"/>
        <w:spacing w:line="420" w:lineRule="exact"/>
        <w:ind w:right="67" w:firstLine="482"/>
        <w:jc w:val="left"/>
        <w:rPr>
          <w:rFonts w:ascii="宋体" w:cs="宋体"/>
          <w:kern w:val="0"/>
          <w:sz w:val="24"/>
          <w:szCs w:val="24"/>
        </w:rPr>
      </w:pPr>
      <w:r w:rsidRPr="00230F00">
        <w:rPr>
          <w:rFonts w:ascii="宋体" w:cs="宋体" w:hint="eastAsia"/>
          <w:kern w:val="0"/>
          <w:sz w:val="24"/>
          <w:szCs w:val="24"/>
        </w:rPr>
        <w:t>HYPERLINK接口用于</w:t>
      </w:r>
      <w:r w:rsidRPr="00230F00">
        <w:rPr>
          <w:rFonts w:ascii="宋体" w:hAnsi="宋体"/>
          <w:sz w:val="24"/>
          <w:szCs w:val="24"/>
        </w:rPr>
        <w:t>DSP</w:t>
      </w:r>
      <w:r w:rsidRPr="00230F00">
        <w:rPr>
          <w:rFonts w:ascii="宋体" w:cs="宋体" w:hint="eastAsia"/>
          <w:kern w:val="0"/>
          <w:sz w:val="24"/>
          <w:szCs w:val="24"/>
        </w:rPr>
        <w:t>0/2和</w:t>
      </w:r>
      <w:r w:rsidRPr="00230F00">
        <w:rPr>
          <w:rFonts w:ascii="宋体" w:hAnsi="宋体"/>
          <w:sz w:val="24"/>
          <w:szCs w:val="24"/>
        </w:rPr>
        <w:t>DSP</w:t>
      </w:r>
      <w:r w:rsidRPr="00230F00">
        <w:rPr>
          <w:rFonts w:ascii="宋体" w:cs="宋体" w:hint="eastAsia"/>
          <w:kern w:val="0"/>
          <w:sz w:val="24"/>
          <w:szCs w:val="24"/>
        </w:rPr>
        <w:t>1/3间的通讯，速度20Gbps，传输数据量为每个PRF的脉压结果。</w:t>
      </w:r>
    </w:p>
    <w:p w:rsidR="00233A3E" w:rsidRPr="00C95054" w:rsidRDefault="00233A3E" w:rsidP="00233A3E">
      <w:pPr>
        <w:pStyle w:val="a9"/>
        <w:spacing w:line="420" w:lineRule="exact"/>
        <w:ind w:left="0"/>
        <w:rPr>
          <w:szCs w:val="28"/>
        </w:rPr>
      </w:pPr>
      <w:bookmarkStart w:id="71" w:name="_Toc452209597"/>
      <w:bookmarkStart w:id="72" w:name="_Toc482084651"/>
      <w:bookmarkStart w:id="73" w:name="_Toc502242325"/>
      <w:r w:rsidRPr="00C95054">
        <w:rPr>
          <w:rFonts w:hint="eastAsia"/>
          <w:szCs w:val="28"/>
        </w:rPr>
        <w:t>固件</w:t>
      </w:r>
      <w:bookmarkEnd w:id="71"/>
      <w:bookmarkEnd w:id="72"/>
      <w:bookmarkEnd w:id="73"/>
    </w:p>
    <w:p w:rsidR="00233A3E" w:rsidRPr="00230F00" w:rsidRDefault="00233A3E" w:rsidP="00233A3E">
      <w:pPr>
        <w:spacing w:line="420" w:lineRule="exact"/>
        <w:ind w:firstLine="425"/>
        <w:rPr>
          <w:rFonts w:ascii="黑体" w:hAnsi="宋体"/>
          <w:bCs/>
          <w:kern w:val="0"/>
          <w:sz w:val="24"/>
          <w:szCs w:val="24"/>
        </w:rPr>
      </w:pPr>
      <w:r w:rsidRPr="00230F00">
        <w:rPr>
          <w:rFonts w:ascii="宋体" w:cs="宋体" w:hint="eastAsia"/>
          <w:kern w:val="0"/>
          <w:sz w:val="24"/>
          <w:szCs w:val="24"/>
        </w:rPr>
        <w:t>信号处理软件固化在</w:t>
      </w:r>
      <w:r w:rsidRPr="00230F00">
        <w:rPr>
          <w:rFonts w:ascii="宋体" w:cs="宋体"/>
          <w:kern w:val="0"/>
          <w:sz w:val="24"/>
          <w:szCs w:val="24"/>
        </w:rPr>
        <w:t>DSP-</w:t>
      </w:r>
      <w:r w:rsidRPr="00230F00">
        <w:rPr>
          <w:rFonts w:ascii="宋体" w:cs="宋体" w:hint="eastAsia"/>
          <w:kern w:val="0"/>
          <w:sz w:val="24"/>
          <w:szCs w:val="24"/>
        </w:rPr>
        <w:t>6678配置的</w:t>
      </w:r>
      <w:r w:rsidRPr="00230F00">
        <w:rPr>
          <w:rFonts w:ascii="宋体" w:cs="宋体"/>
          <w:kern w:val="0"/>
          <w:sz w:val="24"/>
          <w:szCs w:val="24"/>
        </w:rPr>
        <w:t>FLASH</w:t>
      </w:r>
      <w:r w:rsidRPr="00230F00">
        <w:rPr>
          <w:rFonts w:ascii="宋体" w:cs="宋体" w:hint="eastAsia"/>
          <w:kern w:val="0"/>
          <w:sz w:val="24"/>
          <w:szCs w:val="24"/>
        </w:rPr>
        <w:t>中，系统加电后自动运行。</w:t>
      </w:r>
    </w:p>
    <w:p w:rsidR="00233A3E" w:rsidRPr="00C95054" w:rsidRDefault="00233A3E" w:rsidP="00233A3E">
      <w:pPr>
        <w:pStyle w:val="a9"/>
        <w:spacing w:line="420" w:lineRule="exact"/>
        <w:ind w:left="0"/>
        <w:rPr>
          <w:szCs w:val="28"/>
        </w:rPr>
      </w:pPr>
      <w:bookmarkStart w:id="74" w:name="_Toc452209598"/>
      <w:bookmarkStart w:id="75" w:name="_Toc482084652"/>
      <w:bookmarkStart w:id="76" w:name="_Toc502242326"/>
      <w:r w:rsidRPr="00C95054">
        <w:rPr>
          <w:rFonts w:hint="eastAsia"/>
          <w:szCs w:val="28"/>
        </w:rPr>
        <w:t>关键性要求</w:t>
      </w:r>
      <w:bookmarkEnd w:id="74"/>
      <w:bookmarkEnd w:id="75"/>
      <w:bookmarkEnd w:id="76"/>
    </w:p>
    <w:p w:rsidR="00233A3E" w:rsidRPr="00C95054" w:rsidRDefault="00233A3E" w:rsidP="00233A3E">
      <w:pPr>
        <w:pStyle w:val="aa"/>
        <w:spacing w:line="420" w:lineRule="exact"/>
      </w:pPr>
      <w:r w:rsidRPr="00C95054">
        <w:rPr>
          <w:rFonts w:hint="eastAsia"/>
        </w:rPr>
        <w:t>可靠性</w:t>
      </w:r>
    </w:p>
    <w:p w:rsidR="00233A3E" w:rsidRPr="00230F00" w:rsidRDefault="00233A3E" w:rsidP="008337D7">
      <w:pPr>
        <w:pStyle w:val="affffa"/>
        <w:numPr>
          <w:ilvl w:val="0"/>
          <w:numId w:val="29"/>
        </w:numPr>
        <w:tabs>
          <w:tab w:val="left" w:pos="993"/>
        </w:tabs>
        <w:spacing w:line="420" w:lineRule="exact"/>
        <w:ind w:left="993" w:firstLineChars="0" w:hanging="489"/>
        <w:rPr>
          <w:rFonts w:ascii="宋体" w:hAnsi="宋体"/>
          <w:bCs/>
          <w:kern w:val="0"/>
          <w:sz w:val="24"/>
          <w:szCs w:val="24"/>
        </w:rPr>
      </w:pPr>
      <w:bookmarkStart w:id="77" w:name="_Toc231983304"/>
      <w:bookmarkStart w:id="78" w:name="_Toc233708421"/>
      <w:r w:rsidRPr="00230F00">
        <w:rPr>
          <w:rFonts w:ascii="宋体" w:hAnsi="宋体" w:hint="eastAsia"/>
          <w:bCs/>
          <w:kern w:val="0"/>
          <w:sz w:val="24"/>
          <w:szCs w:val="24"/>
        </w:rPr>
        <w:t>软件使用静态存储区分配方式，禁止使用动态内存分配方式；</w:t>
      </w:r>
    </w:p>
    <w:p w:rsidR="00233A3E" w:rsidRPr="00230F00" w:rsidRDefault="00233A3E" w:rsidP="008337D7">
      <w:pPr>
        <w:pStyle w:val="affffa"/>
        <w:numPr>
          <w:ilvl w:val="0"/>
          <w:numId w:val="29"/>
        </w:numPr>
        <w:tabs>
          <w:tab w:val="left" w:pos="993"/>
        </w:tabs>
        <w:spacing w:line="420" w:lineRule="exact"/>
        <w:ind w:left="993" w:firstLineChars="0" w:hanging="489"/>
        <w:rPr>
          <w:rFonts w:ascii="宋体" w:hAnsi="宋体"/>
          <w:bCs/>
          <w:kern w:val="0"/>
          <w:sz w:val="24"/>
          <w:szCs w:val="24"/>
        </w:rPr>
      </w:pPr>
      <w:r w:rsidRPr="00230F00">
        <w:rPr>
          <w:rFonts w:ascii="宋体" w:hAnsi="宋体"/>
          <w:bCs/>
          <w:kern w:val="0"/>
          <w:sz w:val="24"/>
          <w:szCs w:val="24"/>
        </w:rPr>
        <w:t>程序运行过程中</w:t>
      </w:r>
      <w:r w:rsidRPr="00230F00">
        <w:rPr>
          <w:rFonts w:ascii="宋体" w:hAnsi="宋体" w:hint="eastAsia"/>
          <w:bCs/>
          <w:kern w:val="0"/>
          <w:sz w:val="24"/>
          <w:szCs w:val="24"/>
        </w:rPr>
        <w:t>避免</w:t>
      </w:r>
      <w:r w:rsidRPr="00230F00">
        <w:rPr>
          <w:rFonts w:ascii="宋体" w:hAnsi="宋体"/>
          <w:bCs/>
          <w:kern w:val="0"/>
          <w:sz w:val="24"/>
          <w:szCs w:val="24"/>
        </w:rPr>
        <w:t>死机或失控</w:t>
      </w:r>
      <w:r w:rsidRPr="00230F00">
        <w:rPr>
          <w:rFonts w:ascii="宋体" w:hAnsi="宋体" w:hint="eastAsia"/>
          <w:bCs/>
          <w:kern w:val="0"/>
          <w:sz w:val="24"/>
          <w:szCs w:val="24"/>
        </w:rPr>
        <w:t>；</w:t>
      </w:r>
    </w:p>
    <w:p w:rsidR="00233A3E" w:rsidRPr="00230F00" w:rsidRDefault="00233A3E" w:rsidP="008337D7">
      <w:pPr>
        <w:pStyle w:val="affffa"/>
        <w:numPr>
          <w:ilvl w:val="0"/>
          <w:numId w:val="29"/>
        </w:numPr>
        <w:tabs>
          <w:tab w:val="left" w:pos="993"/>
        </w:tabs>
        <w:spacing w:line="420" w:lineRule="exact"/>
        <w:ind w:left="993" w:firstLineChars="0" w:hanging="489"/>
        <w:rPr>
          <w:rFonts w:ascii="宋体" w:hAnsi="宋体"/>
          <w:bCs/>
          <w:kern w:val="0"/>
          <w:sz w:val="24"/>
          <w:szCs w:val="24"/>
        </w:rPr>
      </w:pPr>
      <w:r w:rsidRPr="00230F00">
        <w:rPr>
          <w:rFonts w:ascii="宋体" w:hAnsi="宋体"/>
          <w:bCs/>
          <w:kern w:val="0"/>
          <w:sz w:val="24"/>
          <w:szCs w:val="24"/>
        </w:rPr>
        <w:lastRenderedPageBreak/>
        <w:t>不需要的中断口必须屏蔽</w:t>
      </w:r>
      <w:r w:rsidRPr="00230F00">
        <w:rPr>
          <w:rFonts w:ascii="宋体" w:hAnsi="宋体" w:hint="eastAsia"/>
          <w:bCs/>
          <w:kern w:val="0"/>
          <w:sz w:val="24"/>
          <w:szCs w:val="24"/>
        </w:rPr>
        <w:t>；</w:t>
      </w:r>
    </w:p>
    <w:p w:rsidR="00233A3E" w:rsidRPr="00230F00" w:rsidRDefault="00233A3E" w:rsidP="008337D7">
      <w:pPr>
        <w:pStyle w:val="affffa"/>
        <w:numPr>
          <w:ilvl w:val="0"/>
          <w:numId w:val="29"/>
        </w:numPr>
        <w:tabs>
          <w:tab w:val="left" w:pos="993"/>
        </w:tabs>
        <w:spacing w:line="420" w:lineRule="exact"/>
        <w:ind w:left="993" w:firstLineChars="0" w:hanging="489"/>
        <w:rPr>
          <w:rFonts w:ascii="宋体" w:hAnsi="宋体"/>
          <w:kern w:val="0"/>
          <w:sz w:val="24"/>
          <w:szCs w:val="24"/>
        </w:rPr>
      </w:pPr>
      <w:r w:rsidRPr="00230F00">
        <w:rPr>
          <w:rFonts w:ascii="宋体" w:hAnsi="宋体" w:hint="eastAsia"/>
          <w:sz w:val="24"/>
          <w:szCs w:val="24"/>
        </w:rPr>
        <w:t>软件设计采用模块化、通用化设计，以保证软件具有较好的可维护性, 软件维护时应易于定位和修改，修改时受影响的范围应小；</w:t>
      </w:r>
    </w:p>
    <w:p w:rsidR="00233A3E" w:rsidRPr="00230F00" w:rsidRDefault="00233A3E" w:rsidP="008337D7">
      <w:pPr>
        <w:pStyle w:val="affffa"/>
        <w:numPr>
          <w:ilvl w:val="0"/>
          <w:numId w:val="29"/>
        </w:numPr>
        <w:tabs>
          <w:tab w:val="left" w:pos="993"/>
        </w:tabs>
        <w:spacing w:line="420" w:lineRule="exact"/>
        <w:ind w:left="993" w:firstLineChars="0" w:hanging="489"/>
        <w:rPr>
          <w:rFonts w:ascii="宋体" w:hAnsi="宋体"/>
          <w:kern w:val="0"/>
          <w:sz w:val="24"/>
          <w:szCs w:val="24"/>
        </w:rPr>
      </w:pPr>
      <w:r w:rsidRPr="00230F00">
        <w:rPr>
          <w:rFonts w:ascii="宋体" w:hAnsi="宋体" w:hint="eastAsia"/>
          <w:sz w:val="24"/>
          <w:szCs w:val="24"/>
        </w:rPr>
        <w:t>通信中对于接收的错帧数据具有识别、处理能力；</w:t>
      </w:r>
    </w:p>
    <w:p w:rsidR="00233A3E" w:rsidRPr="00230F00" w:rsidRDefault="00233A3E" w:rsidP="008337D7">
      <w:pPr>
        <w:pStyle w:val="affffa"/>
        <w:numPr>
          <w:ilvl w:val="0"/>
          <w:numId w:val="29"/>
        </w:numPr>
        <w:tabs>
          <w:tab w:val="left" w:pos="993"/>
        </w:tabs>
        <w:spacing w:line="420" w:lineRule="exact"/>
        <w:ind w:left="993" w:firstLineChars="0" w:hanging="489"/>
        <w:rPr>
          <w:rFonts w:ascii="宋体" w:hAnsi="宋体"/>
          <w:kern w:val="0"/>
          <w:sz w:val="24"/>
          <w:szCs w:val="24"/>
        </w:rPr>
      </w:pPr>
      <w:r w:rsidRPr="00230F00">
        <w:rPr>
          <w:rFonts w:ascii="宋体" w:hAnsi="宋体" w:hint="eastAsia"/>
          <w:sz w:val="24"/>
          <w:szCs w:val="24"/>
        </w:rPr>
        <w:t>在受外界干扰或接口故障时，软件应具有一定的适应能力。</w:t>
      </w:r>
    </w:p>
    <w:bookmarkEnd w:id="77"/>
    <w:bookmarkEnd w:id="78"/>
    <w:p w:rsidR="00233A3E" w:rsidRPr="00C95054" w:rsidRDefault="00233A3E" w:rsidP="00233A3E">
      <w:pPr>
        <w:pStyle w:val="aa"/>
        <w:spacing w:line="420" w:lineRule="exact"/>
      </w:pPr>
      <w:r w:rsidRPr="00C95054">
        <w:rPr>
          <w:rFonts w:hint="eastAsia"/>
        </w:rPr>
        <w:t>安全性</w:t>
      </w:r>
    </w:p>
    <w:p w:rsidR="00233A3E" w:rsidRPr="006D5BC4" w:rsidRDefault="00233A3E" w:rsidP="00EF3BF3">
      <w:pPr>
        <w:pStyle w:val="af7"/>
        <w:numPr>
          <w:ilvl w:val="1"/>
          <w:numId w:val="31"/>
        </w:numPr>
        <w:spacing w:line="420" w:lineRule="exact"/>
        <w:ind w:firstLineChars="0"/>
        <w:rPr>
          <w:rFonts w:ascii="宋体" w:hAnsi="宋体"/>
          <w:szCs w:val="24"/>
        </w:rPr>
      </w:pPr>
      <w:r>
        <w:rPr>
          <w:rFonts w:ascii="宋体" w:hAnsi="宋体" w:hint="eastAsia"/>
          <w:szCs w:val="24"/>
        </w:rPr>
        <w:t>避免</w:t>
      </w:r>
      <w:r w:rsidRPr="006D5BC4">
        <w:rPr>
          <w:rFonts w:ascii="宋体" w:hAnsi="宋体" w:hint="eastAsia"/>
          <w:szCs w:val="24"/>
        </w:rPr>
        <w:t>因软件问题引起</w:t>
      </w:r>
      <w:r>
        <w:rPr>
          <w:rFonts w:ascii="宋体" w:hAnsi="宋体" w:hint="eastAsia"/>
          <w:szCs w:val="24"/>
        </w:rPr>
        <w:t>DSP</w:t>
      </w:r>
      <w:r w:rsidRPr="006D5BC4">
        <w:rPr>
          <w:rFonts w:ascii="宋体" w:hAnsi="宋体" w:hint="eastAsia"/>
          <w:szCs w:val="24"/>
        </w:rPr>
        <w:t>死机；</w:t>
      </w:r>
    </w:p>
    <w:p w:rsidR="00233A3E" w:rsidRPr="006D5BC4" w:rsidRDefault="00233A3E" w:rsidP="00EF3BF3">
      <w:pPr>
        <w:pStyle w:val="af7"/>
        <w:numPr>
          <w:ilvl w:val="1"/>
          <w:numId w:val="31"/>
        </w:numPr>
        <w:spacing w:line="420" w:lineRule="exact"/>
        <w:ind w:firstLineChars="0"/>
        <w:rPr>
          <w:rFonts w:ascii="宋体" w:hAnsi="宋体"/>
          <w:szCs w:val="24"/>
        </w:rPr>
      </w:pPr>
      <w:r w:rsidRPr="006D5BC4">
        <w:rPr>
          <w:rFonts w:ascii="宋体" w:hAnsi="宋体" w:hint="eastAsia"/>
          <w:szCs w:val="24"/>
        </w:rPr>
        <w:t>软件设计时应考虑安全保护措施，对</w:t>
      </w:r>
      <w:r>
        <w:rPr>
          <w:rFonts w:ascii="宋体" w:hAnsi="宋体" w:hint="eastAsia"/>
          <w:szCs w:val="24"/>
        </w:rPr>
        <w:t>关键</w:t>
      </w:r>
      <w:r w:rsidRPr="006D5BC4">
        <w:rPr>
          <w:rFonts w:ascii="宋体" w:hAnsi="宋体" w:hint="eastAsia"/>
          <w:szCs w:val="24"/>
        </w:rPr>
        <w:t>的内存空间要进行初始化处理；</w:t>
      </w:r>
    </w:p>
    <w:p w:rsidR="00233A3E" w:rsidRPr="00277905" w:rsidRDefault="00233A3E" w:rsidP="00EF3BF3">
      <w:pPr>
        <w:pStyle w:val="af7"/>
        <w:numPr>
          <w:ilvl w:val="1"/>
          <w:numId w:val="31"/>
        </w:numPr>
        <w:spacing w:line="420" w:lineRule="exact"/>
        <w:ind w:firstLineChars="0"/>
        <w:rPr>
          <w:rFonts w:ascii="宋体" w:cs="宋体"/>
          <w:kern w:val="0"/>
          <w:szCs w:val="24"/>
        </w:rPr>
      </w:pPr>
      <w:r w:rsidRPr="00277905">
        <w:rPr>
          <w:rFonts w:ascii="宋体" w:hAnsi="宋体" w:hint="eastAsia"/>
          <w:szCs w:val="24"/>
        </w:rPr>
        <w:t>软件在满足主要性能、功能和精度的前提下，设计应力求简单；</w:t>
      </w:r>
    </w:p>
    <w:p w:rsidR="00233A3E" w:rsidRPr="00277905" w:rsidRDefault="00233A3E" w:rsidP="00EF3BF3">
      <w:pPr>
        <w:pStyle w:val="af7"/>
        <w:numPr>
          <w:ilvl w:val="1"/>
          <w:numId w:val="31"/>
        </w:numPr>
        <w:spacing w:line="420" w:lineRule="exact"/>
        <w:ind w:firstLineChars="0"/>
        <w:rPr>
          <w:rFonts w:ascii="宋体" w:cs="宋体"/>
          <w:kern w:val="0"/>
          <w:szCs w:val="24"/>
        </w:rPr>
      </w:pPr>
      <w:r w:rsidRPr="00277905">
        <w:rPr>
          <w:rFonts w:ascii="宋体" w:hAnsi="宋体" w:hint="eastAsia"/>
          <w:szCs w:val="24"/>
        </w:rPr>
        <w:t>软件对系统的某些故障模式和软件的故障要有故障检测、识别功能；</w:t>
      </w:r>
    </w:p>
    <w:p w:rsidR="00233A3E" w:rsidRPr="006D5BC4" w:rsidRDefault="00233A3E" w:rsidP="00EF3BF3">
      <w:pPr>
        <w:pStyle w:val="af7"/>
        <w:numPr>
          <w:ilvl w:val="1"/>
          <w:numId w:val="31"/>
        </w:numPr>
        <w:spacing w:line="420" w:lineRule="exact"/>
        <w:ind w:firstLineChars="0"/>
        <w:rPr>
          <w:rFonts w:ascii="宋体" w:hAnsi="宋体"/>
          <w:bCs/>
          <w:kern w:val="0"/>
          <w:szCs w:val="24"/>
        </w:rPr>
      </w:pPr>
      <w:r w:rsidRPr="006D5BC4">
        <w:rPr>
          <w:rFonts w:ascii="宋体" w:cs="宋体" w:hint="eastAsia"/>
          <w:kern w:val="0"/>
          <w:szCs w:val="24"/>
        </w:rPr>
        <w:t>软件应采取必要措施防止蓄意或无意的软件存取、改写或破坏行为。</w:t>
      </w:r>
    </w:p>
    <w:p w:rsidR="00233A3E" w:rsidRPr="00C95054" w:rsidRDefault="00233A3E" w:rsidP="00233A3E">
      <w:pPr>
        <w:pStyle w:val="aa"/>
        <w:spacing w:line="420" w:lineRule="exact"/>
        <w:rPr>
          <w:rFonts w:ascii="黑体" w:hAnsi="宋体"/>
          <w:bCs/>
          <w:szCs w:val="28"/>
        </w:rPr>
      </w:pPr>
      <w:r w:rsidRPr="00C95054">
        <w:rPr>
          <w:rFonts w:hint="eastAsia"/>
        </w:rPr>
        <w:t>保密性</w:t>
      </w:r>
    </w:p>
    <w:p w:rsidR="00233A3E" w:rsidRDefault="00233A3E" w:rsidP="00233A3E">
      <w:pPr>
        <w:pStyle w:val="af7"/>
        <w:spacing w:line="420" w:lineRule="exact"/>
        <w:ind w:firstLine="480"/>
        <w:rPr>
          <w:rFonts w:ascii="宋体" w:cs="宋体"/>
          <w:color w:val="0000FF"/>
          <w:kern w:val="0"/>
          <w:szCs w:val="24"/>
        </w:rPr>
      </w:pPr>
      <w:r w:rsidRPr="00C95054">
        <w:rPr>
          <w:rFonts w:ascii="宋体" w:cs="宋体" w:hint="eastAsia"/>
          <w:kern w:val="0"/>
          <w:szCs w:val="24"/>
        </w:rPr>
        <w:t>本条无内容。</w:t>
      </w:r>
    </w:p>
    <w:p w:rsidR="00233A3E" w:rsidRDefault="00233A3E" w:rsidP="00233A3E">
      <w:pPr>
        <w:pStyle w:val="a8"/>
        <w:spacing w:beforeLines="0" w:line="420" w:lineRule="exact"/>
        <w:rPr>
          <w:szCs w:val="28"/>
        </w:rPr>
      </w:pPr>
      <w:bookmarkStart w:id="79" w:name="_Toc300673354"/>
      <w:bookmarkStart w:id="80" w:name="_Toc452209599"/>
      <w:bookmarkStart w:id="81" w:name="_Toc482084653"/>
      <w:bookmarkStart w:id="82" w:name="_Toc502242327"/>
      <w:r>
        <w:rPr>
          <w:rFonts w:hint="eastAsia"/>
          <w:szCs w:val="28"/>
        </w:rPr>
        <w:t>设计约束</w:t>
      </w:r>
      <w:bookmarkEnd w:id="79"/>
      <w:bookmarkEnd w:id="80"/>
      <w:bookmarkEnd w:id="81"/>
      <w:bookmarkEnd w:id="82"/>
    </w:p>
    <w:p w:rsidR="00233A3E" w:rsidRDefault="00233A3E" w:rsidP="00233A3E">
      <w:pPr>
        <w:pStyle w:val="a9"/>
        <w:spacing w:line="420" w:lineRule="exact"/>
        <w:ind w:left="0"/>
      </w:pPr>
      <w:bookmarkStart w:id="83" w:name="_Toc452209600"/>
      <w:bookmarkStart w:id="84" w:name="_Toc482084654"/>
      <w:bookmarkStart w:id="85" w:name="_Toc502242328"/>
      <w:r>
        <w:rPr>
          <w:rFonts w:hint="eastAsia"/>
        </w:rPr>
        <w:t>数学模型</w:t>
      </w:r>
      <w:bookmarkEnd w:id="83"/>
      <w:bookmarkEnd w:id="84"/>
      <w:bookmarkEnd w:id="85"/>
    </w:p>
    <w:p w:rsidR="00233A3E" w:rsidRPr="00C95054" w:rsidRDefault="00233A3E" w:rsidP="00233A3E">
      <w:pPr>
        <w:pStyle w:val="af7"/>
        <w:spacing w:line="420" w:lineRule="exact"/>
        <w:ind w:firstLine="480"/>
        <w:rPr>
          <w:rFonts w:ascii="宋体" w:cs="宋体"/>
          <w:kern w:val="0"/>
          <w:szCs w:val="24"/>
        </w:rPr>
      </w:pPr>
      <w:r w:rsidRPr="00C95054">
        <w:rPr>
          <w:rFonts w:ascii="宋体" w:cs="宋体" w:hint="eastAsia"/>
          <w:kern w:val="0"/>
          <w:szCs w:val="24"/>
        </w:rPr>
        <w:t>数字脉冲压缩（DPC）模型见4.1.1.5。</w:t>
      </w:r>
    </w:p>
    <w:p w:rsidR="00233A3E" w:rsidRPr="00C95054" w:rsidRDefault="00233A3E" w:rsidP="00233A3E">
      <w:pPr>
        <w:pStyle w:val="af7"/>
        <w:spacing w:line="420" w:lineRule="exact"/>
        <w:ind w:firstLine="480"/>
        <w:rPr>
          <w:rFonts w:ascii="宋体" w:cs="宋体"/>
          <w:kern w:val="0"/>
          <w:szCs w:val="24"/>
        </w:rPr>
      </w:pPr>
      <w:r w:rsidRPr="00C95054">
        <w:rPr>
          <w:rFonts w:ascii="宋体" w:cs="宋体" w:hint="eastAsia"/>
          <w:kern w:val="0"/>
          <w:szCs w:val="24"/>
        </w:rPr>
        <w:t>动目标指示（MTI）模型见4.1.1.6。</w:t>
      </w:r>
    </w:p>
    <w:p w:rsidR="00233A3E" w:rsidRPr="00C95054" w:rsidRDefault="00233A3E" w:rsidP="00233A3E">
      <w:pPr>
        <w:pStyle w:val="af7"/>
        <w:spacing w:line="420" w:lineRule="exact"/>
        <w:ind w:firstLine="480"/>
        <w:rPr>
          <w:rFonts w:ascii="宋体" w:cs="宋体"/>
          <w:kern w:val="0"/>
          <w:szCs w:val="24"/>
        </w:rPr>
      </w:pPr>
      <w:r w:rsidRPr="00C95054">
        <w:rPr>
          <w:rFonts w:ascii="宋体" w:cs="宋体" w:hint="eastAsia"/>
          <w:kern w:val="0"/>
          <w:szCs w:val="24"/>
        </w:rPr>
        <w:t>动目标检测(MTD) 模型见4.1.1.7。</w:t>
      </w:r>
    </w:p>
    <w:p w:rsidR="00233A3E" w:rsidRDefault="00233A3E" w:rsidP="00233A3E">
      <w:pPr>
        <w:pStyle w:val="af7"/>
        <w:spacing w:line="420" w:lineRule="exact"/>
        <w:ind w:firstLine="480"/>
        <w:rPr>
          <w:rFonts w:ascii="宋体" w:cs="宋体"/>
          <w:color w:val="008000"/>
          <w:kern w:val="0"/>
          <w:szCs w:val="24"/>
        </w:rPr>
      </w:pPr>
      <w:r w:rsidRPr="00C95054">
        <w:rPr>
          <w:rFonts w:ascii="宋体" w:cs="宋体" w:hint="eastAsia"/>
          <w:kern w:val="0"/>
          <w:szCs w:val="24"/>
        </w:rPr>
        <w:t>恒虚警率(CFAR)检测与目标合并模型见4.1.1.8。</w:t>
      </w:r>
    </w:p>
    <w:p w:rsidR="00233A3E" w:rsidRPr="00C95054" w:rsidRDefault="00233A3E" w:rsidP="00233A3E">
      <w:pPr>
        <w:pStyle w:val="a9"/>
        <w:spacing w:line="420" w:lineRule="exact"/>
        <w:ind w:left="0"/>
      </w:pPr>
      <w:bookmarkStart w:id="86" w:name="_Toc452209601"/>
      <w:bookmarkStart w:id="87" w:name="_Toc482084655"/>
      <w:bookmarkStart w:id="88" w:name="_Toc502242329"/>
      <w:r w:rsidRPr="00C95054">
        <w:rPr>
          <w:rFonts w:hint="eastAsia"/>
        </w:rPr>
        <w:t>编程语言和编程规则</w:t>
      </w:r>
      <w:bookmarkEnd w:id="86"/>
      <w:bookmarkEnd w:id="87"/>
      <w:bookmarkEnd w:id="88"/>
    </w:p>
    <w:p w:rsidR="00233A3E" w:rsidRPr="00230F00" w:rsidRDefault="00233A3E" w:rsidP="00233A3E">
      <w:pPr>
        <w:autoSpaceDE w:val="0"/>
        <w:autoSpaceDN w:val="0"/>
        <w:adjustRightInd w:val="0"/>
        <w:spacing w:line="420" w:lineRule="exact"/>
        <w:ind w:right="67" w:firstLine="482"/>
        <w:jc w:val="left"/>
        <w:rPr>
          <w:rFonts w:ascii="宋体" w:cs="宋体"/>
          <w:kern w:val="0"/>
          <w:sz w:val="24"/>
          <w:szCs w:val="24"/>
        </w:rPr>
      </w:pPr>
      <w:r w:rsidRPr="00230F00">
        <w:rPr>
          <w:rFonts w:ascii="宋体" w:cs="宋体" w:hint="eastAsia"/>
          <w:kern w:val="0"/>
          <w:sz w:val="24"/>
          <w:szCs w:val="24"/>
        </w:rPr>
        <w:t>信号处理软件采用汇编语言与C语言混合编程。</w:t>
      </w:r>
    </w:p>
    <w:p w:rsidR="00233A3E" w:rsidRPr="00230F00" w:rsidRDefault="00233A3E" w:rsidP="00233A3E">
      <w:pPr>
        <w:autoSpaceDE w:val="0"/>
        <w:autoSpaceDN w:val="0"/>
        <w:adjustRightInd w:val="0"/>
        <w:spacing w:line="420" w:lineRule="exact"/>
        <w:ind w:right="67" w:firstLine="482"/>
        <w:jc w:val="left"/>
        <w:rPr>
          <w:rFonts w:ascii="宋体" w:cs="宋体"/>
          <w:kern w:val="0"/>
          <w:sz w:val="24"/>
          <w:szCs w:val="24"/>
        </w:rPr>
      </w:pPr>
      <w:r w:rsidRPr="00230F00">
        <w:rPr>
          <w:rFonts w:ascii="宋体" w:cs="宋体" w:hint="eastAsia"/>
          <w:kern w:val="0"/>
          <w:sz w:val="24"/>
          <w:szCs w:val="24"/>
        </w:rPr>
        <w:t>在每个函数或子程序的前面（函数体外）需要加上对该函数或子程序的说明，主要包括函数或子程序名称、函数或子程序用途、入口参数、出口参数等；在程序中，每个循环语句均需带有注释，顺序语句超过10行的按照功能分块添加注释。</w:t>
      </w:r>
    </w:p>
    <w:p w:rsidR="00233A3E" w:rsidRPr="00C95054" w:rsidRDefault="00233A3E" w:rsidP="00233A3E">
      <w:pPr>
        <w:pStyle w:val="af7"/>
        <w:spacing w:line="420" w:lineRule="exact"/>
        <w:ind w:firstLineChars="0" w:firstLine="425"/>
        <w:rPr>
          <w:rFonts w:ascii="黑体" w:hAnsi="宋体"/>
          <w:bCs/>
          <w:szCs w:val="24"/>
        </w:rPr>
      </w:pPr>
      <w:r w:rsidRPr="00C95054">
        <w:rPr>
          <w:rFonts w:ascii="宋体" w:cs="宋体" w:hint="eastAsia"/>
          <w:kern w:val="0"/>
          <w:szCs w:val="24"/>
        </w:rPr>
        <w:t>按照</w:t>
      </w:r>
      <w:r w:rsidRPr="00C95054">
        <w:rPr>
          <w:rFonts w:ascii="宋体" w:cs="宋体"/>
          <w:kern w:val="0"/>
          <w:szCs w:val="24"/>
        </w:rPr>
        <w:t>QG/JR</w:t>
      </w:r>
      <w:r w:rsidRPr="00C95054">
        <w:rPr>
          <w:rFonts w:ascii="宋体" w:cs="宋体" w:hint="eastAsia"/>
          <w:kern w:val="0"/>
          <w:szCs w:val="24"/>
        </w:rPr>
        <w:t>500.12的</w:t>
      </w:r>
      <w:r w:rsidRPr="00C95054">
        <w:rPr>
          <w:rFonts w:ascii="宋体" w:cs="宋体"/>
          <w:kern w:val="0"/>
          <w:szCs w:val="24"/>
        </w:rPr>
        <w:t>规定</w:t>
      </w:r>
      <w:r w:rsidRPr="00C95054">
        <w:rPr>
          <w:rFonts w:ascii="宋体" w:cs="宋体" w:hint="eastAsia"/>
          <w:kern w:val="0"/>
          <w:szCs w:val="24"/>
        </w:rPr>
        <w:t>进行软件编码。</w:t>
      </w:r>
    </w:p>
    <w:p w:rsidR="00233A3E" w:rsidRPr="00C95054" w:rsidRDefault="00233A3E" w:rsidP="00233A3E">
      <w:pPr>
        <w:pStyle w:val="a9"/>
        <w:spacing w:line="420" w:lineRule="exact"/>
        <w:ind w:left="0"/>
      </w:pPr>
      <w:bookmarkStart w:id="89" w:name="_Toc452209602"/>
      <w:bookmarkStart w:id="90" w:name="_Toc482084656"/>
      <w:bookmarkStart w:id="91" w:name="_Toc502242330"/>
      <w:r w:rsidRPr="00C95054">
        <w:rPr>
          <w:rFonts w:hint="eastAsia"/>
        </w:rPr>
        <w:t>开发工具和环境要求</w:t>
      </w:r>
      <w:bookmarkEnd w:id="89"/>
      <w:bookmarkEnd w:id="90"/>
      <w:bookmarkEnd w:id="91"/>
    </w:p>
    <w:p w:rsidR="00233A3E" w:rsidRPr="00230F00" w:rsidRDefault="00233A3E" w:rsidP="00EF3BF3">
      <w:pPr>
        <w:pStyle w:val="affffa"/>
        <w:numPr>
          <w:ilvl w:val="0"/>
          <w:numId w:val="30"/>
        </w:numPr>
        <w:tabs>
          <w:tab w:val="left" w:pos="993"/>
        </w:tabs>
        <w:spacing w:line="420" w:lineRule="exact"/>
        <w:ind w:left="993" w:firstLineChars="0" w:hanging="489"/>
        <w:rPr>
          <w:rFonts w:ascii="宋体" w:hAnsi="宋体"/>
          <w:bCs/>
          <w:kern w:val="0"/>
          <w:sz w:val="24"/>
          <w:szCs w:val="24"/>
        </w:rPr>
      </w:pPr>
      <w:r w:rsidRPr="00230F00">
        <w:rPr>
          <w:rFonts w:ascii="宋体" w:hAnsi="宋体" w:hint="eastAsia"/>
          <w:bCs/>
          <w:kern w:val="0"/>
          <w:sz w:val="24"/>
          <w:szCs w:val="24"/>
        </w:rPr>
        <w:t>软件开发工具为TI公司的CCS</w:t>
      </w:r>
      <w:smartTag w:uri="urn:schemas-microsoft-com:office:smarttags" w:element="chsdate">
        <w:smartTagPr>
          <w:attr w:name="IsROCDate" w:val="False"/>
          <w:attr w:name="IsLunarDate" w:val="False"/>
          <w:attr w:name="Day" w:val="30"/>
          <w:attr w:name="Month" w:val="12"/>
          <w:attr w:name="Year" w:val="1899"/>
        </w:smartTagPr>
        <w:r w:rsidRPr="00230F00">
          <w:rPr>
            <w:rFonts w:ascii="宋体" w:hAnsi="宋体" w:hint="eastAsia"/>
            <w:bCs/>
            <w:kern w:val="0"/>
            <w:sz w:val="24"/>
            <w:szCs w:val="24"/>
          </w:rPr>
          <w:t>5.2.1</w:t>
        </w:r>
      </w:smartTag>
      <w:r w:rsidRPr="00230F00">
        <w:rPr>
          <w:rFonts w:ascii="宋体" w:hAnsi="宋体" w:hint="eastAsia"/>
          <w:bCs/>
          <w:kern w:val="0"/>
          <w:sz w:val="24"/>
          <w:szCs w:val="24"/>
        </w:rPr>
        <w:t>工具一套；</w:t>
      </w:r>
    </w:p>
    <w:p w:rsidR="00233A3E" w:rsidRPr="00230F00" w:rsidRDefault="00233A3E" w:rsidP="00EF3BF3">
      <w:pPr>
        <w:pStyle w:val="affffa"/>
        <w:numPr>
          <w:ilvl w:val="0"/>
          <w:numId w:val="30"/>
        </w:numPr>
        <w:tabs>
          <w:tab w:val="left" w:pos="993"/>
        </w:tabs>
        <w:spacing w:line="420" w:lineRule="exact"/>
        <w:ind w:left="993" w:firstLineChars="0" w:hanging="489"/>
        <w:rPr>
          <w:rFonts w:ascii="宋体" w:cs="宋体"/>
          <w:b/>
          <w:spacing w:val="-4"/>
          <w:kern w:val="0"/>
          <w:sz w:val="24"/>
          <w:szCs w:val="24"/>
        </w:rPr>
      </w:pPr>
      <w:r w:rsidRPr="00230F00">
        <w:rPr>
          <w:rFonts w:ascii="宋体" w:hAnsi="宋体" w:hint="eastAsia"/>
          <w:bCs/>
          <w:kern w:val="0"/>
          <w:sz w:val="24"/>
          <w:szCs w:val="24"/>
        </w:rPr>
        <w:t>开发</w:t>
      </w:r>
      <w:r w:rsidRPr="00230F00">
        <w:rPr>
          <w:rFonts w:ascii="宋体" w:hAnsi="宋体" w:hint="eastAsia"/>
          <w:spacing w:val="-4"/>
          <w:kern w:val="0"/>
          <w:sz w:val="24"/>
          <w:szCs w:val="24"/>
        </w:rPr>
        <w:t>主机为支持</w:t>
      </w:r>
      <w:r w:rsidRPr="00230F00">
        <w:rPr>
          <w:rFonts w:ascii="宋体" w:hAnsi="宋体"/>
          <w:spacing w:val="-4"/>
          <w:kern w:val="0"/>
          <w:sz w:val="24"/>
          <w:szCs w:val="24"/>
        </w:rPr>
        <w:t>USB2.0</w:t>
      </w:r>
      <w:r w:rsidRPr="00230F00">
        <w:rPr>
          <w:rFonts w:ascii="宋体" w:hAnsi="宋体" w:hint="eastAsia"/>
          <w:spacing w:val="-4"/>
          <w:kern w:val="0"/>
          <w:sz w:val="24"/>
          <w:szCs w:val="24"/>
        </w:rPr>
        <w:t>接口的计算机一台，操作系统为</w:t>
      </w:r>
      <w:r w:rsidRPr="00230F00">
        <w:rPr>
          <w:rFonts w:ascii="宋体" w:hAnsi="宋体" w:hint="eastAsia"/>
          <w:sz w:val="24"/>
          <w:szCs w:val="24"/>
        </w:rPr>
        <w:t>windows xp sp3/WIN7</w:t>
      </w:r>
      <w:r w:rsidRPr="00230F00">
        <w:rPr>
          <w:rFonts w:ascii="宋体" w:hAnsi="宋体" w:hint="eastAsia"/>
          <w:spacing w:val="-4"/>
          <w:kern w:val="0"/>
          <w:sz w:val="24"/>
          <w:szCs w:val="24"/>
        </w:rPr>
        <w:t>。</w:t>
      </w:r>
    </w:p>
    <w:p w:rsidR="00233A3E" w:rsidRPr="00C95054" w:rsidRDefault="00233A3E" w:rsidP="00233A3E">
      <w:pPr>
        <w:pStyle w:val="a9"/>
        <w:spacing w:line="420" w:lineRule="exact"/>
        <w:ind w:left="0"/>
      </w:pPr>
      <w:bookmarkStart w:id="92" w:name="_Toc452209603"/>
      <w:bookmarkStart w:id="93" w:name="_Toc482084657"/>
      <w:bookmarkStart w:id="94" w:name="_Toc502242331"/>
      <w:r w:rsidRPr="00C95054">
        <w:rPr>
          <w:rFonts w:hint="eastAsia"/>
        </w:rPr>
        <w:t>测试工具和环境要求</w:t>
      </w:r>
      <w:bookmarkEnd w:id="92"/>
      <w:bookmarkEnd w:id="93"/>
      <w:bookmarkEnd w:id="94"/>
    </w:p>
    <w:p w:rsidR="00233A3E" w:rsidRPr="00C95054" w:rsidRDefault="00233A3E" w:rsidP="00233A3E">
      <w:pPr>
        <w:pStyle w:val="af7"/>
        <w:spacing w:line="420" w:lineRule="exact"/>
        <w:ind w:firstLineChars="0" w:firstLine="425"/>
        <w:rPr>
          <w:rFonts w:ascii="宋体" w:cs="宋体"/>
          <w:kern w:val="0"/>
          <w:szCs w:val="24"/>
        </w:rPr>
      </w:pPr>
      <w:r w:rsidRPr="00C95054">
        <w:rPr>
          <w:rFonts w:ascii="宋体" w:cs="宋体" w:hint="eastAsia"/>
          <w:kern w:val="0"/>
          <w:szCs w:val="24"/>
        </w:rPr>
        <w:lastRenderedPageBreak/>
        <w:t>信号处理软件的单元测试环境为QA C。</w:t>
      </w:r>
    </w:p>
    <w:p w:rsidR="00233A3E" w:rsidRPr="00C95054" w:rsidRDefault="00233A3E" w:rsidP="00233A3E">
      <w:pPr>
        <w:pStyle w:val="af7"/>
        <w:spacing w:line="420" w:lineRule="exact"/>
        <w:ind w:firstLineChars="0" w:firstLine="425"/>
        <w:rPr>
          <w:rFonts w:ascii="黑体" w:hAnsi="宋体"/>
          <w:bCs/>
          <w:szCs w:val="24"/>
        </w:rPr>
      </w:pPr>
      <w:r w:rsidRPr="00C95054">
        <w:rPr>
          <w:rFonts w:ascii="宋体" w:cs="宋体" w:hint="eastAsia"/>
          <w:kern w:val="0"/>
          <w:szCs w:val="24"/>
        </w:rPr>
        <w:t>信号处理软件的配置项测试环境为真实环境，包括：信号数据综合处理机及相关软硬件设备，并辅助使用开发环境工具。</w:t>
      </w:r>
    </w:p>
    <w:p w:rsidR="00233A3E" w:rsidRPr="00C95054" w:rsidRDefault="00233A3E" w:rsidP="00233A3E">
      <w:pPr>
        <w:pStyle w:val="a9"/>
        <w:spacing w:line="420" w:lineRule="exact"/>
        <w:ind w:left="0"/>
      </w:pPr>
      <w:bookmarkStart w:id="95" w:name="_Toc452209604"/>
      <w:bookmarkStart w:id="96" w:name="_Toc482084658"/>
      <w:bookmarkStart w:id="97" w:name="_Toc502242332"/>
      <w:r w:rsidRPr="00C95054">
        <w:rPr>
          <w:rFonts w:hint="eastAsia"/>
        </w:rPr>
        <w:t>软件的重用性和可移植性要求</w:t>
      </w:r>
      <w:bookmarkEnd w:id="95"/>
      <w:bookmarkEnd w:id="96"/>
      <w:bookmarkEnd w:id="97"/>
    </w:p>
    <w:p w:rsidR="00233A3E" w:rsidRPr="00230F00" w:rsidRDefault="00233A3E" w:rsidP="00233A3E">
      <w:pPr>
        <w:autoSpaceDE w:val="0"/>
        <w:autoSpaceDN w:val="0"/>
        <w:adjustRightInd w:val="0"/>
        <w:spacing w:line="420" w:lineRule="exact"/>
        <w:ind w:right="67" w:firstLine="482"/>
        <w:jc w:val="left"/>
        <w:rPr>
          <w:rFonts w:ascii="宋体" w:cs="宋体"/>
          <w:kern w:val="0"/>
          <w:sz w:val="24"/>
          <w:szCs w:val="24"/>
        </w:rPr>
      </w:pPr>
      <w:r w:rsidRPr="00230F00">
        <w:rPr>
          <w:rFonts w:ascii="宋体" w:cs="宋体" w:hint="eastAsia"/>
          <w:kern w:val="0"/>
          <w:sz w:val="24"/>
          <w:szCs w:val="24"/>
        </w:rPr>
        <w:t>信号处理软件采用重新开发模式，无重用。</w:t>
      </w:r>
    </w:p>
    <w:p w:rsidR="00233A3E" w:rsidRDefault="00233A3E" w:rsidP="00233A3E">
      <w:pPr>
        <w:pStyle w:val="af7"/>
        <w:spacing w:line="420" w:lineRule="exact"/>
        <w:ind w:firstLineChars="0" w:firstLine="425"/>
        <w:rPr>
          <w:rFonts w:ascii="宋体" w:cs="宋体"/>
          <w:color w:val="008000"/>
          <w:kern w:val="0"/>
          <w:szCs w:val="24"/>
        </w:rPr>
      </w:pPr>
      <w:r w:rsidRPr="00C95054">
        <w:rPr>
          <w:rFonts w:ascii="宋体" w:cs="宋体" w:hint="eastAsia"/>
          <w:kern w:val="0"/>
          <w:szCs w:val="24"/>
        </w:rPr>
        <w:t>信号处理软件在专用处理器上运行，没有移植性特殊要求。</w:t>
      </w:r>
    </w:p>
    <w:p w:rsidR="00233A3E" w:rsidRPr="00B432A2" w:rsidRDefault="00233A3E" w:rsidP="00233A3E">
      <w:pPr>
        <w:pStyle w:val="a8"/>
        <w:spacing w:beforeLines="0" w:line="420" w:lineRule="exact"/>
        <w:rPr>
          <w:szCs w:val="28"/>
        </w:rPr>
      </w:pPr>
      <w:bookmarkStart w:id="98" w:name="_Toc482084659"/>
      <w:bookmarkStart w:id="99" w:name="_Toc502242333"/>
      <w:r w:rsidRPr="00B432A2">
        <w:rPr>
          <w:rFonts w:hint="eastAsia"/>
          <w:szCs w:val="28"/>
        </w:rPr>
        <w:t>质量控制要求</w:t>
      </w:r>
      <w:bookmarkEnd w:id="98"/>
      <w:bookmarkEnd w:id="99"/>
    </w:p>
    <w:p w:rsidR="00233A3E" w:rsidRPr="00B432A2" w:rsidRDefault="00233A3E" w:rsidP="00233A3E">
      <w:pPr>
        <w:pStyle w:val="a9"/>
        <w:spacing w:line="420" w:lineRule="exact"/>
        <w:ind w:left="0"/>
      </w:pPr>
      <w:bookmarkStart w:id="100" w:name="_Toc482084660"/>
      <w:bookmarkStart w:id="101" w:name="_Toc502242334"/>
      <w:r w:rsidRPr="00B432A2">
        <w:rPr>
          <w:rFonts w:hint="eastAsia"/>
        </w:rPr>
        <w:t>软件的关键性等级</w:t>
      </w:r>
      <w:bookmarkEnd w:id="100"/>
      <w:bookmarkEnd w:id="101"/>
    </w:p>
    <w:p w:rsidR="00233A3E" w:rsidRDefault="00233A3E" w:rsidP="00233A3E">
      <w:pPr>
        <w:pStyle w:val="af7"/>
        <w:spacing w:line="420" w:lineRule="exact"/>
        <w:ind w:firstLine="480"/>
        <w:rPr>
          <w:rFonts w:ascii="宋体" w:cs="宋体"/>
          <w:color w:val="0000FF"/>
          <w:kern w:val="0"/>
          <w:szCs w:val="24"/>
        </w:rPr>
      </w:pPr>
      <w:r w:rsidRPr="00C95054">
        <w:rPr>
          <w:rFonts w:ascii="宋体" w:cs="宋体" w:hint="eastAsia"/>
          <w:kern w:val="0"/>
          <w:szCs w:val="24"/>
        </w:rPr>
        <w:t>信号处理软件的关键重要度等级为重要。</w:t>
      </w:r>
    </w:p>
    <w:p w:rsidR="00233A3E" w:rsidRPr="00B432A2" w:rsidRDefault="00233A3E" w:rsidP="00233A3E">
      <w:pPr>
        <w:pStyle w:val="a9"/>
        <w:spacing w:line="420" w:lineRule="exact"/>
        <w:ind w:left="0"/>
      </w:pPr>
      <w:bookmarkStart w:id="102" w:name="_Toc482084661"/>
      <w:bookmarkStart w:id="103" w:name="_Toc502242335"/>
      <w:r w:rsidRPr="00B432A2">
        <w:rPr>
          <w:rFonts w:hint="eastAsia"/>
        </w:rPr>
        <w:t>标准</w:t>
      </w:r>
      <w:bookmarkEnd w:id="102"/>
      <w:bookmarkEnd w:id="103"/>
    </w:p>
    <w:p w:rsidR="00233A3E" w:rsidRPr="00230F00" w:rsidRDefault="00233A3E" w:rsidP="00EF3BF3">
      <w:pPr>
        <w:pStyle w:val="affffa"/>
        <w:numPr>
          <w:ilvl w:val="0"/>
          <w:numId w:val="32"/>
        </w:numPr>
        <w:tabs>
          <w:tab w:val="left" w:pos="993"/>
        </w:tabs>
        <w:spacing w:line="420" w:lineRule="exact"/>
        <w:ind w:left="993" w:firstLineChars="0" w:hanging="489"/>
        <w:rPr>
          <w:rFonts w:ascii="宋体" w:hAnsi="宋体"/>
          <w:bCs/>
          <w:kern w:val="0"/>
          <w:sz w:val="24"/>
          <w:szCs w:val="24"/>
        </w:rPr>
      </w:pPr>
      <w:r w:rsidRPr="00230F00">
        <w:rPr>
          <w:rFonts w:ascii="宋体" w:hAnsi="宋体" w:hint="eastAsia"/>
          <w:bCs/>
          <w:kern w:val="0"/>
          <w:sz w:val="24"/>
          <w:szCs w:val="24"/>
        </w:rPr>
        <w:t>软件工程过程按照《</w:t>
      </w:r>
      <w:r w:rsidR="00773091">
        <w:rPr>
          <w:rFonts w:ascii="宋体" w:hAnsi="宋体" w:hint="eastAsia"/>
          <w:bCs/>
          <w:kern w:val="0"/>
          <w:sz w:val="24"/>
          <w:szCs w:val="24"/>
        </w:rPr>
        <w:t>XX</w:t>
      </w:r>
      <w:r w:rsidRPr="00230F00">
        <w:rPr>
          <w:rFonts w:ascii="宋体" w:hAnsi="宋体" w:hint="eastAsia"/>
          <w:bCs/>
          <w:kern w:val="0"/>
          <w:sz w:val="24"/>
          <w:szCs w:val="24"/>
        </w:rPr>
        <w:t>雷达软件产品规范》和</w:t>
      </w:r>
      <w:r w:rsidRPr="00230F00">
        <w:rPr>
          <w:rFonts w:ascii="宋体" w:hAnsi="宋体"/>
          <w:bCs/>
          <w:kern w:val="0"/>
          <w:sz w:val="24"/>
          <w:szCs w:val="24"/>
        </w:rPr>
        <w:t>Q</w:t>
      </w:r>
      <w:r w:rsidRPr="00230F00">
        <w:rPr>
          <w:rFonts w:ascii="宋体" w:hAnsi="宋体" w:hint="eastAsia"/>
          <w:bCs/>
          <w:kern w:val="0"/>
          <w:sz w:val="24"/>
          <w:szCs w:val="24"/>
        </w:rPr>
        <w:t>G</w:t>
      </w:r>
      <w:r w:rsidRPr="00230F00">
        <w:rPr>
          <w:rFonts w:ascii="宋体" w:hAnsi="宋体"/>
          <w:bCs/>
          <w:kern w:val="0"/>
          <w:sz w:val="24"/>
          <w:szCs w:val="24"/>
        </w:rPr>
        <w:t>/JR500</w:t>
      </w:r>
      <w:r w:rsidRPr="00230F00">
        <w:rPr>
          <w:rFonts w:ascii="宋体" w:hAnsi="宋体" w:hint="eastAsia"/>
          <w:bCs/>
          <w:kern w:val="0"/>
          <w:sz w:val="24"/>
          <w:szCs w:val="24"/>
        </w:rPr>
        <w:t>.04《软件工程过程》执行；</w:t>
      </w:r>
    </w:p>
    <w:p w:rsidR="00233A3E" w:rsidRPr="00230F00" w:rsidRDefault="00233A3E" w:rsidP="00EF3BF3">
      <w:pPr>
        <w:pStyle w:val="affffa"/>
        <w:numPr>
          <w:ilvl w:val="0"/>
          <w:numId w:val="32"/>
        </w:numPr>
        <w:tabs>
          <w:tab w:val="left" w:pos="993"/>
        </w:tabs>
        <w:spacing w:line="420" w:lineRule="exact"/>
        <w:ind w:left="993" w:firstLineChars="0" w:hanging="489"/>
        <w:rPr>
          <w:rFonts w:ascii="宋体" w:hAnsi="宋体"/>
          <w:bCs/>
          <w:kern w:val="0"/>
          <w:sz w:val="24"/>
          <w:szCs w:val="24"/>
        </w:rPr>
      </w:pPr>
      <w:r w:rsidRPr="00230F00">
        <w:rPr>
          <w:rFonts w:ascii="宋体" w:hAnsi="宋体" w:hint="eastAsia"/>
          <w:bCs/>
          <w:kern w:val="0"/>
          <w:sz w:val="24"/>
          <w:szCs w:val="24"/>
        </w:rPr>
        <w:t>软件项目管理过程按照</w:t>
      </w:r>
      <w:r w:rsidRPr="00230F00">
        <w:rPr>
          <w:rFonts w:ascii="宋体" w:hAnsi="宋体"/>
          <w:bCs/>
          <w:kern w:val="0"/>
          <w:sz w:val="24"/>
          <w:szCs w:val="24"/>
        </w:rPr>
        <w:t>Q</w:t>
      </w:r>
      <w:r w:rsidRPr="00230F00">
        <w:rPr>
          <w:rFonts w:ascii="宋体" w:hAnsi="宋体" w:hint="eastAsia"/>
          <w:bCs/>
          <w:kern w:val="0"/>
          <w:sz w:val="24"/>
          <w:szCs w:val="24"/>
        </w:rPr>
        <w:t>G</w:t>
      </w:r>
      <w:r w:rsidRPr="00230F00">
        <w:rPr>
          <w:rFonts w:ascii="宋体" w:hAnsi="宋体"/>
          <w:bCs/>
          <w:kern w:val="0"/>
          <w:sz w:val="24"/>
          <w:szCs w:val="24"/>
        </w:rPr>
        <w:t>/JR500</w:t>
      </w:r>
      <w:r w:rsidRPr="00230F00">
        <w:rPr>
          <w:rFonts w:ascii="宋体" w:hAnsi="宋体" w:hint="eastAsia"/>
          <w:bCs/>
          <w:kern w:val="0"/>
          <w:sz w:val="24"/>
          <w:szCs w:val="24"/>
        </w:rPr>
        <w:t>.03《项目管理过程》执行；</w:t>
      </w:r>
    </w:p>
    <w:p w:rsidR="00233A3E" w:rsidRPr="00230F00" w:rsidRDefault="00233A3E" w:rsidP="00EF3BF3">
      <w:pPr>
        <w:pStyle w:val="affffa"/>
        <w:numPr>
          <w:ilvl w:val="0"/>
          <w:numId w:val="32"/>
        </w:numPr>
        <w:tabs>
          <w:tab w:val="left" w:pos="993"/>
        </w:tabs>
        <w:spacing w:line="420" w:lineRule="exact"/>
        <w:ind w:left="993" w:firstLineChars="0" w:hanging="489"/>
        <w:rPr>
          <w:rFonts w:ascii="宋体" w:hAnsi="宋体"/>
          <w:bCs/>
          <w:kern w:val="0"/>
          <w:sz w:val="24"/>
          <w:szCs w:val="24"/>
        </w:rPr>
      </w:pPr>
      <w:r w:rsidRPr="00230F00">
        <w:rPr>
          <w:rFonts w:ascii="宋体" w:hAnsi="宋体" w:hint="eastAsia"/>
          <w:bCs/>
          <w:kern w:val="0"/>
          <w:sz w:val="24"/>
          <w:szCs w:val="24"/>
        </w:rPr>
        <w:t>质量保证过程按照</w:t>
      </w:r>
      <w:r w:rsidRPr="00230F00">
        <w:rPr>
          <w:rFonts w:ascii="宋体" w:hAnsi="宋体"/>
          <w:bCs/>
          <w:kern w:val="0"/>
          <w:sz w:val="24"/>
          <w:szCs w:val="24"/>
        </w:rPr>
        <w:t>Q</w:t>
      </w:r>
      <w:r w:rsidRPr="00230F00">
        <w:rPr>
          <w:rFonts w:ascii="宋体" w:hAnsi="宋体" w:hint="eastAsia"/>
          <w:bCs/>
          <w:kern w:val="0"/>
          <w:sz w:val="24"/>
          <w:szCs w:val="24"/>
        </w:rPr>
        <w:t>G</w:t>
      </w:r>
      <w:r w:rsidRPr="00230F00">
        <w:rPr>
          <w:rFonts w:ascii="宋体" w:hAnsi="宋体"/>
          <w:bCs/>
          <w:kern w:val="0"/>
          <w:sz w:val="24"/>
          <w:szCs w:val="24"/>
        </w:rPr>
        <w:t>/JR500</w:t>
      </w:r>
      <w:r w:rsidRPr="00230F00">
        <w:rPr>
          <w:rFonts w:ascii="宋体" w:hAnsi="宋体" w:hint="eastAsia"/>
          <w:bCs/>
          <w:kern w:val="0"/>
          <w:sz w:val="24"/>
          <w:szCs w:val="24"/>
        </w:rPr>
        <w:t>.05《软件质量保证过程》执行；</w:t>
      </w:r>
    </w:p>
    <w:p w:rsidR="00233A3E" w:rsidRPr="00230F00" w:rsidRDefault="00233A3E" w:rsidP="00EF3BF3">
      <w:pPr>
        <w:pStyle w:val="affffa"/>
        <w:numPr>
          <w:ilvl w:val="0"/>
          <w:numId w:val="32"/>
        </w:numPr>
        <w:tabs>
          <w:tab w:val="left" w:pos="993"/>
        </w:tabs>
        <w:spacing w:line="420" w:lineRule="exact"/>
        <w:ind w:left="993" w:firstLineChars="0" w:hanging="489"/>
        <w:rPr>
          <w:rFonts w:ascii="宋体" w:hAnsi="宋体"/>
          <w:bCs/>
          <w:kern w:val="0"/>
          <w:sz w:val="24"/>
          <w:szCs w:val="24"/>
        </w:rPr>
      </w:pPr>
      <w:r w:rsidRPr="00230F00">
        <w:rPr>
          <w:rFonts w:ascii="宋体" w:hAnsi="宋体" w:hint="eastAsia"/>
          <w:bCs/>
          <w:kern w:val="0"/>
          <w:sz w:val="24"/>
          <w:szCs w:val="24"/>
        </w:rPr>
        <w:t>配置管理过程按照</w:t>
      </w:r>
      <w:r w:rsidRPr="00230F00">
        <w:rPr>
          <w:rFonts w:ascii="宋体" w:hAnsi="宋体"/>
          <w:bCs/>
          <w:kern w:val="0"/>
          <w:sz w:val="24"/>
          <w:szCs w:val="24"/>
        </w:rPr>
        <w:t>Q</w:t>
      </w:r>
      <w:r w:rsidRPr="00230F00">
        <w:rPr>
          <w:rFonts w:ascii="宋体" w:hAnsi="宋体" w:hint="eastAsia"/>
          <w:bCs/>
          <w:kern w:val="0"/>
          <w:sz w:val="24"/>
          <w:szCs w:val="24"/>
        </w:rPr>
        <w:t>G</w:t>
      </w:r>
      <w:r w:rsidRPr="00230F00">
        <w:rPr>
          <w:rFonts w:ascii="宋体" w:hAnsi="宋体"/>
          <w:bCs/>
          <w:kern w:val="0"/>
          <w:sz w:val="24"/>
          <w:szCs w:val="24"/>
        </w:rPr>
        <w:t>/JR500</w:t>
      </w:r>
      <w:r w:rsidRPr="00230F00">
        <w:rPr>
          <w:rFonts w:ascii="宋体" w:hAnsi="宋体" w:hint="eastAsia"/>
          <w:bCs/>
          <w:kern w:val="0"/>
          <w:sz w:val="24"/>
          <w:szCs w:val="24"/>
        </w:rPr>
        <w:t>.06《配置管理过程》执行。</w:t>
      </w:r>
    </w:p>
    <w:p w:rsidR="00233A3E" w:rsidRPr="00B432A2" w:rsidRDefault="00233A3E" w:rsidP="00233A3E">
      <w:pPr>
        <w:pStyle w:val="a9"/>
        <w:spacing w:line="420" w:lineRule="exact"/>
        <w:ind w:left="0"/>
        <w:rPr>
          <w:szCs w:val="28"/>
        </w:rPr>
      </w:pPr>
      <w:bookmarkStart w:id="104" w:name="_Toc482084662"/>
      <w:bookmarkStart w:id="105" w:name="_Toc502242336"/>
      <w:r w:rsidRPr="00B432A2">
        <w:rPr>
          <w:rFonts w:hint="eastAsia"/>
          <w:szCs w:val="28"/>
        </w:rPr>
        <w:t>文档</w:t>
      </w:r>
      <w:bookmarkEnd w:id="104"/>
      <w:bookmarkEnd w:id="105"/>
    </w:p>
    <w:p w:rsidR="00233A3E" w:rsidRPr="00230F00" w:rsidRDefault="00233A3E" w:rsidP="00233A3E">
      <w:pPr>
        <w:spacing w:line="420" w:lineRule="exact"/>
        <w:ind w:firstLineChars="150" w:firstLine="360"/>
        <w:rPr>
          <w:rFonts w:ascii="宋体" w:hAnsi="宋体"/>
          <w:bCs/>
          <w:sz w:val="24"/>
          <w:szCs w:val="24"/>
        </w:rPr>
      </w:pPr>
      <w:r w:rsidRPr="00230F00">
        <w:rPr>
          <w:rFonts w:ascii="宋体" w:hAnsi="宋体" w:hint="eastAsia"/>
          <w:bCs/>
          <w:sz w:val="24"/>
          <w:szCs w:val="24"/>
        </w:rPr>
        <w:t>软件开发文档清单及评审要求见表3，</w:t>
      </w:r>
      <w:r w:rsidRPr="00230F00">
        <w:rPr>
          <w:rFonts w:ascii="宋体" w:cs="宋体" w:hint="eastAsia"/>
          <w:color w:val="000000"/>
          <w:kern w:val="0"/>
          <w:sz w:val="24"/>
          <w:szCs w:val="24"/>
        </w:rPr>
        <w:t>评审按</w:t>
      </w:r>
      <w:r w:rsidRPr="00230F00">
        <w:rPr>
          <w:rFonts w:asciiTheme="minorEastAsia" w:eastAsiaTheme="minorEastAsia" w:hAnsiTheme="minorEastAsia" w:cs="宋体" w:hint="eastAsia"/>
          <w:color w:val="000000"/>
          <w:kern w:val="0"/>
          <w:sz w:val="24"/>
          <w:szCs w:val="24"/>
        </w:rPr>
        <w:t>照</w:t>
      </w:r>
      <w:r w:rsidRPr="00230F00">
        <w:rPr>
          <w:rFonts w:asciiTheme="minorEastAsia" w:eastAsiaTheme="minorEastAsia" w:hAnsiTheme="minorEastAsia" w:hint="eastAsia"/>
          <w:sz w:val="24"/>
          <w:szCs w:val="24"/>
        </w:rPr>
        <w:t>QJ/JR500.1</w:t>
      </w:r>
      <w:r w:rsidRPr="00230F00">
        <w:rPr>
          <w:rFonts w:asciiTheme="minorEastAsia" w:eastAsiaTheme="minorEastAsia" w:hAnsiTheme="minorEastAsia" w:cs="宋体" w:hint="eastAsia"/>
          <w:color w:val="000000"/>
          <w:kern w:val="0"/>
          <w:sz w:val="24"/>
          <w:szCs w:val="24"/>
        </w:rPr>
        <w:t>《技术</w:t>
      </w:r>
      <w:r w:rsidRPr="00230F00">
        <w:rPr>
          <w:rFonts w:ascii="宋体" w:cs="宋体" w:hint="eastAsia"/>
          <w:color w:val="000000"/>
          <w:kern w:val="0"/>
          <w:sz w:val="24"/>
          <w:szCs w:val="24"/>
        </w:rPr>
        <w:t>评审规程》要求执行</w:t>
      </w:r>
      <w:r w:rsidRPr="00230F00">
        <w:rPr>
          <w:rFonts w:ascii="宋体" w:hAnsi="宋体" w:hint="eastAsia"/>
          <w:bCs/>
          <w:sz w:val="24"/>
          <w:szCs w:val="24"/>
        </w:rPr>
        <w:t>。</w:t>
      </w:r>
    </w:p>
    <w:p w:rsidR="00233A3E" w:rsidRPr="00233A3E" w:rsidRDefault="00233A3E" w:rsidP="008337D7">
      <w:pPr>
        <w:numPr>
          <w:ilvl w:val="0"/>
          <w:numId w:val="14"/>
        </w:numPr>
        <w:spacing w:line="420" w:lineRule="exact"/>
        <w:ind w:left="0" w:firstLine="0"/>
        <w:jc w:val="center"/>
        <w:rPr>
          <w:rFonts w:ascii="黑体" w:eastAsia="黑体" w:hAnsi="宋体"/>
          <w:bCs/>
          <w:kern w:val="0"/>
          <w:sz w:val="21"/>
          <w:szCs w:val="21"/>
        </w:rPr>
      </w:pPr>
      <w:r w:rsidRPr="00233A3E">
        <w:rPr>
          <w:rFonts w:ascii="黑体" w:eastAsia="黑体" w:hAnsi="宋体" w:hint="eastAsia"/>
          <w:bCs/>
          <w:sz w:val="21"/>
          <w:szCs w:val="21"/>
        </w:rPr>
        <w:t>软件开发文档清单及评审要求</w:t>
      </w:r>
    </w:p>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98"/>
        <w:gridCol w:w="4046"/>
        <w:gridCol w:w="3624"/>
      </w:tblGrid>
      <w:tr w:rsidR="00233A3E" w:rsidRPr="006D0BFE" w:rsidTr="00133247">
        <w:trPr>
          <w:trHeight w:val="258"/>
          <w:tblHeader/>
          <w:jc w:val="center"/>
        </w:trPr>
        <w:tc>
          <w:tcPr>
            <w:tcW w:w="958"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序号</w:t>
            </w: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文档名称</w:t>
            </w:r>
          </w:p>
        </w:tc>
        <w:tc>
          <w:tcPr>
            <w:tcW w:w="3934" w:type="dxa"/>
            <w:vAlign w:val="center"/>
          </w:tcPr>
          <w:p w:rsidR="00233A3E" w:rsidRPr="006D0BFE" w:rsidRDefault="00233A3E" w:rsidP="00A75601">
            <w:pPr>
              <w:spacing w:beforeLines="20" w:afterLines="20"/>
              <w:jc w:val="center"/>
              <w:rPr>
                <w:rFonts w:ascii="宋体" w:hAnsi="宋体"/>
                <w:bCs/>
                <w:sz w:val="18"/>
                <w:szCs w:val="18"/>
              </w:rPr>
            </w:pPr>
            <w:r w:rsidRPr="006D0BFE">
              <w:rPr>
                <w:rFonts w:ascii="宋体" w:hAnsi="宋体" w:hint="eastAsia"/>
                <w:sz w:val="18"/>
                <w:szCs w:val="18"/>
              </w:rPr>
              <w:t>评审要求</w:t>
            </w:r>
          </w:p>
        </w:tc>
      </w:tr>
      <w:tr w:rsidR="00233A3E" w:rsidRPr="006D0BFE" w:rsidTr="00133247">
        <w:trPr>
          <w:trHeight w:val="296"/>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软件研制任务书</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外部评审（公司级评审）</w:t>
            </w:r>
          </w:p>
        </w:tc>
      </w:tr>
      <w:tr w:rsidR="00233A3E" w:rsidRPr="006D0BFE" w:rsidTr="00133247">
        <w:trPr>
          <w:trHeight w:val="212"/>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软件开发计划</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w:t>
            </w:r>
            <w:r w:rsidRPr="006D0BFE">
              <w:rPr>
                <w:rFonts w:hAnsi="宋体" w:hint="eastAsia"/>
                <w:bCs/>
                <w:sz w:val="18"/>
                <w:szCs w:val="18"/>
              </w:rPr>
              <w:t>项目级评审</w:t>
            </w:r>
            <w:r w:rsidRPr="006D0BFE">
              <w:rPr>
                <w:rFonts w:ascii="宋体" w:hAnsi="宋体" w:hint="eastAsia"/>
                <w:sz w:val="18"/>
                <w:szCs w:val="18"/>
              </w:rPr>
              <w:t>）</w:t>
            </w:r>
          </w:p>
        </w:tc>
      </w:tr>
      <w:tr w:rsidR="00233A3E" w:rsidRPr="006D0BFE" w:rsidTr="00133247">
        <w:trPr>
          <w:trHeight w:val="211"/>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软件质量保证计划</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w:t>
            </w:r>
            <w:r w:rsidRPr="006D0BFE">
              <w:rPr>
                <w:rFonts w:hAnsi="宋体" w:hint="eastAsia"/>
                <w:bCs/>
                <w:sz w:val="18"/>
                <w:szCs w:val="18"/>
              </w:rPr>
              <w:t>项目级评审</w:t>
            </w:r>
            <w:r w:rsidRPr="006D0BFE">
              <w:rPr>
                <w:rFonts w:ascii="宋体" w:hAnsi="宋体" w:hint="eastAsia"/>
                <w:sz w:val="18"/>
                <w:szCs w:val="18"/>
              </w:rPr>
              <w:t>）</w:t>
            </w:r>
          </w:p>
        </w:tc>
      </w:tr>
      <w:tr w:rsidR="00233A3E" w:rsidRPr="006D0BFE" w:rsidTr="00133247">
        <w:trPr>
          <w:trHeight w:val="211"/>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软件配置管理计划</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w:t>
            </w:r>
            <w:r w:rsidRPr="006D0BFE">
              <w:rPr>
                <w:rFonts w:hAnsi="宋体" w:hint="eastAsia"/>
                <w:bCs/>
                <w:sz w:val="18"/>
                <w:szCs w:val="18"/>
              </w:rPr>
              <w:t>项目级评审</w:t>
            </w:r>
            <w:r w:rsidRPr="006D0BFE">
              <w:rPr>
                <w:rFonts w:ascii="宋体" w:hAnsi="宋体" w:hint="eastAsia"/>
                <w:sz w:val="18"/>
                <w:szCs w:val="18"/>
              </w:rPr>
              <w:t>）</w:t>
            </w:r>
          </w:p>
        </w:tc>
      </w:tr>
      <w:tr w:rsidR="00233A3E" w:rsidRPr="006D0BFE" w:rsidTr="00133247">
        <w:trPr>
          <w:trHeight w:val="131"/>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软件需求规格说明</w:t>
            </w:r>
          </w:p>
        </w:tc>
        <w:tc>
          <w:tcPr>
            <w:tcW w:w="3934" w:type="dxa"/>
            <w:vAlign w:val="center"/>
          </w:tcPr>
          <w:p w:rsidR="00233A3E" w:rsidRPr="006D0BFE" w:rsidRDefault="00233A3E" w:rsidP="00A75601">
            <w:pPr>
              <w:spacing w:beforeLines="20" w:afterLines="20"/>
              <w:jc w:val="center"/>
              <w:rPr>
                <w:sz w:val="18"/>
                <w:szCs w:val="18"/>
              </w:rPr>
            </w:pPr>
            <w:r w:rsidRPr="006D0BFE">
              <w:rPr>
                <w:rFonts w:ascii="宋体" w:hAnsi="宋体" w:hint="eastAsia"/>
                <w:sz w:val="18"/>
                <w:szCs w:val="18"/>
              </w:rPr>
              <w:t>外部评审（公司级评审）</w:t>
            </w:r>
          </w:p>
        </w:tc>
      </w:tr>
      <w:tr w:rsidR="00233A3E" w:rsidRPr="006D0BFE" w:rsidTr="00133247">
        <w:trPr>
          <w:trHeight w:val="67"/>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软件设计说明</w:t>
            </w:r>
          </w:p>
        </w:tc>
        <w:tc>
          <w:tcPr>
            <w:tcW w:w="3934" w:type="dxa"/>
            <w:vAlign w:val="center"/>
          </w:tcPr>
          <w:p w:rsidR="00233A3E" w:rsidRPr="006D0BFE" w:rsidRDefault="00233A3E" w:rsidP="00A75601">
            <w:pPr>
              <w:spacing w:beforeLines="20" w:afterLines="20"/>
              <w:jc w:val="center"/>
              <w:rPr>
                <w:sz w:val="18"/>
                <w:szCs w:val="18"/>
              </w:rPr>
            </w:pPr>
            <w:r w:rsidRPr="006D0BFE">
              <w:rPr>
                <w:rFonts w:ascii="宋体" w:hAnsi="宋体" w:hint="eastAsia"/>
                <w:sz w:val="18"/>
                <w:szCs w:val="18"/>
              </w:rPr>
              <w:t>内部评审（</w:t>
            </w:r>
            <w:r w:rsidRPr="006D0BFE">
              <w:rPr>
                <w:rFonts w:hAnsi="宋体" w:hint="eastAsia"/>
                <w:bCs/>
                <w:sz w:val="18"/>
                <w:szCs w:val="18"/>
              </w:rPr>
              <w:t>项目级评审</w:t>
            </w:r>
            <w:r w:rsidRPr="006D0BFE">
              <w:rPr>
                <w:rFonts w:ascii="宋体" w:hAnsi="宋体" w:hint="eastAsia"/>
                <w:sz w:val="18"/>
                <w:szCs w:val="18"/>
              </w:rPr>
              <w:t>）</w:t>
            </w:r>
          </w:p>
        </w:tc>
      </w:tr>
      <w:tr w:rsidR="00233A3E" w:rsidRPr="006D0BFE" w:rsidTr="00133247">
        <w:trPr>
          <w:trHeight w:val="67"/>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单元测试计划</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w:t>
            </w:r>
            <w:r w:rsidRPr="006D0BFE">
              <w:rPr>
                <w:rFonts w:hAnsi="宋体" w:hint="eastAsia"/>
                <w:bCs/>
                <w:sz w:val="18"/>
                <w:szCs w:val="18"/>
              </w:rPr>
              <w:t>项目级评审</w:t>
            </w:r>
            <w:r w:rsidRPr="006D0BFE">
              <w:rPr>
                <w:rFonts w:ascii="宋体" w:hAnsi="宋体" w:hint="eastAsia"/>
                <w:sz w:val="18"/>
                <w:szCs w:val="18"/>
              </w:rPr>
              <w:t>）</w:t>
            </w:r>
          </w:p>
        </w:tc>
      </w:tr>
      <w:tr w:rsidR="00233A3E" w:rsidRPr="006D0BFE" w:rsidTr="00133247">
        <w:trPr>
          <w:trHeight w:val="67"/>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单元测试说明</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w:t>
            </w:r>
            <w:r w:rsidRPr="006D0BFE">
              <w:rPr>
                <w:rFonts w:hAnsi="宋体" w:hint="eastAsia"/>
                <w:bCs/>
                <w:sz w:val="18"/>
                <w:szCs w:val="18"/>
              </w:rPr>
              <w:t>项目级评审</w:t>
            </w:r>
            <w:r w:rsidRPr="006D0BFE">
              <w:rPr>
                <w:rFonts w:ascii="宋体" w:hAnsi="宋体" w:hint="eastAsia"/>
                <w:sz w:val="18"/>
                <w:szCs w:val="18"/>
              </w:rPr>
              <w:t>）</w:t>
            </w:r>
          </w:p>
        </w:tc>
      </w:tr>
      <w:tr w:rsidR="00233A3E" w:rsidRPr="006D0BFE" w:rsidTr="00133247">
        <w:trPr>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单元测试报告</w:t>
            </w:r>
          </w:p>
        </w:tc>
        <w:tc>
          <w:tcPr>
            <w:tcW w:w="3934" w:type="dxa"/>
            <w:vAlign w:val="center"/>
          </w:tcPr>
          <w:p w:rsidR="00233A3E" w:rsidRPr="006D0BFE" w:rsidRDefault="00233A3E" w:rsidP="00A75601">
            <w:pPr>
              <w:spacing w:beforeLines="20" w:afterLines="20"/>
              <w:jc w:val="center"/>
              <w:rPr>
                <w:sz w:val="18"/>
                <w:szCs w:val="18"/>
              </w:rPr>
            </w:pPr>
            <w:r w:rsidRPr="006D0BFE">
              <w:rPr>
                <w:rFonts w:ascii="宋体" w:hAnsi="宋体" w:hint="eastAsia"/>
                <w:sz w:val="18"/>
                <w:szCs w:val="18"/>
              </w:rPr>
              <w:t>内部评审（</w:t>
            </w:r>
            <w:r w:rsidRPr="006D0BFE">
              <w:rPr>
                <w:rFonts w:hAnsi="宋体" w:hint="eastAsia"/>
                <w:bCs/>
                <w:sz w:val="18"/>
                <w:szCs w:val="18"/>
              </w:rPr>
              <w:t>项目级评审</w:t>
            </w:r>
            <w:r w:rsidRPr="006D0BFE">
              <w:rPr>
                <w:rFonts w:ascii="宋体" w:hAnsi="宋体" w:hint="eastAsia"/>
                <w:sz w:val="18"/>
                <w:szCs w:val="18"/>
              </w:rPr>
              <w:t>）</w:t>
            </w:r>
          </w:p>
        </w:tc>
      </w:tr>
      <w:tr w:rsidR="00233A3E" w:rsidRPr="006D0BFE" w:rsidTr="00133247">
        <w:trPr>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软件集成报告</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w:t>
            </w:r>
            <w:r w:rsidRPr="006D0BFE">
              <w:rPr>
                <w:rFonts w:hAnsi="宋体" w:hint="eastAsia"/>
                <w:bCs/>
                <w:sz w:val="18"/>
                <w:szCs w:val="18"/>
              </w:rPr>
              <w:t>项目级评审</w:t>
            </w:r>
            <w:r w:rsidRPr="006D0BFE">
              <w:rPr>
                <w:rFonts w:ascii="宋体" w:hAnsi="宋体" w:hint="eastAsia"/>
                <w:sz w:val="18"/>
                <w:szCs w:val="18"/>
              </w:rPr>
              <w:t>）</w:t>
            </w:r>
          </w:p>
        </w:tc>
      </w:tr>
      <w:tr w:rsidR="00233A3E" w:rsidRPr="006D0BFE" w:rsidTr="00133247">
        <w:trPr>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部件测试计划</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w:t>
            </w:r>
            <w:r w:rsidRPr="006D0BFE">
              <w:rPr>
                <w:rFonts w:hAnsi="宋体" w:hint="eastAsia"/>
                <w:bCs/>
                <w:sz w:val="18"/>
                <w:szCs w:val="18"/>
              </w:rPr>
              <w:t>项目级评审</w:t>
            </w:r>
            <w:r w:rsidRPr="006D0BFE">
              <w:rPr>
                <w:rFonts w:ascii="宋体" w:hAnsi="宋体" w:hint="eastAsia"/>
                <w:sz w:val="18"/>
                <w:szCs w:val="18"/>
              </w:rPr>
              <w:t>）</w:t>
            </w:r>
          </w:p>
        </w:tc>
      </w:tr>
      <w:tr w:rsidR="00233A3E" w:rsidRPr="006D0BFE" w:rsidTr="00133247">
        <w:trPr>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部件测试说明</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w:t>
            </w:r>
            <w:r w:rsidRPr="006D0BFE">
              <w:rPr>
                <w:rFonts w:hAnsi="宋体" w:hint="eastAsia"/>
                <w:bCs/>
                <w:sz w:val="18"/>
                <w:szCs w:val="18"/>
              </w:rPr>
              <w:t>项目级评审</w:t>
            </w:r>
            <w:r w:rsidRPr="006D0BFE">
              <w:rPr>
                <w:rFonts w:ascii="宋体" w:hAnsi="宋体" w:hint="eastAsia"/>
                <w:sz w:val="18"/>
                <w:szCs w:val="18"/>
              </w:rPr>
              <w:t>）</w:t>
            </w:r>
          </w:p>
        </w:tc>
      </w:tr>
      <w:tr w:rsidR="00233A3E" w:rsidRPr="006D0BFE" w:rsidTr="00133247">
        <w:trPr>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部件测试报告</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w:t>
            </w:r>
            <w:r w:rsidRPr="006D0BFE">
              <w:rPr>
                <w:rFonts w:hAnsi="宋体" w:hint="eastAsia"/>
                <w:bCs/>
                <w:sz w:val="18"/>
                <w:szCs w:val="18"/>
              </w:rPr>
              <w:t>项目级评审</w:t>
            </w:r>
            <w:r w:rsidRPr="006D0BFE">
              <w:rPr>
                <w:rFonts w:ascii="宋体" w:hAnsi="宋体" w:hint="eastAsia"/>
                <w:sz w:val="18"/>
                <w:szCs w:val="18"/>
              </w:rPr>
              <w:t>）</w:t>
            </w:r>
          </w:p>
        </w:tc>
      </w:tr>
      <w:tr w:rsidR="00233A3E" w:rsidRPr="006D0BFE" w:rsidTr="00133247">
        <w:trPr>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软件用户手册</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内部评审（项目级评审）</w:t>
            </w:r>
          </w:p>
        </w:tc>
      </w:tr>
      <w:tr w:rsidR="00233A3E" w:rsidRPr="006D0BFE" w:rsidTr="00133247">
        <w:trPr>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固件保障手册</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内部评审（项目级评审）</w:t>
            </w:r>
          </w:p>
        </w:tc>
      </w:tr>
      <w:tr w:rsidR="00233A3E" w:rsidRPr="006D0BFE" w:rsidTr="00133247">
        <w:trPr>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配置项测试计划</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内部评审（所级评审）</w:t>
            </w:r>
          </w:p>
        </w:tc>
      </w:tr>
      <w:tr w:rsidR="00233A3E" w:rsidRPr="006D0BFE" w:rsidTr="00133247">
        <w:trPr>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配置项测试说明</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内部评审（所级评审）</w:t>
            </w:r>
          </w:p>
        </w:tc>
      </w:tr>
      <w:tr w:rsidR="00233A3E" w:rsidRPr="006D0BFE" w:rsidTr="00133247">
        <w:trPr>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配置项测试报告</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内部评审（所级评审）</w:t>
            </w:r>
          </w:p>
        </w:tc>
      </w:tr>
      <w:tr w:rsidR="00233A3E" w:rsidRPr="006D0BFE" w:rsidTr="00133247">
        <w:trPr>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系统测试计划</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内部评审（所级评审）</w:t>
            </w:r>
          </w:p>
        </w:tc>
      </w:tr>
      <w:tr w:rsidR="00233A3E" w:rsidRPr="006D0BFE" w:rsidTr="00133247">
        <w:trPr>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系统测试说明</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内部评审（所级评审）</w:t>
            </w:r>
          </w:p>
        </w:tc>
      </w:tr>
      <w:tr w:rsidR="00233A3E" w:rsidRPr="006D0BFE" w:rsidTr="00133247">
        <w:trPr>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系统测试报告</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内部评审（所级评审）</w:t>
            </w:r>
          </w:p>
        </w:tc>
      </w:tr>
      <w:tr w:rsidR="00233A3E" w:rsidRPr="006D0BFE" w:rsidTr="00133247">
        <w:trPr>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软件产品规格说明</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内部评审（项目级评审）</w:t>
            </w:r>
          </w:p>
        </w:tc>
      </w:tr>
      <w:tr w:rsidR="00233A3E" w:rsidRPr="006D0BFE" w:rsidTr="00133247">
        <w:trPr>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软件版本说明</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内部评审（项目级评审）</w:t>
            </w:r>
          </w:p>
        </w:tc>
      </w:tr>
      <w:tr w:rsidR="00233A3E" w:rsidRPr="006D0BFE" w:rsidTr="00133247">
        <w:trPr>
          <w:trHeight w:val="211"/>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软件研制总结报告</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内部评审（所级评审）</w:t>
            </w:r>
          </w:p>
        </w:tc>
      </w:tr>
      <w:tr w:rsidR="00233A3E" w:rsidRPr="006D0BFE" w:rsidTr="00133247">
        <w:trPr>
          <w:trHeight w:val="210"/>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软件质量保证报告</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内部评审（所级评审）</w:t>
            </w:r>
          </w:p>
        </w:tc>
      </w:tr>
      <w:tr w:rsidR="00233A3E" w:rsidRPr="006D0BFE" w:rsidTr="00133247">
        <w:trPr>
          <w:trHeight w:val="210"/>
          <w:jc w:val="center"/>
        </w:trPr>
        <w:tc>
          <w:tcPr>
            <w:tcW w:w="958" w:type="dxa"/>
            <w:vAlign w:val="center"/>
          </w:tcPr>
          <w:p w:rsidR="00233A3E" w:rsidRPr="006D0BFE" w:rsidRDefault="00233A3E" w:rsidP="00A75601">
            <w:pPr>
              <w:numPr>
                <w:ilvl w:val="0"/>
                <w:numId w:val="17"/>
              </w:numPr>
              <w:tabs>
                <w:tab w:val="left" w:pos="142"/>
              </w:tabs>
              <w:spacing w:beforeLines="20" w:afterLines="20"/>
              <w:ind w:left="0" w:hanging="142"/>
              <w:jc w:val="center"/>
              <w:rPr>
                <w:rFonts w:ascii="宋体" w:hAnsi="宋体"/>
                <w:sz w:val="18"/>
                <w:szCs w:val="18"/>
              </w:rPr>
            </w:pPr>
          </w:p>
        </w:tc>
        <w:tc>
          <w:tcPr>
            <w:tcW w:w="439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软件配置管理报告</w:t>
            </w:r>
          </w:p>
        </w:tc>
        <w:tc>
          <w:tcPr>
            <w:tcW w:w="3934"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内部评审（所级评审）</w:t>
            </w:r>
          </w:p>
        </w:tc>
      </w:tr>
    </w:tbl>
    <w:p w:rsidR="00233A3E" w:rsidRPr="006D0BFE" w:rsidRDefault="00233A3E" w:rsidP="00233A3E">
      <w:pPr>
        <w:pStyle w:val="af7"/>
        <w:spacing w:line="420" w:lineRule="exact"/>
        <w:ind w:firstLine="420"/>
        <w:rPr>
          <w:rFonts w:ascii="宋体" w:cs="宋体"/>
          <w:kern w:val="0"/>
          <w:sz w:val="21"/>
          <w:szCs w:val="21"/>
        </w:rPr>
      </w:pPr>
      <w:r w:rsidRPr="006D0BFE">
        <w:rPr>
          <w:rFonts w:ascii="宋体" w:cs="宋体" w:hint="eastAsia"/>
          <w:kern w:val="0"/>
          <w:sz w:val="21"/>
          <w:szCs w:val="21"/>
        </w:rPr>
        <w:t>注：在设计定型阶段，编写软件研制总结报告、软件质量保证报告、软件配置管理报告。</w:t>
      </w:r>
    </w:p>
    <w:p w:rsidR="00233A3E" w:rsidRPr="00B432A2" w:rsidRDefault="00233A3E" w:rsidP="00233A3E">
      <w:pPr>
        <w:pStyle w:val="a9"/>
        <w:spacing w:line="420" w:lineRule="exact"/>
        <w:ind w:left="0"/>
        <w:rPr>
          <w:szCs w:val="28"/>
        </w:rPr>
      </w:pPr>
      <w:bookmarkStart w:id="106" w:name="_Toc482084663"/>
      <w:bookmarkStart w:id="107" w:name="_Toc502242337"/>
      <w:r w:rsidRPr="00B432A2">
        <w:rPr>
          <w:rFonts w:hint="eastAsia"/>
          <w:szCs w:val="28"/>
        </w:rPr>
        <w:t>配置管理</w:t>
      </w:r>
      <w:bookmarkEnd w:id="106"/>
      <w:bookmarkEnd w:id="107"/>
    </w:p>
    <w:p w:rsidR="00233A3E" w:rsidRPr="00B432A2" w:rsidRDefault="00233A3E" w:rsidP="00233A3E">
      <w:pPr>
        <w:pStyle w:val="af7"/>
        <w:spacing w:line="420" w:lineRule="exact"/>
        <w:ind w:firstLine="480"/>
        <w:rPr>
          <w:rFonts w:ascii="宋体" w:hAnsi="宋体"/>
          <w:bCs/>
          <w:szCs w:val="24"/>
        </w:rPr>
      </w:pPr>
      <w:r w:rsidRPr="00B432A2">
        <w:rPr>
          <w:rFonts w:ascii="黑体" w:hint="eastAsia"/>
          <w:szCs w:val="24"/>
        </w:rPr>
        <w:t>在软件开发过程中，按照</w:t>
      </w:r>
      <w:r w:rsidRPr="00B432A2">
        <w:rPr>
          <w:rFonts w:ascii="宋体" w:hAnsi="宋体"/>
          <w:szCs w:val="24"/>
        </w:rPr>
        <w:t>Q</w:t>
      </w:r>
      <w:r w:rsidRPr="00B432A2">
        <w:rPr>
          <w:rFonts w:ascii="宋体" w:hAnsi="宋体" w:hint="eastAsia"/>
          <w:szCs w:val="24"/>
        </w:rPr>
        <w:t>G</w:t>
      </w:r>
      <w:r w:rsidRPr="00B432A2">
        <w:rPr>
          <w:rFonts w:ascii="宋体" w:hAnsi="宋体"/>
          <w:szCs w:val="24"/>
        </w:rPr>
        <w:t>/JR500</w:t>
      </w:r>
      <w:r w:rsidRPr="00B432A2">
        <w:rPr>
          <w:rFonts w:ascii="宋体" w:hAnsi="宋体" w:hint="eastAsia"/>
          <w:szCs w:val="24"/>
        </w:rPr>
        <w:t>.06</w:t>
      </w:r>
      <w:r w:rsidRPr="00B432A2">
        <w:rPr>
          <w:rFonts w:ascii="黑体" w:hint="eastAsia"/>
          <w:szCs w:val="24"/>
        </w:rPr>
        <w:t>《配</w:t>
      </w:r>
      <w:r w:rsidRPr="00B432A2">
        <w:rPr>
          <w:rFonts w:ascii="黑体" w:hint="eastAsia"/>
          <w:color w:val="000000"/>
          <w:szCs w:val="24"/>
        </w:rPr>
        <w:t>置管理过程</w:t>
      </w:r>
      <w:r w:rsidRPr="00B432A2">
        <w:rPr>
          <w:rFonts w:ascii="黑体" w:hint="eastAsia"/>
          <w:szCs w:val="24"/>
        </w:rPr>
        <w:t>》的要求对软件的工作产品进行配置管理。</w:t>
      </w:r>
    </w:p>
    <w:p w:rsidR="00233A3E" w:rsidRPr="00B432A2" w:rsidRDefault="00233A3E" w:rsidP="00233A3E">
      <w:pPr>
        <w:pStyle w:val="a9"/>
        <w:spacing w:line="420" w:lineRule="exact"/>
        <w:ind w:left="0"/>
        <w:rPr>
          <w:szCs w:val="28"/>
        </w:rPr>
      </w:pPr>
      <w:bookmarkStart w:id="108" w:name="_Toc482084664"/>
      <w:bookmarkStart w:id="109" w:name="_Toc502242338"/>
      <w:r w:rsidRPr="00B432A2">
        <w:rPr>
          <w:rFonts w:hint="eastAsia"/>
          <w:szCs w:val="28"/>
        </w:rPr>
        <w:t>测试要求</w:t>
      </w:r>
      <w:bookmarkEnd w:id="108"/>
      <w:bookmarkEnd w:id="109"/>
    </w:p>
    <w:p w:rsidR="00233A3E" w:rsidRPr="003266DB" w:rsidRDefault="00233A3E" w:rsidP="008337D7">
      <w:pPr>
        <w:pStyle w:val="af7"/>
        <w:numPr>
          <w:ilvl w:val="1"/>
          <w:numId w:val="18"/>
        </w:numPr>
        <w:tabs>
          <w:tab w:val="left" w:pos="924"/>
        </w:tabs>
        <w:spacing w:line="420" w:lineRule="exact"/>
        <w:ind w:left="924" w:firstLineChars="0" w:hanging="462"/>
        <w:rPr>
          <w:rFonts w:ascii="宋体" w:cs="宋体"/>
          <w:kern w:val="0"/>
          <w:szCs w:val="24"/>
        </w:rPr>
      </w:pPr>
      <w:r w:rsidRPr="003266DB">
        <w:rPr>
          <w:rFonts w:ascii="宋体" w:cs="宋体" w:hint="eastAsia"/>
          <w:kern w:val="0"/>
          <w:szCs w:val="24"/>
        </w:rPr>
        <w:t>信号处理软件须开展内部测试，测试级别包括单元测试、部件测试、配置项测试和系统测试；</w:t>
      </w:r>
    </w:p>
    <w:p w:rsidR="00233A3E" w:rsidRPr="003266DB" w:rsidRDefault="00233A3E" w:rsidP="008337D7">
      <w:pPr>
        <w:pStyle w:val="af7"/>
        <w:numPr>
          <w:ilvl w:val="1"/>
          <w:numId w:val="18"/>
        </w:numPr>
        <w:tabs>
          <w:tab w:val="left" w:pos="924"/>
        </w:tabs>
        <w:spacing w:line="420" w:lineRule="exact"/>
        <w:ind w:left="924" w:firstLineChars="0" w:hanging="462"/>
        <w:rPr>
          <w:rFonts w:ascii="宋体" w:cs="宋体"/>
          <w:kern w:val="0"/>
          <w:szCs w:val="24"/>
        </w:rPr>
      </w:pPr>
      <w:r w:rsidRPr="003266DB">
        <w:rPr>
          <w:rFonts w:ascii="宋体" w:cs="宋体" w:hint="eastAsia"/>
          <w:kern w:val="0"/>
          <w:szCs w:val="24"/>
        </w:rPr>
        <w:t>软件内部测试参照QJ/JR500.9《软件测试指南》执行；</w:t>
      </w:r>
    </w:p>
    <w:p w:rsidR="00233A3E" w:rsidRPr="003266DB" w:rsidRDefault="00233A3E" w:rsidP="008337D7">
      <w:pPr>
        <w:pStyle w:val="af7"/>
        <w:numPr>
          <w:ilvl w:val="1"/>
          <w:numId w:val="18"/>
        </w:numPr>
        <w:tabs>
          <w:tab w:val="left" w:pos="924"/>
        </w:tabs>
        <w:spacing w:line="420" w:lineRule="exact"/>
        <w:ind w:left="924" w:firstLineChars="0" w:hanging="462"/>
        <w:rPr>
          <w:rFonts w:ascii="宋体" w:cs="宋体"/>
          <w:kern w:val="0"/>
          <w:szCs w:val="24"/>
        </w:rPr>
      </w:pPr>
      <w:r w:rsidRPr="003266DB">
        <w:rPr>
          <w:rFonts w:ascii="宋体" w:cs="宋体" w:hint="eastAsia"/>
          <w:kern w:val="0"/>
          <w:szCs w:val="24"/>
        </w:rPr>
        <w:t>软件内部测试完成后须开展第三方测试；</w:t>
      </w:r>
    </w:p>
    <w:p w:rsidR="00233A3E" w:rsidRPr="003266DB" w:rsidRDefault="00233A3E" w:rsidP="008337D7">
      <w:pPr>
        <w:pStyle w:val="af7"/>
        <w:numPr>
          <w:ilvl w:val="1"/>
          <w:numId w:val="18"/>
        </w:numPr>
        <w:tabs>
          <w:tab w:val="left" w:pos="924"/>
        </w:tabs>
        <w:spacing w:line="420" w:lineRule="exact"/>
        <w:ind w:left="924" w:firstLineChars="0" w:hanging="462"/>
        <w:rPr>
          <w:rFonts w:ascii="宋体" w:cs="宋体"/>
          <w:kern w:val="0"/>
          <w:szCs w:val="24"/>
        </w:rPr>
      </w:pPr>
      <w:r w:rsidRPr="003266DB">
        <w:rPr>
          <w:rFonts w:ascii="宋体" w:cs="宋体" w:hint="eastAsia"/>
          <w:kern w:val="0"/>
          <w:szCs w:val="24"/>
        </w:rPr>
        <w:t>在定型前必须开展定型测评。</w:t>
      </w:r>
    </w:p>
    <w:p w:rsidR="00233A3E" w:rsidRPr="00B432A2" w:rsidRDefault="00233A3E" w:rsidP="00233A3E">
      <w:pPr>
        <w:pStyle w:val="a9"/>
        <w:spacing w:line="420" w:lineRule="exact"/>
        <w:ind w:left="0"/>
        <w:rPr>
          <w:szCs w:val="28"/>
        </w:rPr>
      </w:pPr>
      <w:bookmarkStart w:id="110" w:name="_Toc482084665"/>
      <w:bookmarkStart w:id="111" w:name="_Toc502242339"/>
      <w:r w:rsidRPr="00B432A2">
        <w:rPr>
          <w:rFonts w:hint="eastAsia"/>
          <w:szCs w:val="28"/>
        </w:rPr>
        <w:t>对分承制方的要求</w:t>
      </w:r>
      <w:bookmarkEnd w:id="110"/>
      <w:bookmarkEnd w:id="111"/>
    </w:p>
    <w:p w:rsidR="00233A3E" w:rsidRPr="00B432A2" w:rsidRDefault="00233A3E" w:rsidP="00233A3E">
      <w:pPr>
        <w:pStyle w:val="af7"/>
        <w:spacing w:line="420" w:lineRule="exact"/>
        <w:ind w:firstLine="480"/>
        <w:rPr>
          <w:rFonts w:ascii="宋体" w:cs="宋体"/>
          <w:color w:val="0000FF"/>
          <w:kern w:val="0"/>
          <w:szCs w:val="24"/>
        </w:rPr>
      </w:pPr>
      <w:r w:rsidRPr="00C95054">
        <w:rPr>
          <w:rFonts w:ascii="黑体" w:hint="eastAsia"/>
          <w:szCs w:val="24"/>
        </w:rPr>
        <w:t>本条无内容。</w:t>
      </w:r>
    </w:p>
    <w:p w:rsidR="00233A3E" w:rsidRPr="00B432A2" w:rsidRDefault="00233A3E" w:rsidP="00233A3E">
      <w:pPr>
        <w:pStyle w:val="a8"/>
        <w:spacing w:beforeLines="0" w:line="420" w:lineRule="exact"/>
        <w:rPr>
          <w:szCs w:val="28"/>
        </w:rPr>
      </w:pPr>
      <w:bookmarkStart w:id="112" w:name="_Toc482084666"/>
      <w:bookmarkStart w:id="113" w:name="_Toc502242340"/>
      <w:r w:rsidRPr="00B432A2">
        <w:rPr>
          <w:rFonts w:hint="eastAsia"/>
          <w:szCs w:val="28"/>
        </w:rPr>
        <w:t>验收和交付</w:t>
      </w:r>
      <w:bookmarkEnd w:id="112"/>
      <w:bookmarkEnd w:id="113"/>
    </w:p>
    <w:p w:rsidR="00233A3E" w:rsidRPr="00B432A2" w:rsidRDefault="00233A3E" w:rsidP="00233A3E">
      <w:pPr>
        <w:pStyle w:val="a9"/>
        <w:spacing w:line="420" w:lineRule="exact"/>
        <w:ind w:left="0"/>
      </w:pPr>
      <w:bookmarkStart w:id="114" w:name="_Toc482084667"/>
      <w:bookmarkStart w:id="115" w:name="_Toc502242341"/>
      <w:r w:rsidRPr="00B432A2">
        <w:rPr>
          <w:rFonts w:hint="eastAsia"/>
          <w:szCs w:val="28"/>
        </w:rPr>
        <w:t>验收准则</w:t>
      </w:r>
      <w:bookmarkEnd w:id="114"/>
      <w:bookmarkEnd w:id="115"/>
    </w:p>
    <w:p w:rsidR="00233A3E" w:rsidRPr="003266DB" w:rsidRDefault="00233A3E" w:rsidP="008337D7">
      <w:pPr>
        <w:pStyle w:val="af7"/>
        <w:numPr>
          <w:ilvl w:val="0"/>
          <w:numId w:val="19"/>
        </w:numPr>
        <w:tabs>
          <w:tab w:val="left" w:pos="840"/>
        </w:tabs>
        <w:spacing w:line="420" w:lineRule="exact"/>
        <w:ind w:firstLineChars="0"/>
        <w:rPr>
          <w:rFonts w:ascii="宋体" w:cs="宋体"/>
          <w:kern w:val="0"/>
          <w:szCs w:val="24"/>
        </w:rPr>
      </w:pPr>
      <w:r w:rsidRPr="003266DB">
        <w:rPr>
          <w:rFonts w:ascii="宋体" w:cs="宋体" w:hint="eastAsia"/>
          <w:kern w:val="0"/>
          <w:szCs w:val="24"/>
        </w:rPr>
        <w:t>文档编制齐全，符合软件研制任务书的要求及有关标准规范的规定；</w:t>
      </w:r>
    </w:p>
    <w:p w:rsidR="00233A3E" w:rsidRPr="003266DB" w:rsidRDefault="00233A3E" w:rsidP="008337D7">
      <w:pPr>
        <w:pStyle w:val="af7"/>
        <w:numPr>
          <w:ilvl w:val="0"/>
          <w:numId w:val="19"/>
        </w:numPr>
        <w:tabs>
          <w:tab w:val="left" w:pos="840"/>
        </w:tabs>
        <w:spacing w:line="420" w:lineRule="exact"/>
        <w:ind w:firstLineChars="0"/>
        <w:rPr>
          <w:rFonts w:ascii="宋体" w:cs="宋体"/>
          <w:kern w:val="0"/>
          <w:szCs w:val="24"/>
        </w:rPr>
      </w:pPr>
      <w:r w:rsidRPr="003266DB">
        <w:rPr>
          <w:rFonts w:ascii="宋体" w:cs="宋体" w:hint="eastAsia"/>
          <w:kern w:val="0"/>
          <w:szCs w:val="24"/>
        </w:rPr>
        <w:t>文文一致，文实相符等；</w:t>
      </w:r>
    </w:p>
    <w:p w:rsidR="00233A3E" w:rsidRPr="003266DB" w:rsidRDefault="00233A3E" w:rsidP="008337D7">
      <w:pPr>
        <w:pStyle w:val="af7"/>
        <w:numPr>
          <w:ilvl w:val="0"/>
          <w:numId w:val="19"/>
        </w:numPr>
        <w:tabs>
          <w:tab w:val="left" w:pos="840"/>
        </w:tabs>
        <w:spacing w:line="420" w:lineRule="exact"/>
        <w:ind w:firstLineChars="0"/>
        <w:rPr>
          <w:rFonts w:ascii="宋体" w:cs="宋体"/>
          <w:kern w:val="0"/>
          <w:szCs w:val="24"/>
        </w:rPr>
      </w:pPr>
      <w:r w:rsidRPr="00E35D80">
        <w:rPr>
          <w:rFonts w:ascii="宋体" w:cs="宋体" w:hint="eastAsia"/>
          <w:kern w:val="0"/>
          <w:szCs w:val="24"/>
        </w:rPr>
        <w:t>软件通过</w:t>
      </w:r>
      <w:r w:rsidRPr="00E35D80">
        <w:rPr>
          <w:rFonts w:ascii="宋体" w:hAnsi="宋体" w:hint="eastAsia"/>
          <w:bCs/>
          <w:kern w:val="0"/>
          <w:szCs w:val="24"/>
        </w:rPr>
        <w:t>配置项测试</w:t>
      </w:r>
      <w:r w:rsidRPr="003266DB">
        <w:rPr>
          <w:rFonts w:ascii="宋体" w:cs="宋体" w:hint="eastAsia"/>
          <w:kern w:val="0"/>
          <w:szCs w:val="24"/>
        </w:rPr>
        <w:t>；</w:t>
      </w:r>
    </w:p>
    <w:p w:rsidR="00233A3E" w:rsidRPr="003266DB" w:rsidRDefault="00233A3E" w:rsidP="008337D7">
      <w:pPr>
        <w:pStyle w:val="af7"/>
        <w:numPr>
          <w:ilvl w:val="0"/>
          <w:numId w:val="19"/>
        </w:numPr>
        <w:tabs>
          <w:tab w:val="left" w:pos="840"/>
        </w:tabs>
        <w:spacing w:line="420" w:lineRule="exact"/>
        <w:ind w:firstLineChars="0"/>
        <w:rPr>
          <w:rFonts w:ascii="宋体" w:cs="宋体"/>
          <w:kern w:val="0"/>
          <w:szCs w:val="24"/>
        </w:rPr>
      </w:pPr>
      <w:r w:rsidRPr="003266DB">
        <w:rPr>
          <w:rFonts w:ascii="宋体" w:cs="宋体" w:hint="eastAsia"/>
          <w:kern w:val="0"/>
          <w:szCs w:val="24"/>
        </w:rPr>
        <w:lastRenderedPageBreak/>
        <w:t>软件工作产品已纳入配置管理；</w:t>
      </w:r>
    </w:p>
    <w:p w:rsidR="00233A3E" w:rsidRPr="003266DB" w:rsidRDefault="00233A3E" w:rsidP="008337D7">
      <w:pPr>
        <w:pStyle w:val="af7"/>
        <w:numPr>
          <w:ilvl w:val="0"/>
          <w:numId w:val="19"/>
        </w:numPr>
        <w:tabs>
          <w:tab w:val="left" w:pos="840"/>
        </w:tabs>
        <w:spacing w:line="420" w:lineRule="exact"/>
        <w:ind w:firstLineChars="0"/>
        <w:rPr>
          <w:rFonts w:ascii="宋体" w:cs="宋体"/>
          <w:kern w:val="0"/>
          <w:szCs w:val="24"/>
        </w:rPr>
      </w:pPr>
      <w:r w:rsidRPr="003266DB">
        <w:rPr>
          <w:rFonts w:ascii="宋体" w:cs="宋体" w:hint="eastAsia"/>
          <w:kern w:val="0"/>
          <w:szCs w:val="24"/>
        </w:rPr>
        <w:t>验收环境为真实实物平台。</w:t>
      </w:r>
    </w:p>
    <w:p w:rsidR="00233A3E" w:rsidRPr="003266DB" w:rsidRDefault="00233A3E" w:rsidP="008337D7">
      <w:pPr>
        <w:pStyle w:val="af7"/>
        <w:numPr>
          <w:ilvl w:val="0"/>
          <w:numId w:val="19"/>
        </w:numPr>
        <w:tabs>
          <w:tab w:val="left" w:pos="938"/>
        </w:tabs>
        <w:spacing w:line="420" w:lineRule="exact"/>
        <w:ind w:firstLineChars="0"/>
        <w:rPr>
          <w:rFonts w:ascii="宋体" w:cs="宋体"/>
          <w:kern w:val="0"/>
          <w:szCs w:val="24"/>
        </w:rPr>
      </w:pPr>
      <w:r w:rsidRPr="003266DB">
        <w:rPr>
          <w:rFonts w:ascii="宋体" w:cs="宋体" w:hint="eastAsia"/>
          <w:kern w:val="0"/>
          <w:szCs w:val="24"/>
        </w:rPr>
        <w:t>验收按照QJ/JR500.11《软件验收规程》的要求执行。</w:t>
      </w:r>
    </w:p>
    <w:p w:rsidR="00233A3E" w:rsidRPr="00B432A2" w:rsidRDefault="00233A3E" w:rsidP="00233A3E">
      <w:pPr>
        <w:pStyle w:val="a9"/>
        <w:spacing w:line="420" w:lineRule="exact"/>
        <w:ind w:left="0"/>
      </w:pPr>
      <w:bookmarkStart w:id="116" w:name="_Toc482084668"/>
      <w:bookmarkStart w:id="117" w:name="_Toc502242342"/>
      <w:r w:rsidRPr="00B432A2">
        <w:rPr>
          <w:rFonts w:hint="eastAsia"/>
          <w:szCs w:val="28"/>
        </w:rPr>
        <w:t>交付</w:t>
      </w:r>
      <w:bookmarkEnd w:id="116"/>
      <w:bookmarkEnd w:id="117"/>
    </w:p>
    <w:p w:rsidR="00233A3E" w:rsidRPr="00B432A2" w:rsidRDefault="00233A3E" w:rsidP="00233A3E">
      <w:pPr>
        <w:pStyle w:val="af7"/>
        <w:spacing w:line="420" w:lineRule="exact"/>
        <w:ind w:firstLine="480"/>
        <w:rPr>
          <w:rFonts w:ascii="宋体" w:cs="宋体"/>
          <w:color w:val="000000"/>
          <w:kern w:val="0"/>
          <w:szCs w:val="24"/>
        </w:rPr>
      </w:pPr>
      <w:r w:rsidRPr="00E35D80">
        <w:rPr>
          <w:rFonts w:ascii="宋体" w:cs="宋体" w:hint="eastAsia"/>
          <w:color w:val="000000"/>
          <w:kern w:val="0"/>
          <w:szCs w:val="24"/>
        </w:rPr>
        <w:t>软件验收后随产品交付。</w:t>
      </w:r>
    </w:p>
    <w:p w:rsidR="00233A3E" w:rsidRPr="00B432A2" w:rsidRDefault="00233A3E" w:rsidP="00233A3E">
      <w:pPr>
        <w:pStyle w:val="a8"/>
        <w:spacing w:beforeLines="0" w:line="420" w:lineRule="exact"/>
        <w:rPr>
          <w:szCs w:val="28"/>
        </w:rPr>
      </w:pPr>
      <w:bookmarkStart w:id="118" w:name="_Toc482084669"/>
      <w:bookmarkStart w:id="119" w:name="_Toc502242343"/>
      <w:r w:rsidRPr="00B432A2">
        <w:rPr>
          <w:rFonts w:hint="eastAsia"/>
          <w:szCs w:val="28"/>
        </w:rPr>
        <w:t>软件保障要求</w:t>
      </w:r>
      <w:bookmarkEnd w:id="118"/>
      <w:bookmarkEnd w:id="119"/>
    </w:p>
    <w:p w:rsidR="00233A3E" w:rsidRPr="00230F00" w:rsidRDefault="00233A3E" w:rsidP="00233A3E">
      <w:pPr>
        <w:spacing w:line="420" w:lineRule="exact"/>
        <w:ind w:firstLine="420"/>
        <w:rPr>
          <w:rFonts w:ascii="黑体"/>
          <w:sz w:val="24"/>
          <w:szCs w:val="24"/>
        </w:rPr>
      </w:pPr>
      <w:r w:rsidRPr="00230F00">
        <w:rPr>
          <w:rFonts w:ascii="黑体" w:hint="eastAsia"/>
          <w:sz w:val="24"/>
          <w:szCs w:val="24"/>
        </w:rPr>
        <w:t>软件</w:t>
      </w:r>
      <w:r w:rsidRPr="00230F00">
        <w:rPr>
          <w:rFonts w:ascii="宋体" w:hAnsi="宋体"/>
          <w:bCs/>
          <w:sz w:val="24"/>
          <w:szCs w:val="24"/>
        </w:rPr>
        <w:t>产品</w:t>
      </w:r>
      <w:r w:rsidRPr="00230F00">
        <w:rPr>
          <w:rFonts w:ascii="黑体" w:hint="eastAsia"/>
          <w:sz w:val="24"/>
          <w:szCs w:val="24"/>
        </w:rPr>
        <w:t>交付后，按</w:t>
      </w:r>
      <w:r w:rsidRPr="00230F00">
        <w:rPr>
          <w:rFonts w:asciiTheme="minorEastAsia" w:eastAsiaTheme="minorEastAsia" w:hAnsiTheme="minorEastAsia" w:hint="eastAsia"/>
          <w:sz w:val="24"/>
          <w:szCs w:val="24"/>
        </w:rPr>
        <w:t>照QG/JR500.11《软</w:t>
      </w:r>
      <w:r w:rsidRPr="00230F00">
        <w:rPr>
          <w:rFonts w:ascii="黑体" w:hint="eastAsia"/>
          <w:sz w:val="24"/>
          <w:szCs w:val="24"/>
        </w:rPr>
        <w:t>件维护规程</w:t>
      </w:r>
      <w:r w:rsidRPr="00230F00">
        <w:rPr>
          <w:rFonts w:hint="eastAsia"/>
          <w:sz w:val="24"/>
          <w:szCs w:val="24"/>
        </w:rPr>
        <w:t>》</w:t>
      </w:r>
      <w:r w:rsidRPr="00230F00">
        <w:rPr>
          <w:rFonts w:ascii="黑体" w:hint="eastAsia"/>
          <w:sz w:val="24"/>
          <w:szCs w:val="24"/>
        </w:rPr>
        <w:t>要求进行软件</w:t>
      </w:r>
      <w:r w:rsidRPr="00230F00">
        <w:rPr>
          <w:rFonts w:ascii="宋体" w:hAnsi="宋体"/>
          <w:bCs/>
          <w:sz w:val="24"/>
          <w:szCs w:val="24"/>
        </w:rPr>
        <w:t>维护</w:t>
      </w:r>
      <w:r w:rsidRPr="00230F00">
        <w:rPr>
          <w:rFonts w:ascii="黑体" w:hint="eastAsia"/>
          <w:sz w:val="24"/>
          <w:szCs w:val="24"/>
        </w:rPr>
        <w:t>变更控制。</w:t>
      </w:r>
    </w:p>
    <w:p w:rsidR="00233A3E" w:rsidRPr="00B432A2" w:rsidRDefault="00233A3E" w:rsidP="00233A3E">
      <w:pPr>
        <w:pStyle w:val="a8"/>
        <w:spacing w:beforeLines="0" w:line="420" w:lineRule="exact"/>
        <w:rPr>
          <w:szCs w:val="28"/>
        </w:rPr>
      </w:pPr>
      <w:bookmarkStart w:id="120" w:name="_Toc482084670"/>
      <w:bookmarkStart w:id="121" w:name="_Toc502242344"/>
      <w:r w:rsidRPr="00B432A2">
        <w:rPr>
          <w:rFonts w:hint="eastAsia"/>
          <w:szCs w:val="28"/>
        </w:rPr>
        <w:t>进度和里程碑</w:t>
      </w:r>
      <w:bookmarkEnd w:id="120"/>
      <w:bookmarkEnd w:id="121"/>
    </w:p>
    <w:p w:rsidR="00233A3E" w:rsidRPr="00B432A2" w:rsidRDefault="00233A3E" w:rsidP="00233A3E">
      <w:pPr>
        <w:pStyle w:val="a9"/>
        <w:spacing w:line="420" w:lineRule="exact"/>
        <w:ind w:left="0"/>
      </w:pPr>
      <w:bookmarkStart w:id="122" w:name="_Toc482084671"/>
      <w:bookmarkStart w:id="123" w:name="_Toc502242345"/>
      <w:r w:rsidRPr="00B432A2">
        <w:rPr>
          <w:rFonts w:hint="eastAsia"/>
        </w:rPr>
        <w:t>进度要求</w:t>
      </w:r>
      <w:bookmarkEnd w:id="122"/>
      <w:bookmarkEnd w:id="123"/>
    </w:p>
    <w:p w:rsidR="00233A3E" w:rsidRPr="00B432A2" w:rsidRDefault="00233A3E" w:rsidP="00233A3E">
      <w:pPr>
        <w:pStyle w:val="af7"/>
        <w:spacing w:line="420" w:lineRule="exact"/>
        <w:ind w:firstLine="480"/>
        <w:rPr>
          <w:szCs w:val="24"/>
        </w:rPr>
      </w:pPr>
      <w:r w:rsidRPr="00E35D80">
        <w:rPr>
          <w:rFonts w:ascii="宋体" w:hAnsi="宋体" w:hint="eastAsia"/>
          <w:kern w:val="0"/>
        </w:rPr>
        <w:t>2017年6月15日完成交付。</w:t>
      </w:r>
    </w:p>
    <w:p w:rsidR="00233A3E" w:rsidRPr="00B432A2" w:rsidRDefault="00233A3E" w:rsidP="00233A3E">
      <w:pPr>
        <w:pStyle w:val="a9"/>
        <w:spacing w:line="420" w:lineRule="exact"/>
        <w:ind w:left="0"/>
      </w:pPr>
      <w:bookmarkStart w:id="124" w:name="_Toc482084672"/>
      <w:bookmarkStart w:id="125" w:name="_Toc502242346"/>
      <w:r w:rsidRPr="00B432A2">
        <w:rPr>
          <w:rFonts w:hint="eastAsia"/>
        </w:rPr>
        <w:t>里程碑</w:t>
      </w:r>
      <w:bookmarkEnd w:id="124"/>
      <w:bookmarkEnd w:id="125"/>
    </w:p>
    <w:p w:rsidR="00233A3E" w:rsidRPr="00B432A2" w:rsidRDefault="00233A3E" w:rsidP="008337D7">
      <w:pPr>
        <w:numPr>
          <w:ilvl w:val="0"/>
          <w:numId w:val="14"/>
        </w:numPr>
        <w:spacing w:line="420" w:lineRule="exact"/>
        <w:ind w:left="0" w:firstLine="0"/>
        <w:jc w:val="center"/>
        <w:rPr>
          <w:rFonts w:ascii="黑体" w:eastAsia="黑体" w:hAnsi="宋体"/>
          <w:sz w:val="21"/>
          <w:szCs w:val="21"/>
        </w:rPr>
      </w:pPr>
      <w:r w:rsidRPr="00B432A2">
        <w:rPr>
          <w:rFonts w:ascii="黑体" w:eastAsia="黑体" w:hAnsi="宋体" w:hint="eastAsia"/>
          <w:sz w:val="21"/>
          <w:szCs w:val="21"/>
        </w:rPr>
        <w:t>项目里程碑</w:t>
      </w:r>
    </w:p>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98"/>
        <w:gridCol w:w="2108"/>
        <w:gridCol w:w="3813"/>
        <w:gridCol w:w="1749"/>
      </w:tblGrid>
      <w:tr w:rsidR="00233A3E" w:rsidRPr="006D0BFE" w:rsidTr="00133247">
        <w:trPr>
          <w:trHeight w:val="326"/>
          <w:tblHeader/>
          <w:jc w:val="center"/>
        </w:trPr>
        <w:tc>
          <w:tcPr>
            <w:tcW w:w="943"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序号</w:t>
            </w:r>
          </w:p>
        </w:tc>
        <w:tc>
          <w:tcPr>
            <w:tcW w:w="2239"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里程碑名称</w:t>
            </w:r>
          </w:p>
        </w:tc>
        <w:tc>
          <w:tcPr>
            <w:tcW w:w="4063"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工作内容</w:t>
            </w:r>
          </w:p>
        </w:tc>
        <w:tc>
          <w:tcPr>
            <w:tcW w:w="1855"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hint="eastAsia"/>
                <w:sz w:val="18"/>
                <w:szCs w:val="18"/>
              </w:rPr>
              <w:t>完成日期</w:t>
            </w:r>
          </w:p>
        </w:tc>
      </w:tr>
      <w:tr w:rsidR="00233A3E" w:rsidRPr="006D0BFE" w:rsidTr="00133247">
        <w:trPr>
          <w:trHeight w:val="229"/>
          <w:jc w:val="center"/>
        </w:trPr>
        <w:tc>
          <w:tcPr>
            <w:tcW w:w="943" w:type="dxa"/>
            <w:vAlign w:val="center"/>
          </w:tcPr>
          <w:p w:rsidR="00233A3E" w:rsidRPr="006D0BFE" w:rsidRDefault="00233A3E" w:rsidP="00A75601">
            <w:pPr>
              <w:pStyle w:val="afffe"/>
              <w:numPr>
                <w:ilvl w:val="0"/>
                <w:numId w:val="16"/>
              </w:numPr>
              <w:spacing w:beforeLines="20" w:afterLines="20" w:line="240" w:lineRule="auto"/>
              <w:ind w:left="0" w:firstLine="0"/>
              <w:jc w:val="center"/>
              <w:rPr>
                <w:rFonts w:ascii="宋体" w:hAnsi="宋体"/>
                <w:szCs w:val="18"/>
              </w:rPr>
            </w:pPr>
          </w:p>
        </w:tc>
        <w:tc>
          <w:tcPr>
            <w:tcW w:w="2239" w:type="dxa"/>
            <w:vAlign w:val="center"/>
          </w:tcPr>
          <w:p w:rsidR="00233A3E" w:rsidRPr="006D0BFE" w:rsidRDefault="00233A3E" w:rsidP="00A75601">
            <w:pPr>
              <w:spacing w:beforeLines="20" w:afterLines="20"/>
              <w:jc w:val="center"/>
              <w:rPr>
                <w:rFonts w:ascii="宋体" w:hAnsi="宋体"/>
                <w:sz w:val="18"/>
                <w:szCs w:val="18"/>
              </w:rPr>
            </w:pPr>
            <w:r w:rsidRPr="006D0BFE">
              <w:rPr>
                <w:rFonts w:ascii="宋体" w:hAnsi="宋体" w:cs="宋体" w:hint="eastAsia"/>
                <w:kern w:val="0"/>
                <w:sz w:val="18"/>
                <w:szCs w:val="18"/>
              </w:rPr>
              <w:t>软件需求分析</w:t>
            </w:r>
          </w:p>
        </w:tc>
        <w:tc>
          <w:tcPr>
            <w:tcW w:w="4063" w:type="dxa"/>
            <w:vAlign w:val="center"/>
          </w:tcPr>
          <w:p w:rsidR="00233A3E" w:rsidRPr="006D0BFE" w:rsidRDefault="00233A3E" w:rsidP="00A75601">
            <w:pPr>
              <w:spacing w:beforeLines="20" w:afterLines="20"/>
              <w:jc w:val="center"/>
              <w:rPr>
                <w:rFonts w:ascii="宋体" w:hAnsi="宋体" w:cs="宋体"/>
                <w:kern w:val="0"/>
                <w:sz w:val="18"/>
                <w:szCs w:val="18"/>
              </w:rPr>
            </w:pPr>
            <w:r w:rsidRPr="006D0BFE">
              <w:rPr>
                <w:rFonts w:ascii="宋体" w:hAnsi="宋体" w:cs="宋体" w:hint="eastAsia"/>
                <w:kern w:val="0"/>
                <w:sz w:val="18"/>
                <w:szCs w:val="18"/>
              </w:rPr>
              <w:t>完成软件需求规格说明</w:t>
            </w:r>
          </w:p>
        </w:tc>
        <w:tc>
          <w:tcPr>
            <w:tcW w:w="1855" w:type="dxa"/>
            <w:vAlign w:val="center"/>
          </w:tcPr>
          <w:p w:rsidR="00233A3E" w:rsidRPr="00B917D4" w:rsidRDefault="00233A3E" w:rsidP="00A75601">
            <w:pPr>
              <w:spacing w:beforeLines="20" w:afterLines="20"/>
              <w:jc w:val="center"/>
              <w:rPr>
                <w:rFonts w:ascii="宋体" w:hAnsi="宋体"/>
                <w:sz w:val="18"/>
                <w:szCs w:val="18"/>
              </w:rPr>
            </w:pPr>
            <w:r w:rsidRPr="00B917D4">
              <w:rPr>
                <w:rFonts w:ascii="宋体" w:hAnsi="宋体" w:hint="eastAsia"/>
                <w:sz w:val="18"/>
                <w:szCs w:val="18"/>
              </w:rPr>
              <w:t>2017年5月10日</w:t>
            </w:r>
          </w:p>
        </w:tc>
      </w:tr>
      <w:tr w:rsidR="00233A3E" w:rsidRPr="006D0BFE" w:rsidTr="00133247">
        <w:trPr>
          <w:trHeight w:val="229"/>
          <w:jc w:val="center"/>
        </w:trPr>
        <w:tc>
          <w:tcPr>
            <w:tcW w:w="943" w:type="dxa"/>
            <w:vAlign w:val="center"/>
          </w:tcPr>
          <w:p w:rsidR="00233A3E" w:rsidRPr="006D0BFE" w:rsidRDefault="00233A3E" w:rsidP="00A75601">
            <w:pPr>
              <w:pStyle w:val="afffe"/>
              <w:numPr>
                <w:ilvl w:val="0"/>
                <w:numId w:val="16"/>
              </w:numPr>
              <w:spacing w:beforeLines="20" w:afterLines="20" w:line="240" w:lineRule="auto"/>
              <w:ind w:left="0" w:firstLine="0"/>
              <w:jc w:val="center"/>
              <w:rPr>
                <w:rFonts w:ascii="宋体" w:hAnsi="宋体"/>
                <w:szCs w:val="18"/>
              </w:rPr>
            </w:pPr>
          </w:p>
        </w:tc>
        <w:tc>
          <w:tcPr>
            <w:tcW w:w="2239" w:type="dxa"/>
            <w:vAlign w:val="center"/>
          </w:tcPr>
          <w:p w:rsidR="00233A3E" w:rsidRPr="006D0BFE" w:rsidRDefault="00233A3E" w:rsidP="00A75601">
            <w:pPr>
              <w:spacing w:beforeLines="20" w:afterLines="20"/>
              <w:jc w:val="center"/>
              <w:rPr>
                <w:rFonts w:ascii="宋体" w:hAnsi="宋体" w:cs="宋体"/>
                <w:kern w:val="0"/>
                <w:sz w:val="18"/>
                <w:szCs w:val="18"/>
              </w:rPr>
            </w:pPr>
            <w:r w:rsidRPr="006D0BFE">
              <w:rPr>
                <w:rFonts w:ascii="宋体" w:hAnsi="宋体" w:cs="宋体" w:hint="eastAsia"/>
                <w:kern w:val="0"/>
                <w:sz w:val="18"/>
                <w:szCs w:val="18"/>
              </w:rPr>
              <w:t>软件设计</w:t>
            </w:r>
          </w:p>
        </w:tc>
        <w:tc>
          <w:tcPr>
            <w:tcW w:w="4063" w:type="dxa"/>
            <w:vAlign w:val="center"/>
          </w:tcPr>
          <w:p w:rsidR="00233A3E" w:rsidRPr="006D0BFE" w:rsidRDefault="00233A3E" w:rsidP="00A75601">
            <w:pPr>
              <w:spacing w:beforeLines="20" w:afterLines="20"/>
              <w:jc w:val="center"/>
              <w:rPr>
                <w:rFonts w:ascii="宋体" w:hAnsi="宋体" w:cs="宋体"/>
                <w:kern w:val="0"/>
                <w:sz w:val="18"/>
                <w:szCs w:val="18"/>
              </w:rPr>
            </w:pPr>
            <w:r w:rsidRPr="006D0BFE">
              <w:rPr>
                <w:rFonts w:ascii="宋体" w:hAnsi="宋体" w:cs="宋体" w:hint="eastAsia"/>
                <w:kern w:val="0"/>
                <w:sz w:val="18"/>
                <w:szCs w:val="18"/>
              </w:rPr>
              <w:t>完成软件设计说明</w:t>
            </w:r>
          </w:p>
        </w:tc>
        <w:tc>
          <w:tcPr>
            <w:tcW w:w="1855" w:type="dxa"/>
            <w:vAlign w:val="center"/>
          </w:tcPr>
          <w:p w:rsidR="00233A3E" w:rsidRPr="00B917D4" w:rsidRDefault="00233A3E" w:rsidP="00A75601">
            <w:pPr>
              <w:spacing w:beforeLines="20" w:afterLines="20"/>
              <w:jc w:val="center"/>
              <w:rPr>
                <w:rFonts w:ascii="宋体" w:hAnsi="宋体" w:cs="宋体"/>
                <w:kern w:val="0"/>
                <w:sz w:val="18"/>
                <w:szCs w:val="18"/>
              </w:rPr>
            </w:pPr>
            <w:r w:rsidRPr="00B917D4">
              <w:rPr>
                <w:rFonts w:ascii="宋体" w:hAnsi="宋体" w:hint="eastAsia"/>
                <w:sz w:val="18"/>
                <w:szCs w:val="18"/>
              </w:rPr>
              <w:t>2017年</w:t>
            </w:r>
            <w:r w:rsidRPr="00B917D4">
              <w:rPr>
                <w:rFonts w:ascii="宋体" w:hAnsi="宋体" w:hint="eastAsia"/>
                <w:sz w:val="18"/>
              </w:rPr>
              <w:t>6月10日</w:t>
            </w:r>
          </w:p>
        </w:tc>
      </w:tr>
      <w:tr w:rsidR="00233A3E" w:rsidRPr="006D0BFE" w:rsidTr="00133247">
        <w:trPr>
          <w:trHeight w:val="307"/>
          <w:jc w:val="center"/>
        </w:trPr>
        <w:tc>
          <w:tcPr>
            <w:tcW w:w="943" w:type="dxa"/>
            <w:vAlign w:val="center"/>
          </w:tcPr>
          <w:p w:rsidR="00233A3E" w:rsidRPr="006D0BFE" w:rsidRDefault="00233A3E" w:rsidP="00A75601">
            <w:pPr>
              <w:pStyle w:val="afffe"/>
              <w:numPr>
                <w:ilvl w:val="0"/>
                <w:numId w:val="16"/>
              </w:numPr>
              <w:spacing w:beforeLines="20" w:afterLines="20" w:line="240" w:lineRule="auto"/>
              <w:ind w:left="0" w:firstLine="0"/>
              <w:jc w:val="center"/>
              <w:rPr>
                <w:rFonts w:ascii="宋体" w:hAnsi="宋体"/>
                <w:szCs w:val="18"/>
              </w:rPr>
            </w:pPr>
          </w:p>
        </w:tc>
        <w:tc>
          <w:tcPr>
            <w:tcW w:w="2239" w:type="dxa"/>
            <w:vAlign w:val="center"/>
          </w:tcPr>
          <w:p w:rsidR="00233A3E" w:rsidRPr="006D0BFE" w:rsidRDefault="00233A3E" w:rsidP="00A75601">
            <w:pPr>
              <w:pStyle w:val="afffe"/>
              <w:spacing w:beforeLines="20" w:afterLines="20" w:line="240" w:lineRule="auto"/>
              <w:jc w:val="center"/>
              <w:rPr>
                <w:rFonts w:ascii="宋体" w:hAnsi="宋体"/>
                <w:szCs w:val="18"/>
              </w:rPr>
            </w:pPr>
            <w:r w:rsidRPr="006D0BFE">
              <w:rPr>
                <w:rFonts w:ascii="宋体" w:hAnsi="宋体" w:cs="宋体" w:hint="eastAsia"/>
                <w:szCs w:val="18"/>
              </w:rPr>
              <w:t>软件实现</w:t>
            </w:r>
          </w:p>
        </w:tc>
        <w:tc>
          <w:tcPr>
            <w:tcW w:w="4063" w:type="dxa"/>
            <w:vAlign w:val="center"/>
          </w:tcPr>
          <w:p w:rsidR="00233A3E" w:rsidRPr="006D0BFE" w:rsidRDefault="00233A3E" w:rsidP="00A75601">
            <w:pPr>
              <w:spacing w:beforeLines="20" w:afterLines="20"/>
              <w:jc w:val="center"/>
              <w:rPr>
                <w:rFonts w:ascii="宋体" w:hAnsi="宋体" w:cs="宋体"/>
                <w:kern w:val="0"/>
                <w:sz w:val="18"/>
                <w:szCs w:val="18"/>
              </w:rPr>
            </w:pPr>
            <w:r w:rsidRPr="006D0BFE">
              <w:rPr>
                <w:rFonts w:ascii="宋体" w:hAnsi="宋体" w:cs="宋体" w:hint="eastAsia"/>
                <w:kern w:val="0"/>
                <w:sz w:val="18"/>
                <w:szCs w:val="18"/>
              </w:rPr>
              <w:t>完成软件实现、单元测试及报告</w:t>
            </w:r>
          </w:p>
        </w:tc>
        <w:tc>
          <w:tcPr>
            <w:tcW w:w="1855" w:type="dxa"/>
            <w:vAlign w:val="center"/>
          </w:tcPr>
          <w:p w:rsidR="00233A3E" w:rsidRPr="00B917D4" w:rsidRDefault="00233A3E" w:rsidP="00A75601">
            <w:pPr>
              <w:spacing w:beforeLines="20" w:afterLines="20"/>
              <w:jc w:val="center"/>
              <w:rPr>
                <w:rFonts w:ascii="宋体" w:hAnsi="宋体"/>
                <w:sz w:val="18"/>
                <w:szCs w:val="18"/>
              </w:rPr>
            </w:pPr>
            <w:r w:rsidRPr="00B917D4">
              <w:rPr>
                <w:rFonts w:ascii="宋体" w:hAnsi="宋体" w:hint="eastAsia"/>
                <w:sz w:val="18"/>
                <w:szCs w:val="18"/>
              </w:rPr>
              <w:t>2017年</w:t>
            </w:r>
            <w:r w:rsidRPr="00B917D4">
              <w:rPr>
                <w:rFonts w:ascii="宋体" w:hAnsi="宋体" w:hint="eastAsia"/>
                <w:sz w:val="18"/>
              </w:rPr>
              <w:t>6月30日</w:t>
            </w:r>
          </w:p>
        </w:tc>
      </w:tr>
      <w:tr w:rsidR="00233A3E" w:rsidRPr="006D0BFE" w:rsidTr="00133247">
        <w:trPr>
          <w:trHeight w:val="391"/>
          <w:jc w:val="center"/>
        </w:trPr>
        <w:tc>
          <w:tcPr>
            <w:tcW w:w="943" w:type="dxa"/>
            <w:vAlign w:val="center"/>
          </w:tcPr>
          <w:p w:rsidR="00233A3E" w:rsidRPr="006D0BFE" w:rsidRDefault="00233A3E" w:rsidP="00A75601">
            <w:pPr>
              <w:pStyle w:val="afffe"/>
              <w:numPr>
                <w:ilvl w:val="0"/>
                <w:numId w:val="16"/>
              </w:numPr>
              <w:spacing w:beforeLines="20" w:afterLines="20" w:line="240" w:lineRule="auto"/>
              <w:ind w:left="0" w:firstLine="0"/>
              <w:jc w:val="center"/>
              <w:rPr>
                <w:rFonts w:ascii="宋体" w:hAnsi="宋体"/>
                <w:szCs w:val="18"/>
              </w:rPr>
            </w:pPr>
          </w:p>
        </w:tc>
        <w:tc>
          <w:tcPr>
            <w:tcW w:w="2239" w:type="dxa"/>
            <w:vAlign w:val="center"/>
          </w:tcPr>
          <w:p w:rsidR="00233A3E" w:rsidRPr="006D0BFE" w:rsidRDefault="00233A3E" w:rsidP="00A75601">
            <w:pPr>
              <w:pStyle w:val="afffe"/>
              <w:spacing w:beforeLines="20" w:afterLines="20" w:line="240" w:lineRule="auto"/>
              <w:jc w:val="center"/>
              <w:rPr>
                <w:rFonts w:ascii="宋体" w:hAnsi="宋体" w:cs="宋体"/>
                <w:szCs w:val="18"/>
              </w:rPr>
            </w:pPr>
            <w:r w:rsidRPr="006D0BFE">
              <w:rPr>
                <w:rFonts w:ascii="宋体" w:hAnsi="宋体" w:cs="宋体" w:hint="eastAsia"/>
                <w:szCs w:val="18"/>
              </w:rPr>
              <w:t>软件测试</w:t>
            </w:r>
          </w:p>
        </w:tc>
        <w:tc>
          <w:tcPr>
            <w:tcW w:w="4063" w:type="dxa"/>
            <w:vAlign w:val="center"/>
          </w:tcPr>
          <w:p w:rsidR="00233A3E" w:rsidRPr="006D0BFE" w:rsidRDefault="00233A3E" w:rsidP="00A75601">
            <w:pPr>
              <w:spacing w:beforeLines="20" w:afterLines="20"/>
              <w:jc w:val="center"/>
              <w:rPr>
                <w:rFonts w:ascii="宋体" w:hAnsi="宋体" w:cs="宋体"/>
                <w:kern w:val="0"/>
                <w:sz w:val="18"/>
                <w:szCs w:val="18"/>
              </w:rPr>
            </w:pPr>
            <w:r w:rsidRPr="006D0BFE">
              <w:rPr>
                <w:rFonts w:ascii="宋体" w:hAnsi="宋体" w:cs="宋体" w:hint="eastAsia"/>
                <w:kern w:val="0"/>
                <w:sz w:val="18"/>
                <w:szCs w:val="18"/>
              </w:rPr>
              <w:t>完成配置项测试及报告</w:t>
            </w:r>
          </w:p>
        </w:tc>
        <w:tc>
          <w:tcPr>
            <w:tcW w:w="1855" w:type="dxa"/>
            <w:vAlign w:val="center"/>
          </w:tcPr>
          <w:p w:rsidR="00233A3E" w:rsidRPr="00B917D4" w:rsidRDefault="00233A3E" w:rsidP="00A75601">
            <w:pPr>
              <w:spacing w:beforeLines="20" w:afterLines="20"/>
              <w:jc w:val="center"/>
              <w:rPr>
                <w:rFonts w:ascii="宋体" w:hAnsi="宋体"/>
                <w:sz w:val="18"/>
                <w:szCs w:val="18"/>
              </w:rPr>
            </w:pPr>
            <w:r w:rsidRPr="00B917D4">
              <w:rPr>
                <w:rFonts w:ascii="宋体" w:hAnsi="宋体" w:hint="eastAsia"/>
                <w:sz w:val="18"/>
                <w:szCs w:val="18"/>
              </w:rPr>
              <w:t>2017年</w:t>
            </w:r>
            <w:r w:rsidRPr="00B917D4">
              <w:rPr>
                <w:rFonts w:ascii="宋体" w:hAnsi="宋体" w:hint="eastAsia"/>
                <w:sz w:val="18"/>
              </w:rPr>
              <w:t>7月26日</w:t>
            </w:r>
          </w:p>
        </w:tc>
      </w:tr>
    </w:tbl>
    <w:p w:rsidR="00233A3E" w:rsidRPr="00B432A2" w:rsidRDefault="00233A3E" w:rsidP="00233A3E">
      <w:pPr>
        <w:pStyle w:val="a9"/>
        <w:spacing w:line="420" w:lineRule="exact"/>
        <w:ind w:left="0"/>
      </w:pPr>
      <w:bookmarkStart w:id="126" w:name="_Toc482084673"/>
      <w:bookmarkStart w:id="127" w:name="_Toc502242347"/>
      <w:r w:rsidRPr="00B432A2">
        <w:rPr>
          <w:rFonts w:hint="eastAsia"/>
        </w:rPr>
        <w:t>需方参加的评审</w:t>
      </w:r>
      <w:bookmarkEnd w:id="126"/>
      <w:bookmarkEnd w:id="127"/>
    </w:p>
    <w:p w:rsidR="00233A3E" w:rsidRPr="006D0BFE" w:rsidRDefault="00233A3E" w:rsidP="00233A3E">
      <w:pPr>
        <w:pStyle w:val="af7"/>
        <w:spacing w:line="420" w:lineRule="exact"/>
        <w:ind w:firstLine="480"/>
        <w:rPr>
          <w:rFonts w:ascii="宋体" w:cs="宋体"/>
          <w:kern w:val="0"/>
          <w:szCs w:val="24"/>
        </w:rPr>
      </w:pPr>
      <w:r w:rsidRPr="00CC7DB7">
        <w:rPr>
          <w:rFonts w:ascii="宋体" w:cs="宋体" w:hint="eastAsia"/>
          <w:kern w:val="0"/>
          <w:szCs w:val="24"/>
        </w:rPr>
        <w:t>软件需求规格说明评审、配置项测试评审、软件系统测试评审应需方或军代表参加。</w:t>
      </w:r>
    </w:p>
    <w:p w:rsidR="00233A3E" w:rsidRPr="00B432A2" w:rsidRDefault="00233A3E" w:rsidP="00233A3E">
      <w:pPr>
        <w:pStyle w:val="a8"/>
        <w:spacing w:beforeLines="0" w:line="420" w:lineRule="exact"/>
        <w:rPr>
          <w:szCs w:val="28"/>
        </w:rPr>
      </w:pPr>
      <w:bookmarkStart w:id="128" w:name="_Toc482084674"/>
      <w:bookmarkStart w:id="129" w:name="_Toc502242348"/>
      <w:r w:rsidRPr="00B432A2">
        <w:rPr>
          <w:rFonts w:hint="eastAsia"/>
          <w:szCs w:val="28"/>
        </w:rPr>
        <w:t>注释</w:t>
      </w:r>
      <w:bookmarkEnd w:id="128"/>
      <w:bookmarkEnd w:id="129"/>
    </w:p>
    <w:p w:rsidR="00233A3E" w:rsidRPr="00885B5C" w:rsidRDefault="00233A3E" w:rsidP="00233A3E">
      <w:pPr>
        <w:pStyle w:val="af7"/>
        <w:spacing w:line="420" w:lineRule="exact"/>
        <w:ind w:firstLine="480"/>
        <w:rPr>
          <w:rFonts w:ascii="宋体" w:hAnsi="宋体"/>
          <w:kern w:val="0"/>
        </w:rPr>
      </w:pPr>
      <w:r w:rsidRPr="00885B5C">
        <w:rPr>
          <w:rFonts w:ascii="宋体" w:hAnsi="宋体" w:hint="eastAsia"/>
          <w:kern w:val="0"/>
        </w:rPr>
        <w:t>CPI：波束驻留周期。</w:t>
      </w:r>
    </w:p>
    <w:p w:rsidR="00233A3E" w:rsidRPr="00885B5C" w:rsidRDefault="00233A3E" w:rsidP="00233A3E">
      <w:pPr>
        <w:pStyle w:val="af7"/>
        <w:spacing w:line="420" w:lineRule="exact"/>
        <w:ind w:firstLine="480"/>
        <w:rPr>
          <w:rFonts w:ascii="宋体" w:hAnsi="宋体"/>
          <w:kern w:val="0"/>
        </w:rPr>
      </w:pPr>
      <w:bookmarkStart w:id="130" w:name="OLE_LINK5"/>
      <w:bookmarkStart w:id="131" w:name="OLE_LINK6"/>
      <w:r w:rsidRPr="00885B5C">
        <w:rPr>
          <w:rFonts w:ascii="宋体" w:hAnsi="宋体" w:hint="eastAsia"/>
          <w:kern w:val="0"/>
        </w:rPr>
        <w:t>PRF：脉冲重复频率。</w:t>
      </w:r>
      <w:bookmarkEnd w:id="130"/>
      <w:bookmarkEnd w:id="131"/>
    </w:p>
    <w:p w:rsidR="00233A3E" w:rsidRPr="00885B5C" w:rsidRDefault="00233A3E" w:rsidP="00233A3E">
      <w:pPr>
        <w:pStyle w:val="af7"/>
        <w:spacing w:line="420" w:lineRule="exact"/>
        <w:ind w:firstLine="480"/>
        <w:rPr>
          <w:rFonts w:ascii="宋体" w:hAnsi="宋体"/>
          <w:kern w:val="0"/>
        </w:rPr>
      </w:pPr>
      <w:r w:rsidRPr="00885B5C">
        <w:rPr>
          <w:rFonts w:ascii="宋体" w:hAnsi="宋体" w:hint="eastAsia"/>
          <w:kern w:val="0"/>
        </w:rPr>
        <w:t>PRT：脉冲重复周期。</w:t>
      </w:r>
    </w:p>
    <w:p w:rsidR="00233A3E" w:rsidRDefault="00233A3E" w:rsidP="00233A3E">
      <w:pPr>
        <w:pStyle w:val="af7"/>
        <w:spacing w:line="420" w:lineRule="exact"/>
        <w:ind w:firstLine="480"/>
        <w:rPr>
          <w:rFonts w:ascii="宋体" w:hAnsi="宋体"/>
          <w:kern w:val="0"/>
        </w:rPr>
      </w:pPr>
      <w:r w:rsidRPr="00885B5C">
        <w:rPr>
          <w:rFonts w:ascii="宋体" w:hAnsi="宋体" w:hint="eastAsia"/>
          <w:kern w:val="0"/>
        </w:rPr>
        <w:t>DPC：数字脉冲压缩。</w:t>
      </w:r>
    </w:p>
    <w:p w:rsidR="00233A3E" w:rsidRPr="00885B5C" w:rsidRDefault="00233A3E" w:rsidP="00233A3E">
      <w:pPr>
        <w:pStyle w:val="af7"/>
        <w:spacing w:line="420" w:lineRule="exact"/>
        <w:ind w:firstLine="480"/>
        <w:rPr>
          <w:rFonts w:ascii="宋体" w:hAnsi="宋体"/>
          <w:kern w:val="0"/>
        </w:rPr>
      </w:pPr>
      <w:r>
        <w:rPr>
          <w:rFonts w:ascii="宋体" w:hAnsi="宋体" w:hint="eastAsia"/>
          <w:kern w:val="0"/>
        </w:rPr>
        <w:t>DBF：数字波束形成。</w:t>
      </w:r>
    </w:p>
    <w:p w:rsidR="00B00FD1" w:rsidRPr="00A07B86" w:rsidRDefault="00233A3E" w:rsidP="00233A3E">
      <w:pPr>
        <w:pStyle w:val="af7"/>
        <w:spacing w:line="420" w:lineRule="exact"/>
        <w:ind w:firstLine="480"/>
      </w:pPr>
      <w:r w:rsidRPr="008E4E08">
        <w:rPr>
          <w:rFonts w:ascii="宋体" w:hAnsi="宋体" w:hint="eastAsia"/>
        </w:rPr>
        <w:t>ADBF：自适应波束形成。</w:t>
      </w:r>
      <w:r w:rsidRPr="00A07B86">
        <w:t xml:space="preserve"> </w:t>
      </w:r>
    </w:p>
    <w:sectPr w:rsidR="00B00FD1" w:rsidRPr="00A07B86" w:rsidSect="00F82038">
      <w:headerReference w:type="even" r:id="rId77"/>
      <w:headerReference w:type="default" r:id="rId78"/>
      <w:footerReference w:type="even" r:id="rId79"/>
      <w:footerReference w:type="default" r:id="rId80"/>
      <w:pgSz w:w="11907" w:h="16840"/>
      <w:pgMar w:top="964" w:right="1055" w:bottom="3005" w:left="2325" w:header="680" w:footer="1225" w:gutter="0"/>
      <w:cols w:space="720"/>
      <w:docGrid w:linePitch="388" w:charSpace="873"/>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2872" w:rsidRDefault="00912872">
      <w:r>
        <w:separator/>
      </w:r>
    </w:p>
  </w:endnote>
  <w:endnote w:type="continuationSeparator" w:id="1">
    <w:p w:rsidR="00912872" w:rsidRDefault="00912872">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F26" w:rsidRDefault="00AD3F26">
    <w:pPr>
      <w:pStyle w:val="affc"/>
      <w:framePr w:h="0" w:wrap="around" w:vAnchor="text" w:hAnchor="margin" w:xAlign="right" w:y="1"/>
      <w:rPr>
        <w:rStyle w:val="afd"/>
      </w:rPr>
    </w:pPr>
    <w:r>
      <w:fldChar w:fldCharType="begin"/>
    </w:r>
    <w:r>
      <w:rPr>
        <w:rStyle w:val="afd"/>
      </w:rPr>
      <w:instrText xml:space="preserve">PAGE  </w:instrText>
    </w:r>
    <w:r>
      <w:fldChar w:fldCharType="separate"/>
    </w:r>
    <w:r>
      <w:rPr>
        <w:rStyle w:val="afd"/>
        <w:noProof/>
      </w:rPr>
      <w:t>4</w:t>
    </w:r>
    <w:r>
      <w:fldChar w:fldCharType="end"/>
    </w:r>
  </w:p>
  <w:p w:rsidR="00AD3F26" w:rsidRDefault="00AD3F26">
    <w:pPr>
      <w:pStyle w:val="affc"/>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F26" w:rsidRDefault="00AD3F26">
    <w:pPr>
      <w:pStyle w:val="affc"/>
      <w:framePr w:h="0" w:wrap="around" w:vAnchor="text" w:hAnchor="margin" w:xAlign="right" w:y="1"/>
      <w:rPr>
        <w:rStyle w:val="afd"/>
        <w:color w:val="FFFFFF"/>
      </w:rPr>
    </w:pPr>
    <w:r>
      <w:rPr>
        <w:color w:val="FFFFFF"/>
      </w:rPr>
      <w:fldChar w:fldCharType="begin"/>
    </w:r>
    <w:r>
      <w:rPr>
        <w:rStyle w:val="afd"/>
        <w:color w:val="FFFFFF"/>
      </w:rPr>
      <w:instrText xml:space="preserve">PAGE  </w:instrText>
    </w:r>
    <w:r>
      <w:rPr>
        <w:color w:val="FFFFFF"/>
      </w:rPr>
      <w:fldChar w:fldCharType="separate"/>
    </w:r>
    <w:r>
      <w:rPr>
        <w:rStyle w:val="afd"/>
        <w:noProof/>
        <w:color w:val="FFFFFF"/>
      </w:rPr>
      <w:t>4</w:t>
    </w:r>
    <w:r>
      <w:rPr>
        <w:color w:val="FFFFFF"/>
      </w:rPr>
      <w:fldChar w:fldCharType="end"/>
    </w:r>
  </w:p>
  <w:p w:rsidR="00AD3F26" w:rsidRDefault="00AD3F26">
    <w:pPr>
      <w:pStyle w:val="affc"/>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F26" w:rsidRPr="00291299" w:rsidRDefault="00AD3F26">
    <w:pPr>
      <w:pStyle w:val="aff2"/>
      <w:framePr w:w="2041" w:h="352" w:hSpace="181" w:wrap="around" w:vAnchor="page" w:hAnchor="page" w:x="9030" w:y="15841" w:anchorLock="1"/>
      <w:wordWrap w:val="0"/>
      <w:rPr>
        <w:rFonts w:ascii="宋体" w:hAnsi="宋体"/>
      </w:rPr>
    </w:pPr>
    <w:r w:rsidRPr="00291299">
      <w:rPr>
        <w:rFonts w:ascii="宋体" w:hAnsi="宋体" w:hint="eastAsia"/>
      </w:rPr>
      <w:t xml:space="preserve">共 </w:t>
    </w:r>
    <w:r w:rsidRPr="00291299">
      <w:rPr>
        <w:rFonts w:ascii="宋体" w:hAnsi="宋体"/>
      </w:rPr>
      <w:fldChar w:fldCharType="begin"/>
    </w:r>
    <w:r w:rsidRPr="00291299">
      <w:rPr>
        <w:rFonts w:ascii="宋体" w:hAnsi="宋体"/>
      </w:rPr>
      <w:instrText xml:space="preserve"> NUMPAGES </w:instrText>
    </w:r>
    <w:r w:rsidRPr="00291299">
      <w:rPr>
        <w:rFonts w:ascii="宋体" w:hAnsi="宋体"/>
      </w:rPr>
      <w:fldChar w:fldCharType="separate"/>
    </w:r>
    <w:r w:rsidR="00904398">
      <w:rPr>
        <w:rFonts w:ascii="宋体" w:hAnsi="宋体"/>
        <w:noProof/>
      </w:rPr>
      <w:t>23</w:t>
    </w:r>
    <w:r w:rsidRPr="00291299">
      <w:rPr>
        <w:rFonts w:ascii="宋体" w:hAnsi="宋体"/>
      </w:rPr>
      <w:fldChar w:fldCharType="end"/>
    </w:r>
    <w:r>
      <w:rPr>
        <w:rFonts w:ascii="宋体" w:hAnsi="宋体" w:hint="eastAsia"/>
      </w:rPr>
      <w:t xml:space="preserve"> </w:t>
    </w:r>
    <w:r w:rsidRPr="00291299">
      <w:rPr>
        <w:rFonts w:ascii="宋体" w:hAnsi="宋体" w:hint="eastAsia"/>
      </w:rPr>
      <w:t>页  第 1 页</w:t>
    </w:r>
  </w:p>
  <w:tbl>
    <w:tblPr>
      <w:tblW w:w="8128" w:type="dxa"/>
      <w:tblLayout w:type="fixed"/>
      <w:tblLook w:val="0000"/>
    </w:tblPr>
    <w:tblGrid>
      <w:gridCol w:w="1448"/>
      <w:gridCol w:w="6680"/>
    </w:tblGrid>
    <w:tr w:rsidR="00AD3F26">
      <w:trPr>
        <w:cantSplit/>
        <w:trHeight w:val="1518"/>
      </w:trPr>
      <w:tc>
        <w:tcPr>
          <w:tcW w:w="8128" w:type="dxa"/>
          <w:gridSpan w:val="2"/>
          <w:vAlign w:val="center"/>
        </w:tcPr>
        <w:p w:rsidR="00AD3F26" w:rsidRDefault="00AD3F26" w:rsidP="005A3100">
          <w:pPr>
            <w:framePr w:w="7825" w:h="1247" w:hRule="exact" w:hSpace="181" w:wrap="notBeside" w:vAnchor="page" w:hAnchor="page" w:x="2640" w:y="13831"/>
            <w:jc w:val="center"/>
          </w:pPr>
          <w:r>
            <w:rPr>
              <w:rFonts w:hint="eastAsia"/>
              <w:b/>
              <w:sz w:val="44"/>
            </w:rPr>
            <w:t>国营第七八六厂</w:t>
          </w:r>
        </w:p>
      </w:tc>
    </w:tr>
    <w:tr w:rsidR="00AD3F26">
      <w:trPr>
        <w:trHeight w:hRule="exact" w:val="816"/>
      </w:trPr>
      <w:tc>
        <w:tcPr>
          <w:tcW w:w="1448" w:type="dxa"/>
          <w:vAlign w:val="bottom"/>
        </w:tcPr>
        <w:p w:rsidR="00AD3F26" w:rsidRDefault="00AD3F26" w:rsidP="00B70B7F">
          <w:pPr>
            <w:framePr w:w="7825" w:h="1247" w:hRule="exact" w:hSpace="181" w:wrap="notBeside" w:vAnchor="page" w:hAnchor="page" w:x="2640" w:y="13831"/>
            <w:jc w:val="center"/>
            <w:rPr>
              <w:b/>
              <w:sz w:val="44"/>
            </w:rPr>
          </w:pPr>
          <w:r>
            <w:rPr>
              <w:rFonts w:hint="eastAsia"/>
              <w:b/>
              <w:sz w:val="44"/>
            </w:rPr>
            <w:t>名</w:t>
          </w:r>
          <w:r>
            <w:rPr>
              <w:rFonts w:hint="eastAsia"/>
              <w:b/>
              <w:sz w:val="44"/>
            </w:rPr>
            <w:t xml:space="preserve"> </w:t>
          </w:r>
          <w:r>
            <w:rPr>
              <w:rFonts w:hint="eastAsia"/>
              <w:b/>
              <w:sz w:val="44"/>
            </w:rPr>
            <w:t>称</w:t>
          </w:r>
        </w:p>
      </w:tc>
      <w:tc>
        <w:tcPr>
          <w:tcW w:w="6680" w:type="dxa"/>
          <w:vAlign w:val="bottom"/>
        </w:tcPr>
        <w:p w:rsidR="00AD3F26" w:rsidRDefault="00AD3F26" w:rsidP="00B70B7F">
          <w:pPr>
            <w:framePr w:w="7825" w:h="1247" w:hRule="exact" w:hSpace="181" w:wrap="notBeside" w:vAnchor="page" w:hAnchor="page" w:x="2640" w:y="13831"/>
            <w:jc w:val="center"/>
            <w:rPr>
              <w:b/>
              <w:sz w:val="44"/>
            </w:rPr>
          </w:pPr>
        </w:p>
      </w:tc>
    </w:tr>
    <w:tr w:rsidR="00AD3F26">
      <w:trPr>
        <w:cantSplit/>
        <w:trHeight w:hRule="exact" w:val="816"/>
      </w:trPr>
      <w:tc>
        <w:tcPr>
          <w:tcW w:w="8128" w:type="dxa"/>
          <w:gridSpan w:val="2"/>
          <w:vAlign w:val="bottom"/>
        </w:tcPr>
        <w:p w:rsidR="00AD3F26" w:rsidRDefault="00AD3F26" w:rsidP="00B70B7F">
          <w:pPr>
            <w:framePr w:w="7825" w:h="1247" w:hRule="exact" w:hSpace="181" w:wrap="notBeside" w:vAnchor="page" w:hAnchor="page" w:x="2640" w:y="13831"/>
            <w:jc w:val="center"/>
            <w:rPr>
              <w:b/>
              <w:sz w:val="44"/>
            </w:rPr>
          </w:pPr>
        </w:p>
      </w:tc>
    </w:tr>
    <w:tr w:rsidR="00AD3F26">
      <w:trPr>
        <w:trHeight w:hRule="exact" w:val="816"/>
      </w:trPr>
      <w:tc>
        <w:tcPr>
          <w:tcW w:w="1448" w:type="dxa"/>
          <w:vAlign w:val="bottom"/>
        </w:tcPr>
        <w:p w:rsidR="00AD3F26" w:rsidRDefault="00AD3F26" w:rsidP="00B70B7F">
          <w:pPr>
            <w:framePr w:w="7825" w:h="1247" w:hRule="exact" w:hSpace="181" w:wrap="notBeside" w:vAnchor="page" w:hAnchor="page" w:x="2640" w:y="13831"/>
            <w:jc w:val="center"/>
            <w:rPr>
              <w:b/>
              <w:sz w:val="44"/>
            </w:rPr>
          </w:pPr>
          <w:r>
            <w:rPr>
              <w:rFonts w:hint="eastAsia"/>
              <w:b/>
              <w:sz w:val="44"/>
            </w:rPr>
            <w:t>名</w:t>
          </w:r>
          <w:r>
            <w:rPr>
              <w:rFonts w:hint="eastAsia"/>
              <w:b/>
              <w:sz w:val="44"/>
            </w:rPr>
            <w:t xml:space="preserve"> </w:t>
          </w:r>
          <w:r>
            <w:rPr>
              <w:rFonts w:hint="eastAsia"/>
              <w:b/>
              <w:sz w:val="44"/>
            </w:rPr>
            <w:t>称</w:t>
          </w:r>
        </w:p>
      </w:tc>
      <w:tc>
        <w:tcPr>
          <w:tcW w:w="6680" w:type="dxa"/>
          <w:vAlign w:val="bottom"/>
        </w:tcPr>
        <w:p w:rsidR="00AD3F26" w:rsidRDefault="00AD3F26" w:rsidP="00B70B7F">
          <w:pPr>
            <w:framePr w:w="7825" w:h="1247" w:hRule="exact" w:hSpace="181" w:wrap="notBeside" w:vAnchor="page" w:hAnchor="page" w:x="2640" w:y="13831"/>
            <w:jc w:val="center"/>
            <w:rPr>
              <w:b/>
              <w:sz w:val="44"/>
            </w:rPr>
          </w:pPr>
        </w:p>
      </w:tc>
    </w:tr>
    <w:tr w:rsidR="00AD3F26">
      <w:trPr>
        <w:cantSplit/>
        <w:trHeight w:hRule="exact" w:val="816"/>
      </w:trPr>
      <w:tc>
        <w:tcPr>
          <w:tcW w:w="8128" w:type="dxa"/>
          <w:gridSpan w:val="2"/>
          <w:vAlign w:val="bottom"/>
        </w:tcPr>
        <w:p w:rsidR="00AD3F26" w:rsidRDefault="00AD3F26" w:rsidP="00B70B7F">
          <w:pPr>
            <w:framePr w:w="7825" w:h="1247" w:hRule="exact" w:hSpace="181" w:wrap="notBeside" w:vAnchor="page" w:hAnchor="page" w:x="2640" w:y="13831"/>
            <w:jc w:val="center"/>
            <w:rPr>
              <w:b/>
              <w:sz w:val="44"/>
            </w:rPr>
          </w:pPr>
        </w:p>
      </w:tc>
    </w:tr>
  </w:tbl>
  <w:p w:rsidR="00AD3F26" w:rsidRPr="000F1F48" w:rsidRDefault="00AD3F26" w:rsidP="00A75601">
    <w:pPr>
      <w:spacing w:beforeLines="50" w:afterLines="50"/>
      <w:jc w:val="center"/>
      <w:rPr>
        <w:rFonts w:ascii="黑体" w:eastAsia="黑体"/>
        <w:sz w:val="32"/>
      </w:rPr>
    </w:pPr>
  </w:p>
  <w:p w:rsidR="00AD3F26" w:rsidRDefault="00AD3F26">
    <w:pPr>
      <w:pStyle w:val="affc"/>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F26" w:rsidRDefault="00AD3F26">
    <w:pPr>
      <w:pStyle w:val="affc"/>
      <w:framePr w:h="0" w:wrap="around" w:vAnchor="text" w:hAnchor="margin" w:y="1"/>
      <w:rPr>
        <w:rStyle w:val="afd"/>
      </w:rPr>
    </w:pPr>
    <w:r>
      <w:fldChar w:fldCharType="begin"/>
    </w:r>
    <w:r>
      <w:rPr>
        <w:rStyle w:val="afd"/>
      </w:rPr>
      <w:instrText xml:space="preserve">PAGE  </w:instrText>
    </w:r>
    <w:r>
      <w:fldChar w:fldCharType="separate"/>
    </w:r>
    <w:r>
      <w:rPr>
        <w:rStyle w:val="afd"/>
      </w:rPr>
      <w:t>2</w:t>
    </w:r>
    <w:r>
      <w:fldChar w:fldCharType="end"/>
    </w:r>
  </w:p>
  <w:p w:rsidR="00AD3F26" w:rsidRDefault="00AD3F26">
    <w:pPr>
      <w:pStyle w:val="affc"/>
      <w:ind w:right="360" w:firstLine="360"/>
    </w:pPr>
  </w:p>
  <w:p w:rsidR="00AD3F26" w:rsidRDefault="00AD3F26"/>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F26" w:rsidRDefault="00AD3F26">
    <w:pPr>
      <w:pStyle w:val="affc"/>
      <w:framePr w:h="0" w:wrap="around" w:vAnchor="text" w:hAnchor="margin" w:y="1"/>
      <w:rPr>
        <w:rStyle w:val="afd"/>
        <w:color w:val="FFFFFF"/>
      </w:rPr>
    </w:pPr>
  </w:p>
  <w:p w:rsidR="00AD3F26" w:rsidRDefault="00AD3F26">
    <w:pPr>
      <w:pStyle w:val="affc"/>
      <w:ind w:right="360"/>
      <w:rPr>
        <w:color w:val="FFFFFF"/>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2872" w:rsidRDefault="00912872">
      <w:r>
        <w:separator/>
      </w:r>
    </w:p>
  </w:footnote>
  <w:footnote w:type="continuationSeparator" w:id="1">
    <w:p w:rsidR="00912872" w:rsidRDefault="0091287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F26" w:rsidRDefault="00AD3F26">
    <w:pPr>
      <w:pStyle w:val="aff8"/>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F26" w:rsidRDefault="00AD3F26">
    <w:pPr>
      <w:pStyle w:val="aff8"/>
    </w:pPr>
    <w:r>
      <w:pict>
        <v:group id="_x0000_s2049" style="position:absolute;left:0;text-align:left;margin-left:104.9pt;margin-top:56.7pt;width:447.85pt;height:737pt;z-index:251656192;mso-position-horizontal-relative:page;mso-position-vertical-relative:page" coordsize="8957,14740" o:allowincell="f">
          <v:line id="_x0000_s2050" style="position:absolute" from="0,0" to="8957,0" strokeweight="1.5pt"/>
          <v:line id="_x0000_s2051" style="position:absolute;flip:y" from="0,0" to="0,14740" strokeweight="1.5pt"/>
          <w10:wrap anchorx="page" anchory="page"/>
          <w10:anchorlock/>
        </v:group>
      </w:pict>
    </w:r>
    <w:r>
      <w:pict>
        <v:group id="_x0000_s2052" style="position:absolute;left:0;text-align:left;margin-left:34pt;margin-top:42.55pt;width:533pt;height:765.45pt;z-index:251657216;mso-position-horizontal-relative:page;mso-position-vertical-relative:page" coordsize="10660,15309" o:allowincell="f">
          <v:line id="_x0000_s2053" style="position:absolute" from="2,0" to="10660,0"/>
          <v:line id="_x0000_s2054" style="position:absolute" from="286,6945" to="1136,6945" strokeweight=".5pt"/>
          <v:line id="_x0000_s2055" style="position:absolute" from="2,15030" to="10377,15030" strokeweight="1.5pt"/>
          <v:line id="_x0000_s2056" style="position:absolute" from="2,14685" to="1419,14685" strokeweight="1.5pt"/>
          <v:line id="_x0000_s2057" style="position:absolute" from="2,14345" to="1419,14345"/>
          <v:line id="_x0000_s2058" style="position:absolute" from="2,13664" to="1419,13664"/>
          <v:line id="_x0000_s2059" style="position:absolute" from="2,13324" to="1419,13324" strokeweight="1.5pt"/>
          <v:line id="_x0000_s2060" style="position:absolute" from="2,12984" to="1419,12984"/>
          <v:line id="_x0000_s2061" style="position:absolute" from="2,12644" to="1419,12644" strokeweight="1.5pt"/>
          <v:line id="_x0000_s2062" style="position:absolute" from="2,11963" to="1419,11963" strokeweight="1.5pt"/>
          <v:line id="_x0000_s2063" style="position:absolute" from="2,12303" to="1419,12303"/>
          <v:line id="_x0000_s2064" style="position:absolute;flip:y" from="0,0" to="0,15307"/>
          <v:shapetype id="_x0000_t202" coordsize="21600,21600" o:spt="202" path="m,l,21600r21600,l21600,xe">
            <v:stroke joinstyle="miter"/>
            <v:path gradientshapeok="t" o:connecttype="rect"/>
          </v:shapetype>
          <v:shape id="_x0000_s2065" type="#_x0000_t202" style="position:absolute;left:82;top:14050;width:1260;height:260" filled="f" stroked="f">
            <v:textbox style="mso-next-textbox:#_x0000_s2065" inset="0,0,0,0">
              <w:txbxContent>
                <w:p w:rsidR="00AD3F26" w:rsidRDefault="00AD3F26">
                  <w:pPr>
                    <w:pStyle w:val="afff4"/>
                  </w:pPr>
                  <w:r>
                    <w:rPr>
                      <w:rFonts w:hint="eastAsia"/>
                    </w:rPr>
                    <w:t>底图登记号</w:t>
                  </w:r>
                </w:p>
              </w:txbxContent>
            </v:textbox>
          </v:shape>
          <v:shape id="_x0000_s2066" type="#_x0000_t202" style="position:absolute;left:82;top:13369;width:1260;height:260" filled="f" stroked="f">
            <v:textbox style="mso-next-textbox:#_x0000_s2066" inset="0,0,0,0">
              <w:txbxContent>
                <w:p w:rsidR="00AD3F26" w:rsidRDefault="00AD3F26">
                  <w:pPr>
                    <w:pStyle w:val="afff4"/>
                  </w:pPr>
                  <w:r>
                    <w:rPr>
                      <w:rFonts w:hint="eastAsia"/>
                    </w:rPr>
                    <w:t>旧底图登记号</w:t>
                  </w:r>
                </w:p>
              </w:txbxContent>
            </v:textbox>
          </v:shape>
          <v:shape id="_x0000_s2067" type="#_x0000_t202" style="position:absolute;left:82;top:12689;width:1260;height:260" filled="f" stroked="f">
            <v:textbox style="mso-next-textbox:#_x0000_s2067" inset="0,0,0,0">
              <w:txbxContent>
                <w:p w:rsidR="00AD3F26" w:rsidRDefault="00AD3F26">
                  <w:pPr>
                    <w:pStyle w:val="afff4"/>
                  </w:pPr>
                  <w:r>
                    <w:rPr>
                      <w:rFonts w:hint="eastAsia"/>
                    </w:rPr>
                    <w:t>描</w:t>
                  </w:r>
                  <w:r>
                    <w:rPr>
                      <w:rFonts w:hint="eastAsia"/>
                    </w:rPr>
                    <w:t xml:space="preserve">    </w:t>
                  </w:r>
                  <w:r>
                    <w:rPr>
                      <w:rFonts w:hint="eastAsia"/>
                    </w:rPr>
                    <w:t>校</w:t>
                  </w:r>
                </w:p>
              </w:txbxContent>
            </v:textbox>
          </v:shape>
          <v:shape id="_x0000_s2068" type="#_x0000_t202" style="position:absolute;left:82;top:12009;width:1260;height:260" filled="f" stroked="f">
            <v:textbox style="mso-next-textbox:#_x0000_s2068" inset="0,0,0,0">
              <w:txbxContent>
                <w:p w:rsidR="00AD3F26" w:rsidRDefault="00AD3F26">
                  <w:pPr>
                    <w:pStyle w:val="afff4"/>
                  </w:pPr>
                  <w:r>
                    <w:rPr>
                      <w:rFonts w:hint="eastAsia"/>
                    </w:rPr>
                    <w:t>描</w:t>
                  </w:r>
                  <w:r>
                    <w:rPr>
                      <w:rFonts w:hint="eastAsia"/>
                    </w:rPr>
                    <w:t xml:space="preserve">    </w:t>
                  </w:r>
                  <w:r>
                    <w:rPr>
                      <w:rFonts w:hint="eastAsia"/>
                    </w:rPr>
                    <w:t>写</w:t>
                  </w:r>
                </w:p>
              </w:txbxContent>
            </v:textbox>
          </v:shape>
          <v:line id="_x0000_s2069" style="position:absolute" from="2,14004" to="1419,14004" strokeweight="1.5pt"/>
          <v:group id="_x0000_s2070" style="position:absolute;left:286;top:9922;width:850;height:850" coordsize="850,850">
            <v:line id="_x0000_s2071" style="position:absolute" from="0,425" to="850,425" strokeweight=".5pt"/>
            <v:line id="_x0000_s2072" style="position:absolute;rotation:90" from="0,425" to="850,425" strokeweight=".5pt"/>
          </v:group>
          <v:group id="_x0000_s2073" style="position:absolute;left:286;top:3118;width:850;height:850" coordsize="850,850">
            <v:line id="_x0000_s2074" style="position:absolute" from="0,425" to="850,425" strokeweight=".5pt"/>
            <v:line id="_x0000_s2075" style="position:absolute;rotation:90" from="0,425" to="850,425" strokeweight=".5pt"/>
          </v:group>
          <v:line id="_x0000_s2076" style="position:absolute" from="2,15309" to="10660,15309"/>
          <w10:wrap anchorx="page" anchory="page"/>
          <w10:anchorlock/>
        </v:group>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F26" w:rsidRDefault="00AD3F26">
    <w:pPr>
      <w:pStyle w:val="aff8"/>
    </w:pPr>
    <w:r w:rsidRPr="00A526F9">
      <w:rPr>
        <w:sz w:val="20"/>
      </w:rPr>
      <w:pict>
        <v:group id="_x0000_s2080" style="position:absolute;left:0;text-align:left;margin-left:-82.05pt;margin-top:1.55pt;width:532.9pt;height:761.3pt;z-index:251658240" coordsize="10658,15226">
          <v:shapetype id="_x0000_t202" coordsize="21600,21600" o:spt="202" path="m,l,21600r21600,l21600,xe">
            <v:stroke joinstyle="miter"/>
            <v:path gradientshapeok="t" o:connecttype="rect"/>
          </v:shapetype>
          <v:shape id="_x0000_s2081" type="#_x0000_t202" style="position:absolute;left:9026;width:1120;height:295" filled="f" stroked="f">
            <o:lock v:ext="edit" aspectratio="t"/>
            <v:textbox style="mso-next-textbox:#_x0000_s2081" inset="0,0,0,0">
              <w:txbxContent>
                <w:p w:rsidR="00AD3F26" w:rsidRDefault="00AD3F26">
                  <w:pPr>
                    <w:pStyle w:val="afff4"/>
                  </w:pPr>
                </w:p>
              </w:txbxContent>
            </v:textbox>
          </v:shape>
          <v:rect id="_x0000_s2082" style="position:absolute;left:1416;top:268;width:8957;height:14676" filled="f" strokeweight="1.5pt">
            <o:lock v:ext="edit" aspectratio="t"/>
          </v:rect>
          <v:rect id="_x0000_s2083" style="position:absolute;top:6;width:10658;height:15220" filled="f">
            <o:lock v:ext="edit" aspectratio="t"/>
          </v:rect>
          <v:shape id="_x0000_s2084" type="#_x0000_t202" style="position:absolute;left:51;top:254;width:1380;height:1696" filled="f" stroked="f">
            <v:textbox style="mso-next-textbox:#_x0000_s2084" inset="1.3mm,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98"/>
                  </w:tblGrid>
                  <w:tr w:rsidR="00AD3F26">
                    <w:trPr>
                      <w:trHeight w:val="397"/>
                    </w:trPr>
                    <w:tc>
                      <w:tcPr>
                        <w:tcW w:w="1398" w:type="dxa"/>
                        <w:tcBorders>
                          <w:top w:val="single" w:sz="12" w:space="0" w:color="auto"/>
                          <w:left w:val="nil"/>
                          <w:right w:val="nil"/>
                        </w:tcBorders>
                        <w:vAlign w:val="center"/>
                      </w:tcPr>
                      <w:p w:rsidR="00AD3F26" w:rsidRDefault="00AD3F26">
                        <w:pPr>
                          <w:pStyle w:val="afff4"/>
                          <w:widowControl w:val="0"/>
                          <w:spacing w:line="240" w:lineRule="auto"/>
                          <w:rPr>
                            <w:kern w:val="2"/>
                          </w:rPr>
                        </w:pPr>
                        <w:r>
                          <w:rPr>
                            <w:rFonts w:hint="eastAsia"/>
                            <w:kern w:val="2"/>
                          </w:rPr>
                          <w:t>版本号</w:t>
                        </w:r>
                      </w:p>
                    </w:tc>
                  </w:tr>
                  <w:tr w:rsidR="00AD3F26">
                    <w:trPr>
                      <w:trHeight w:val="397"/>
                    </w:trPr>
                    <w:tc>
                      <w:tcPr>
                        <w:tcW w:w="1398" w:type="dxa"/>
                        <w:tcBorders>
                          <w:left w:val="nil"/>
                          <w:bottom w:val="single" w:sz="12" w:space="0" w:color="auto"/>
                          <w:right w:val="nil"/>
                        </w:tcBorders>
                        <w:vAlign w:val="center"/>
                      </w:tcPr>
                      <w:p w:rsidR="00AD3F26" w:rsidRDefault="00AD3F26">
                        <w:pPr>
                          <w:jc w:val="center"/>
                          <w:rPr>
                            <w:sz w:val="21"/>
                          </w:rPr>
                        </w:pPr>
                      </w:p>
                    </w:tc>
                  </w:tr>
                </w:tbl>
                <w:p w:rsidR="00AD3F26" w:rsidRDefault="00AD3F26">
                  <w:pPr>
                    <w:rPr>
                      <w:sz w:val="21"/>
                    </w:rPr>
                  </w:pPr>
                </w:p>
              </w:txbxContent>
            </v:textbox>
          </v:shape>
          <v:shape id="_x0000_s2085" type="#_x0000_t202" style="position:absolute;left:51;top:4682;width:1410;height:3794" filled="f" stroked="f">
            <v:textbox style="mso-next-textbox:#_x0000_s2085" inset="1.3mm,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00"/>
                  </w:tblGrid>
                  <w:tr w:rsidR="00AD3F26" w:rsidTr="000A15F0">
                    <w:trPr>
                      <w:trHeight w:val="290"/>
                    </w:trPr>
                    <w:tc>
                      <w:tcPr>
                        <w:tcW w:w="1400" w:type="dxa"/>
                        <w:tcBorders>
                          <w:top w:val="nil"/>
                          <w:left w:val="nil"/>
                          <w:bottom w:val="single" w:sz="12" w:space="0" w:color="auto"/>
                          <w:right w:val="nil"/>
                        </w:tcBorders>
                        <w:vAlign w:val="center"/>
                      </w:tcPr>
                      <w:p w:rsidR="00AD3F26" w:rsidRDefault="00AD3F26">
                        <w:pPr>
                          <w:jc w:val="center"/>
                          <w:rPr>
                            <w:sz w:val="21"/>
                          </w:rPr>
                        </w:pPr>
                      </w:p>
                    </w:tc>
                  </w:tr>
                  <w:tr w:rsidR="00AD3F26" w:rsidTr="000A15F0">
                    <w:trPr>
                      <w:trHeight w:val="374"/>
                    </w:trPr>
                    <w:tc>
                      <w:tcPr>
                        <w:tcW w:w="1400" w:type="dxa"/>
                        <w:tcBorders>
                          <w:top w:val="single" w:sz="12" w:space="0" w:color="auto"/>
                          <w:left w:val="nil"/>
                          <w:right w:val="nil"/>
                        </w:tcBorders>
                        <w:vAlign w:val="center"/>
                      </w:tcPr>
                      <w:p w:rsidR="00AD3F26" w:rsidRDefault="00AD3F26">
                        <w:pPr>
                          <w:jc w:val="center"/>
                          <w:rPr>
                            <w:sz w:val="21"/>
                          </w:rPr>
                        </w:pPr>
                        <w:bookmarkStart w:id="1" w:name="RaacCvMk会签单位0101" w:colFirst="0" w:colLast="0"/>
                      </w:p>
                    </w:tc>
                  </w:tr>
                  <w:tr w:rsidR="00AD3F26" w:rsidTr="000A15F0">
                    <w:trPr>
                      <w:trHeight w:val="374"/>
                    </w:trPr>
                    <w:tc>
                      <w:tcPr>
                        <w:tcW w:w="1400" w:type="dxa"/>
                        <w:tcBorders>
                          <w:left w:val="nil"/>
                          <w:bottom w:val="single" w:sz="12" w:space="0" w:color="auto"/>
                          <w:right w:val="nil"/>
                        </w:tcBorders>
                        <w:vAlign w:val="center"/>
                      </w:tcPr>
                      <w:p w:rsidR="00AD3F26" w:rsidRDefault="00AD3F26">
                        <w:pPr>
                          <w:jc w:val="center"/>
                          <w:rPr>
                            <w:w w:val="75"/>
                            <w:sz w:val="21"/>
                          </w:rPr>
                        </w:pPr>
                        <w:bookmarkStart w:id="2" w:name="RaacCvMk会签签署0101" w:colFirst="0" w:colLast="0"/>
                        <w:bookmarkEnd w:id="1"/>
                      </w:p>
                    </w:tc>
                  </w:tr>
                  <w:tr w:rsidR="00AD3F26" w:rsidTr="000A15F0">
                    <w:trPr>
                      <w:trHeight w:val="374"/>
                    </w:trPr>
                    <w:tc>
                      <w:tcPr>
                        <w:tcW w:w="1400" w:type="dxa"/>
                        <w:tcBorders>
                          <w:top w:val="single" w:sz="12" w:space="0" w:color="auto"/>
                          <w:left w:val="nil"/>
                          <w:right w:val="nil"/>
                        </w:tcBorders>
                        <w:vAlign w:val="center"/>
                      </w:tcPr>
                      <w:p w:rsidR="00AD3F26" w:rsidRDefault="00AD3F26">
                        <w:pPr>
                          <w:pStyle w:val="afff4"/>
                          <w:widowControl w:val="0"/>
                          <w:spacing w:line="240" w:lineRule="auto"/>
                          <w:rPr>
                            <w:kern w:val="2"/>
                          </w:rPr>
                        </w:pPr>
                        <w:bookmarkStart w:id="3" w:name="RaacCvMk会签单位0201" w:colFirst="0" w:colLast="0"/>
                        <w:bookmarkEnd w:id="2"/>
                      </w:p>
                    </w:tc>
                  </w:tr>
                  <w:tr w:rsidR="00AD3F26" w:rsidTr="000A15F0">
                    <w:trPr>
                      <w:trHeight w:val="374"/>
                    </w:trPr>
                    <w:tc>
                      <w:tcPr>
                        <w:tcW w:w="1400" w:type="dxa"/>
                        <w:tcBorders>
                          <w:left w:val="nil"/>
                          <w:bottom w:val="single" w:sz="12" w:space="0" w:color="auto"/>
                          <w:right w:val="nil"/>
                        </w:tcBorders>
                        <w:vAlign w:val="center"/>
                      </w:tcPr>
                      <w:p w:rsidR="00AD3F26" w:rsidRDefault="00AD3F26">
                        <w:pPr>
                          <w:jc w:val="center"/>
                          <w:rPr>
                            <w:w w:val="75"/>
                            <w:sz w:val="21"/>
                          </w:rPr>
                        </w:pPr>
                        <w:bookmarkStart w:id="4" w:name="RaacCvMk会签签署0201" w:colFirst="0" w:colLast="0"/>
                        <w:bookmarkEnd w:id="3"/>
                      </w:p>
                    </w:tc>
                  </w:tr>
                  <w:tr w:rsidR="00AD3F26" w:rsidTr="000A15F0">
                    <w:trPr>
                      <w:trHeight w:val="374"/>
                    </w:trPr>
                    <w:tc>
                      <w:tcPr>
                        <w:tcW w:w="1400" w:type="dxa"/>
                        <w:tcBorders>
                          <w:top w:val="single" w:sz="12" w:space="0" w:color="auto"/>
                          <w:left w:val="nil"/>
                          <w:right w:val="nil"/>
                        </w:tcBorders>
                        <w:vAlign w:val="center"/>
                      </w:tcPr>
                      <w:p w:rsidR="00AD3F26" w:rsidRDefault="00AD3F26">
                        <w:pPr>
                          <w:jc w:val="center"/>
                          <w:rPr>
                            <w:sz w:val="21"/>
                          </w:rPr>
                        </w:pPr>
                        <w:bookmarkStart w:id="5" w:name="RaacCvMk会签单位0301" w:colFirst="0" w:colLast="0"/>
                        <w:bookmarkEnd w:id="4"/>
                      </w:p>
                    </w:tc>
                  </w:tr>
                  <w:tr w:rsidR="00AD3F26" w:rsidTr="000A15F0">
                    <w:trPr>
                      <w:trHeight w:val="374"/>
                    </w:trPr>
                    <w:tc>
                      <w:tcPr>
                        <w:tcW w:w="1400" w:type="dxa"/>
                        <w:tcBorders>
                          <w:left w:val="nil"/>
                          <w:bottom w:val="single" w:sz="12" w:space="0" w:color="auto"/>
                          <w:right w:val="nil"/>
                        </w:tcBorders>
                        <w:vAlign w:val="center"/>
                      </w:tcPr>
                      <w:p w:rsidR="00AD3F26" w:rsidRDefault="00AD3F26">
                        <w:pPr>
                          <w:jc w:val="center"/>
                          <w:rPr>
                            <w:w w:val="75"/>
                            <w:sz w:val="21"/>
                          </w:rPr>
                        </w:pPr>
                        <w:bookmarkStart w:id="6" w:name="RaacCvMk会签签署0301" w:colFirst="0" w:colLast="0"/>
                        <w:bookmarkEnd w:id="5"/>
                      </w:p>
                    </w:tc>
                  </w:tr>
                  <w:tr w:rsidR="00AD3F26" w:rsidTr="000A15F0">
                    <w:trPr>
                      <w:trHeight w:val="316"/>
                    </w:trPr>
                    <w:tc>
                      <w:tcPr>
                        <w:tcW w:w="1400" w:type="dxa"/>
                        <w:tcBorders>
                          <w:top w:val="single" w:sz="12" w:space="0" w:color="auto"/>
                          <w:left w:val="nil"/>
                          <w:bottom w:val="single" w:sz="4" w:space="0" w:color="auto"/>
                          <w:right w:val="nil"/>
                        </w:tcBorders>
                        <w:vAlign w:val="center"/>
                      </w:tcPr>
                      <w:p w:rsidR="00AD3F26" w:rsidRDefault="00AD3F26">
                        <w:pPr>
                          <w:jc w:val="center"/>
                          <w:rPr>
                            <w:sz w:val="21"/>
                          </w:rPr>
                        </w:pPr>
                        <w:bookmarkStart w:id="7" w:name="RaacCvMk会签单位0401" w:colFirst="0" w:colLast="0"/>
                        <w:bookmarkEnd w:id="6"/>
                      </w:p>
                    </w:tc>
                  </w:tr>
                  <w:tr w:rsidR="00AD3F26" w:rsidTr="000A15F0">
                    <w:trPr>
                      <w:trHeight w:val="374"/>
                    </w:trPr>
                    <w:tc>
                      <w:tcPr>
                        <w:tcW w:w="1400" w:type="dxa"/>
                        <w:tcBorders>
                          <w:left w:val="nil"/>
                          <w:right w:val="nil"/>
                        </w:tcBorders>
                        <w:vAlign w:val="center"/>
                      </w:tcPr>
                      <w:p w:rsidR="00AD3F26" w:rsidRDefault="00AD3F26">
                        <w:pPr>
                          <w:jc w:val="center"/>
                          <w:rPr>
                            <w:w w:val="75"/>
                            <w:sz w:val="21"/>
                          </w:rPr>
                        </w:pPr>
                        <w:bookmarkStart w:id="8" w:name="RaacCvMk会签签署0401" w:colFirst="0" w:colLast="0"/>
                        <w:bookmarkEnd w:id="7"/>
                      </w:p>
                    </w:tc>
                  </w:tr>
                  <w:tr w:rsidR="00AD3F26" w:rsidTr="000A15F0">
                    <w:trPr>
                      <w:trHeight w:val="374"/>
                    </w:trPr>
                    <w:tc>
                      <w:tcPr>
                        <w:tcW w:w="1400" w:type="dxa"/>
                        <w:tcBorders>
                          <w:left w:val="nil"/>
                          <w:bottom w:val="single" w:sz="12" w:space="0" w:color="auto"/>
                          <w:right w:val="nil"/>
                        </w:tcBorders>
                        <w:vAlign w:val="center"/>
                      </w:tcPr>
                      <w:p w:rsidR="00AD3F26" w:rsidRDefault="00AD3F26">
                        <w:pPr>
                          <w:jc w:val="center"/>
                          <w:rPr>
                            <w:w w:val="75"/>
                            <w:sz w:val="21"/>
                          </w:rPr>
                        </w:pPr>
                      </w:p>
                    </w:tc>
                  </w:tr>
                  <w:bookmarkEnd w:id="8"/>
                </w:tbl>
                <w:p w:rsidR="00AD3F26" w:rsidRDefault="00AD3F26">
                  <w:pPr>
                    <w:rPr>
                      <w:sz w:val="21"/>
                    </w:rPr>
                  </w:pPr>
                </w:p>
              </w:txbxContent>
            </v:textbox>
          </v:shape>
          <v:shape id="_x0000_s2086" type="#_x0000_t202" style="position:absolute;left:48;top:11196;width:1395;height:3766" filled="f" stroked="f">
            <v:textbox style="mso-next-textbox:#_x0000_s2086" inset="1.3mm,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00"/>
                  </w:tblGrid>
                  <w:tr w:rsidR="00AD3F26">
                    <w:trPr>
                      <w:trHeight w:val="1649"/>
                    </w:trPr>
                    <w:tc>
                      <w:tcPr>
                        <w:tcW w:w="1400" w:type="dxa"/>
                        <w:tcBorders>
                          <w:top w:val="nil"/>
                          <w:left w:val="nil"/>
                          <w:right w:val="nil"/>
                        </w:tcBorders>
                        <w:vAlign w:val="center"/>
                      </w:tcPr>
                      <w:p w:rsidR="00AD3F26" w:rsidRPr="003833DB" w:rsidRDefault="00AD3F26">
                        <w:pPr>
                          <w:pStyle w:val="af7"/>
                          <w:ind w:firstLineChars="0" w:firstLine="0"/>
                          <w:jc w:val="center"/>
                          <w:rPr>
                            <w:sz w:val="18"/>
                            <w:szCs w:val="18"/>
                          </w:rPr>
                        </w:pPr>
                      </w:p>
                    </w:tc>
                  </w:tr>
                  <w:tr w:rsidR="00AD3F26">
                    <w:trPr>
                      <w:trHeight w:val="397"/>
                    </w:trPr>
                    <w:tc>
                      <w:tcPr>
                        <w:tcW w:w="1400" w:type="dxa"/>
                        <w:tcBorders>
                          <w:top w:val="single" w:sz="12" w:space="0" w:color="auto"/>
                          <w:left w:val="nil"/>
                          <w:right w:val="nil"/>
                        </w:tcBorders>
                        <w:tcMar>
                          <w:left w:w="0" w:type="dxa"/>
                          <w:right w:w="0" w:type="dxa"/>
                        </w:tcMar>
                        <w:vAlign w:val="center"/>
                      </w:tcPr>
                      <w:p w:rsidR="00AD3F26" w:rsidRPr="00EA723F" w:rsidRDefault="00AD3F26">
                        <w:pPr>
                          <w:pStyle w:val="afff4"/>
                          <w:widowControl w:val="0"/>
                          <w:spacing w:line="240" w:lineRule="auto"/>
                          <w:rPr>
                            <w:kern w:val="2"/>
                            <w:szCs w:val="21"/>
                          </w:rPr>
                        </w:pPr>
                        <w:r w:rsidRPr="00EA723F">
                          <w:rPr>
                            <w:rFonts w:hint="eastAsia"/>
                            <w:kern w:val="2"/>
                            <w:szCs w:val="21"/>
                          </w:rPr>
                          <w:t>旧底图登记号</w:t>
                        </w:r>
                      </w:p>
                    </w:tc>
                  </w:tr>
                  <w:tr w:rsidR="00AD3F26">
                    <w:trPr>
                      <w:trHeight w:val="397"/>
                    </w:trPr>
                    <w:tc>
                      <w:tcPr>
                        <w:tcW w:w="1400" w:type="dxa"/>
                        <w:tcBorders>
                          <w:left w:val="nil"/>
                          <w:bottom w:val="single" w:sz="12" w:space="0" w:color="auto"/>
                          <w:right w:val="nil"/>
                        </w:tcBorders>
                        <w:vAlign w:val="center"/>
                      </w:tcPr>
                      <w:p w:rsidR="00AD3F26" w:rsidRDefault="00AD3F26">
                        <w:pPr>
                          <w:jc w:val="center"/>
                          <w:rPr>
                            <w:sz w:val="21"/>
                          </w:rPr>
                        </w:pPr>
                      </w:p>
                    </w:tc>
                  </w:tr>
                  <w:tr w:rsidR="00AD3F26">
                    <w:trPr>
                      <w:trHeight w:val="397"/>
                    </w:trPr>
                    <w:tc>
                      <w:tcPr>
                        <w:tcW w:w="1400" w:type="dxa"/>
                        <w:tcBorders>
                          <w:top w:val="single" w:sz="12" w:space="0" w:color="auto"/>
                          <w:left w:val="nil"/>
                          <w:right w:val="nil"/>
                        </w:tcBorders>
                        <w:vAlign w:val="center"/>
                      </w:tcPr>
                      <w:p w:rsidR="00AD3F26" w:rsidRPr="00EA723F" w:rsidRDefault="00AD3F26">
                        <w:pPr>
                          <w:jc w:val="center"/>
                          <w:rPr>
                            <w:sz w:val="21"/>
                            <w:szCs w:val="21"/>
                          </w:rPr>
                        </w:pPr>
                        <w:r w:rsidRPr="00EA723F">
                          <w:rPr>
                            <w:rFonts w:hint="eastAsia"/>
                            <w:sz w:val="21"/>
                            <w:szCs w:val="21"/>
                          </w:rPr>
                          <w:t>底图登记号</w:t>
                        </w:r>
                      </w:p>
                    </w:tc>
                  </w:tr>
                  <w:tr w:rsidR="00AD3F26">
                    <w:trPr>
                      <w:trHeight w:val="397"/>
                    </w:trPr>
                    <w:tc>
                      <w:tcPr>
                        <w:tcW w:w="1400" w:type="dxa"/>
                        <w:tcBorders>
                          <w:left w:val="nil"/>
                          <w:bottom w:val="single" w:sz="4" w:space="0" w:color="auto"/>
                          <w:right w:val="nil"/>
                        </w:tcBorders>
                        <w:vAlign w:val="center"/>
                      </w:tcPr>
                      <w:p w:rsidR="00AD3F26" w:rsidRDefault="00AD3F26">
                        <w:pPr>
                          <w:jc w:val="center"/>
                          <w:rPr>
                            <w:sz w:val="21"/>
                          </w:rPr>
                        </w:pPr>
                      </w:p>
                    </w:tc>
                  </w:tr>
                  <w:tr w:rsidR="00AD3F26">
                    <w:trPr>
                      <w:trHeight w:val="392"/>
                    </w:trPr>
                    <w:tc>
                      <w:tcPr>
                        <w:tcW w:w="1400" w:type="dxa"/>
                        <w:tcBorders>
                          <w:left w:val="nil"/>
                          <w:bottom w:val="single" w:sz="12" w:space="0" w:color="auto"/>
                          <w:right w:val="nil"/>
                        </w:tcBorders>
                        <w:vAlign w:val="center"/>
                      </w:tcPr>
                      <w:p w:rsidR="00AD3F26" w:rsidRDefault="00AD3F26">
                        <w:pPr>
                          <w:jc w:val="center"/>
                          <w:rPr>
                            <w:sz w:val="21"/>
                          </w:rPr>
                        </w:pPr>
                      </w:p>
                    </w:tc>
                  </w:tr>
                </w:tbl>
                <w:p w:rsidR="00AD3F26" w:rsidRDefault="00AD3F26">
                  <w:pPr>
                    <w:rPr>
                      <w:sz w:val="21"/>
                    </w:rPr>
                  </w:pPr>
                </w:p>
              </w:txbxContent>
            </v:textbox>
          </v:shape>
          <v:shape id="_x0000_s2087" type="#_x0000_t202" style="position:absolute;left:8199;top:258;width:2115;height:976" filled="f" stroked="f">
            <v:textbox style="mso-next-textbox:#_x0000_s2087" inset="1.5mm,0,0,0">
              <w:txbxContent>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61"/>
                    <w:gridCol w:w="397"/>
                    <w:gridCol w:w="397"/>
                    <w:gridCol w:w="397"/>
                    <w:gridCol w:w="397"/>
                  </w:tblGrid>
                  <w:tr w:rsidR="00AD3F26">
                    <w:trPr>
                      <w:cantSplit/>
                      <w:trHeight w:val="397"/>
                    </w:trPr>
                    <w:tc>
                      <w:tcPr>
                        <w:tcW w:w="561" w:type="dxa"/>
                        <w:tcBorders>
                          <w:top w:val="nil"/>
                          <w:left w:val="single" w:sz="4" w:space="0" w:color="auto"/>
                          <w:bottom w:val="single" w:sz="4" w:space="0" w:color="auto"/>
                        </w:tcBorders>
                        <w:vAlign w:val="center"/>
                      </w:tcPr>
                      <w:p w:rsidR="00AD3F26" w:rsidRDefault="00AD3F26">
                        <w:pPr>
                          <w:pStyle w:val="afff4"/>
                          <w:widowControl w:val="0"/>
                          <w:spacing w:line="240" w:lineRule="auto"/>
                          <w:rPr>
                            <w:spacing w:val="-20"/>
                            <w:kern w:val="2"/>
                          </w:rPr>
                        </w:pPr>
                        <w:bookmarkStart w:id="9" w:name="RaacCvMk密级01" w:colFirst="1" w:colLast="1"/>
                        <w:r>
                          <w:rPr>
                            <w:rFonts w:hint="eastAsia"/>
                            <w:spacing w:val="-20"/>
                            <w:kern w:val="2"/>
                          </w:rPr>
                          <w:t>密级</w:t>
                        </w:r>
                      </w:p>
                    </w:tc>
                    <w:tc>
                      <w:tcPr>
                        <w:tcW w:w="1588" w:type="dxa"/>
                        <w:gridSpan w:val="4"/>
                        <w:tcBorders>
                          <w:top w:val="nil"/>
                          <w:right w:val="nil"/>
                        </w:tcBorders>
                        <w:vAlign w:val="center"/>
                      </w:tcPr>
                      <w:p w:rsidR="00AD3F26" w:rsidRDefault="00AD3F26" w:rsidP="00291299">
                        <w:pPr>
                          <w:jc w:val="center"/>
                          <w:rPr>
                            <w:sz w:val="21"/>
                          </w:rPr>
                        </w:pPr>
                      </w:p>
                    </w:tc>
                  </w:tr>
                  <w:tr w:rsidR="00AD3F26">
                    <w:trPr>
                      <w:cantSplit/>
                    </w:trPr>
                    <w:tc>
                      <w:tcPr>
                        <w:tcW w:w="561" w:type="dxa"/>
                        <w:tcBorders>
                          <w:left w:val="single" w:sz="4" w:space="0" w:color="auto"/>
                          <w:bottom w:val="single" w:sz="4" w:space="0" w:color="auto"/>
                        </w:tcBorders>
                      </w:tcPr>
                      <w:p w:rsidR="00AD3F26" w:rsidRDefault="00AD3F26">
                        <w:pPr>
                          <w:spacing w:line="240" w:lineRule="atLeast"/>
                          <w:jc w:val="center"/>
                          <w:rPr>
                            <w:spacing w:val="-20"/>
                            <w:sz w:val="21"/>
                          </w:rPr>
                        </w:pPr>
                        <w:bookmarkStart w:id="10" w:name="RaacCvMkM01" w:colFirst="1" w:colLast="1"/>
                        <w:bookmarkStart w:id="11" w:name="RaacCvMkC01" w:colFirst="2" w:colLast="2"/>
                        <w:bookmarkStart w:id="12" w:name="RaacCvMkS01" w:colFirst="3" w:colLast="3"/>
                        <w:bookmarkStart w:id="13" w:name="RaacCvMkD01" w:colFirst="4" w:colLast="4"/>
                        <w:bookmarkEnd w:id="9"/>
                        <w:r>
                          <w:rPr>
                            <w:rFonts w:hint="eastAsia"/>
                            <w:spacing w:val="-20"/>
                            <w:sz w:val="21"/>
                          </w:rPr>
                          <w:t>阶段</w:t>
                        </w:r>
                      </w:p>
                      <w:p w:rsidR="00AD3F26" w:rsidRDefault="00AD3F26">
                        <w:pPr>
                          <w:spacing w:line="240" w:lineRule="atLeast"/>
                          <w:jc w:val="center"/>
                          <w:rPr>
                            <w:spacing w:val="-20"/>
                            <w:sz w:val="21"/>
                          </w:rPr>
                        </w:pPr>
                        <w:r>
                          <w:rPr>
                            <w:rFonts w:hint="eastAsia"/>
                            <w:spacing w:val="-20"/>
                            <w:sz w:val="21"/>
                          </w:rPr>
                          <w:t>标记</w:t>
                        </w:r>
                      </w:p>
                    </w:tc>
                    <w:tc>
                      <w:tcPr>
                        <w:tcW w:w="397" w:type="dxa"/>
                        <w:tcBorders>
                          <w:bottom w:val="single" w:sz="4" w:space="0" w:color="auto"/>
                        </w:tcBorders>
                        <w:vAlign w:val="center"/>
                      </w:tcPr>
                      <w:p w:rsidR="00AD3F26" w:rsidRDefault="00AD3F26">
                        <w:pPr>
                          <w:jc w:val="center"/>
                          <w:rPr>
                            <w:sz w:val="21"/>
                          </w:rPr>
                        </w:pPr>
                        <w:fldSimple w:instr=" DOCPROPERTY  h7_Fjdbj  \* MERGEFORMAT ">
                          <w:r w:rsidRPr="00133247">
                            <w:rPr>
                              <w:sz w:val="21"/>
                            </w:rPr>
                            <w:t xml:space="preserve"> </w:t>
                          </w:r>
                        </w:fldSimple>
                      </w:p>
                    </w:tc>
                    <w:tc>
                      <w:tcPr>
                        <w:tcW w:w="397" w:type="dxa"/>
                        <w:tcBorders>
                          <w:bottom w:val="single" w:sz="4" w:space="0" w:color="auto"/>
                        </w:tcBorders>
                        <w:vAlign w:val="center"/>
                      </w:tcPr>
                      <w:p w:rsidR="00AD3F26" w:rsidRPr="008629E0" w:rsidRDefault="00AD3F26">
                        <w:pPr>
                          <w:jc w:val="center"/>
                          <w:rPr>
                            <w:color w:val="FF0000"/>
                            <w:sz w:val="21"/>
                          </w:rPr>
                        </w:pPr>
                        <w:fldSimple w:instr=" DOCPROPERTY  h7_Cjdbj  \* MERGEFORMAT ">
                          <w:r w:rsidRPr="00133247">
                            <w:rPr>
                              <w:color w:val="FF0000"/>
                              <w:sz w:val="21"/>
                            </w:rPr>
                            <w:t xml:space="preserve"> </w:t>
                          </w:r>
                        </w:fldSimple>
                      </w:p>
                    </w:tc>
                    <w:tc>
                      <w:tcPr>
                        <w:tcW w:w="397" w:type="dxa"/>
                        <w:tcBorders>
                          <w:bottom w:val="single" w:sz="4" w:space="0" w:color="auto"/>
                        </w:tcBorders>
                        <w:vAlign w:val="center"/>
                      </w:tcPr>
                      <w:p w:rsidR="00AD3F26" w:rsidRPr="008629E0" w:rsidRDefault="00AD3F26">
                        <w:pPr>
                          <w:jc w:val="center"/>
                          <w:rPr>
                            <w:color w:val="FF0000"/>
                            <w:sz w:val="21"/>
                          </w:rPr>
                        </w:pPr>
                      </w:p>
                    </w:tc>
                    <w:tc>
                      <w:tcPr>
                        <w:tcW w:w="397" w:type="dxa"/>
                        <w:tcBorders>
                          <w:bottom w:val="single" w:sz="4" w:space="0" w:color="auto"/>
                          <w:right w:val="nil"/>
                        </w:tcBorders>
                        <w:vAlign w:val="center"/>
                      </w:tcPr>
                      <w:p w:rsidR="00AD3F26" w:rsidRPr="009F45D2" w:rsidRDefault="00AD3F26">
                        <w:pPr>
                          <w:jc w:val="center"/>
                          <w:rPr>
                            <w:color w:val="FF0000"/>
                            <w:sz w:val="21"/>
                            <w:szCs w:val="21"/>
                          </w:rPr>
                        </w:pPr>
                        <w:r w:rsidRPr="009F45D2">
                          <w:rPr>
                            <w:rFonts w:hint="eastAsia"/>
                            <w:sz w:val="21"/>
                            <w:szCs w:val="21"/>
                          </w:rPr>
                          <w:t>D</w:t>
                        </w:r>
                        <w:fldSimple w:instr=" DOCPROPERTY  h7_Djdbj  \* MERGEFORMAT ">
                          <w:r w:rsidRPr="009F45D2">
                            <w:rPr>
                              <w:color w:val="FF0000"/>
                              <w:sz w:val="21"/>
                              <w:szCs w:val="21"/>
                            </w:rPr>
                            <w:t xml:space="preserve"> </w:t>
                          </w:r>
                        </w:fldSimple>
                      </w:p>
                    </w:tc>
                  </w:tr>
                  <w:bookmarkEnd w:id="10"/>
                  <w:bookmarkEnd w:id="11"/>
                  <w:bookmarkEnd w:id="12"/>
                  <w:bookmarkEnd w:id="13"/>
                </w:tbl>
                <w:p w:rsidR="00AD3F26" w:rsidRDefault="00AD3F26">
                  <w:pPr>
                    <w:jc w:val="left"/>
                    <w:rPr>
                      <w:sz w:val="21"/>
                    </w:rPr>
                  </w:pPr>
                </w:p>
              </w:txbxContent>
            </v:textbox>
          </v:shape>
          <v:group id="_x0000_s2088" style="position:absolute;left:273;top:2996;width:850;height:850" coordsize="850,850">
            <v:line id="_x0000_s2089" style="position:absolute" from="0,425" to="850,425" strokeweight=".5pt"/>
            <v:line id="_x0000_s2090" style="position:absolute;rotation:90" from="0,425" to="850,425" strokeweight=".5pt"/>
          </v:group>
          <v:group id="_x0000_s2091" style="position:absolute;left:231;top:9416;width:850;height:850" coordsize="850,850">
            <v:line id="_x0000_s2092" style="position:absolute" from="0,425" to="850,425" strokeweight=".5pt"/>
            <v:line id="_x0000_s2093" style="position:absolute;rotation:90" from="0,425" to="850,425" strokeweight=".5pt"/>
          </v:group>
        </v:group>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F26" w:rsidRDefault="00AD3F26"/>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F26" w:rsidRDefault="00AD3F26">
    <w:pPr>
      <w:pStyle w:val="aff8"/>
    </w:pPr>
    <w:r w:rsidRPr="00A526F9">
      <w:rPr>
        <w:color w:val="FFFFFF"/>
        <w:sz w:val="20"/>
      </w:rPr>
      <w:pict>
        <v:group id="_x0000_s2094" style="position:absolute;left:0;text-align:left;margin-left:-82.25pt;margin-top:-11.55pt;width:533.5pt;height:768.1pt;z-index:251659264" coordsize="10670,15362">
          <v:group id="_x0000_s2095" style="position:absolute;width:10670;height:15362" coordsize="10670,15362">
            <v:shapetype id="_x0000_t202" coordsize="21600,21600" o:spt="202" path="m,l,21600r21600,l21600,xe">
              <v:stroke joinstyle="miter"/>
              <v:path gradientshapeok="t" o:connecttype="rect"/>
            </v:shapetype>
            <v:shape id="_x0000_s2096" type="#_x0000_t202" style="position:absolute;left:8839;top:11;width:1125;height:234" filled="f" stroked="f">
              <v:textbox inset=",0,,0">
                <w:txbxContent>
                  <w:p w:rsidR="00AD3F26" w:rsidRDefault="00AD3F26">
                    <w:pPr>
                      <w:pStyle w:val="afff4"/>
                    </w:pPr>
                  </w:p>
                </w:txbxContent>
              </v:textbox>
            </v:shape>
            <v:shape id="未知" o:spid="_x0000_s2097" style="position:absolute;width:1;height:15360;mso-wrap-style:square" coordsize="1,15360" path="m,15360l,e" filled="f">
              <v:path arrowok="t"/>
            </v:shape>
            <v:line id="_x0000_s2098" style="position:absolute" from="2,9" to="10660,9"/>
            <v:line id="_x0000_s2099" style="position:absolute;flip:y" from="4,15360" to="10660,15362"/>
            <v:line id="_x0000_s2100" style="position:absolute" from="287,6835" to="1137,6835" strokeweight=".5pt"/>
            <v:group id="_x0000_s2101" style="position:absolute;left:287;top:9555;width:850;height:850" coordsize="850,850">
              <v:line id="_x0000_s2102" style="position:absolute" from="0,425" to="850,425" strokeweight=".5pt"/>
              <v:line id="_x0000_s2103" style="position:absolute;rotation:90" from="0,425" to="850,425" strokeweight=".5pt"/>
            </v:group>
            <v:group id="_x0000_s2104" style="position:absolute;left:287;top:3015;width:850;height:850" coordsize="850,850">
              <v:line id="_x0000_s2105" style="position:absolute" from="0,425" to="850,425" strokeweight=".5pt"/>
              <v:line id="_x0000_s2106" style="position:absolute;rotation:90" from="0,425" to="850,425" strokeweight=".5pt"/>
            </v:group>
            <v:shape id="_x0000_s2107" type="#_x0000_t202" style="position:absolute;left:44;top:276;width:1380;height:1696" filled="f" stroked="f">
              <v:textbox inset="1.3mm,0,0,0">
                <w:txbxContent>
                  <w:p w:rsidR="00AD3F26" w:rsidRDefault="00AD3F26">
                    <w:pPr>
                      <w:rPr>
                        <w:sz w:val="21"/>
                      </w:rPr>
                    </w:pPr>
                  </w:p>
                </w:txbxContent>
              </v:textbox>
            </v:shape>
            <v:shape id="_x0000_s2108" type="#_x0000_t202" style="position:absolute;left:44;top:11317;width:1395;height:3811" filled="f" stroked="f">
              <v:textbox inset="1.3mm,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00"/>
                    </w:tblGrid>
                    <w:tr w:rsidR="00AD3F26">
                      <w:trPr>
                        <w:trHeight w:val="1649"/>
                      </w:trPr>
                      <w:tc>
                        <w:tcPr>
                          <w:tcW w:w="1400" w:type="dxa"/>
                          <w:tcBorders>
                            <w:top w:val="nil"/>
                            <w:left w:val="nil"/>
                            <w:right w:val="nil"/>
                          </w:tcBorders>
                          <w:vAlign w:val="center"/>
                        </w:tcPr>
                        <w:p w:rsidR="00AD3F26" w:rsidRDefault="00AD3F26">
                          <w:pPr>
                            <w:jc w:val="center"/>
                            <w:rPr>
                              <w:sz w:val="21"/>
                            </w:rPr>
                          </w:pPr>
                        </w:p>
                      </w:tc>
                    </w:tr>
                    <w:tr w:rsidR="00AD3F26">
                      <w:trPr>
                        <w:trHeight w:val="397"/>
                      </w:trPr>
                      <w:tc>
                        <w:tcPr>
                          <w:tcW w:w="1400" w:type="dxa"/>
                          <w:tcBorders>
                            <w:top w:val="single" w:sz="12" w:space="0" w:color="auto"/>
                            <w:left w:val="nil"/>
                            <w:right w:val="nil"/>
                          </w:tcBorders>
                          <w:tcMar>
                            <w:left w:w="0" w:type="dxa"/>
                            <w:right w:w="0" w:type="dxa"/>
                          </w:tcMar>
                          <w:vAlign w:val="center"/>
                        </w:tcPr>
                        <w:p w:rsidR="00AD3F26" w:rsidRPr="00EA723F" w:rsidRDefault="00AD3F26">
                          <w:pPr>
                            <w:pStyle w:val="afff4"/>
                            <w:widowControl w:val="0"/>
                            <w:spacing w:line="240" w:lineRule="auto"/>
                            <w:rPr>
                              <w:kern w:val="2"/>
                              <w:szCs w:val="21"/>
                            </w:rPr>
                          </w:pPr>
                          <w:r w:rsidRPr="00EA723F">
                            <w:rPr>
                              <w:rFonts w:hint="eastAsia"/>
                              <w:kern w:val="2"/>
                              <w:szCs w:val="21"/>
                            </w:rPr>
                            <w:t>旧底图登记号</w:t>
                          </w:r>
                        </w:p>
                      </w:tc>
                    </w:tr>
                    <w:tr w:rsidR="00AD3F26">
                      <w:trPr>
                        <w:trHeight w:val="397"/>
                      </w:trPr>
                      <w:tc>
                        <w:tcPr>
                          <w:tcW w:w="1400" w:type="dxa"/>
                          <w:tcBorders>
                            <w:left w:val="nil"/>
                            <w:bottom w:val="single" w:sz="12" w:space="0" w:color="auto"/>
                            <w:right w:val="nil"/>
                          </w:tcBorders>
                          <w:vAlign w:val="center"/>
                        </w:tcPr>
                        <w:p w:rsidR="00AD3F26" w:rsidRDefault="00AD3F26">
                          <w:pPr>
                            <w:jc w:val="center"/>
                            <w:rPr>
                              <w:sz w:val="21"/>
                            </w:rPr>
                          </w:pPr>
                        </w:p>
                      </w:tc>
                    </w:tr>
                    <w:tr w:rsidR="00AD3F26">
                      <w:trPr>
                        <w:trHeight w:val="397"/>
                      </w:trPr>
                      <w:tc>
                        <w:tcPr>
                          <w:tcW w:w="1400" w:type="dxa"/>
                          <w:tcBorders>
                            <w:top w:val="single" w:sz="12" w:space="0" w:color="auto"/>
                            <w:left w:val="nil"/>
                            <w:right w:val="nil"/>
                          </w:tcBorders>
                          <w:vAlign w:val="center"/>
                        </w:tcPr>
                        <w:p w:rsidR="00AD3F26" w:rsidRPr="00EA723F" w:rsidRDefault="00AD3F26">
                          <w:pPr>
                            <w:jc w:val="center"/>
                            <w:rPr>
                              <w:sz w:val="21"/>
                              <w:szCs w:val="21"/>
                            </w:rPr>
                          </w:pPr>
                          <w:r w:rsidRPr="00EA723F">
                            <w:rPr>
                              <w:rFonts w:hint="eastAsia"/>
                              <w:sz w:val="21"/>
                              <w:szCs w:val="21"/>
                            </w:rPr>
                            <w:t>底图登记号</w:t>
                          </w:r>
                        </w:p>
                      </w:tc>
                    </w:tr>
                    <w:tr w:rsidR="00AD3F26">
                      <w:trPr>
                        <w:trHeight w:val="397"/>
                      </w:trPr>
                      <w:tc>
                        <w:tcPr>
                          <w:tcW w:w="1400" w:type="dxa"/>
                          <w:tcBorders>
                            <w:left w:val="nil"/>
                            <w:bottom w:val="single" w:sz="4" w:space="0" w:color="auto"/>
                            <w:right w:val="nil"/>
                          </w:tcBorders>
                          <w:vAlign w:val="center"/>
                        </w:tcPr>
                        <w:p w:rsidR="00AD3F26" w:rsidRDefault="00AD3F26">
                          <w:pPr>
                            <w:jc w:val="center"/>
                            <w:rPr>
                              <w:sz w:val="21"/>
                            </w:rPr>
                          </w:pPr>
                        </w:p>
                      </w:tc>
                    </w:tr>
                    <w:tr w:rsidR="00AD3F26">
                      <w:trPr>
                        <w:trHeight w:val="385"/>
                      </w:trPr>
                      <w:tc>
                        <w:tcPr>
                          <w:tcW w:w="1400" w:type="dxa"/>
                          <w:tcBorders>
                            <w:top w:val="single" w:sz="4" w:space="0" w:color="auto"/>
                            <w:left w:val="nil"/>
                            <w:bottom w:val="single" w:sz="12" w:space="0" w:color="auto"/>
                            <w:right w:val="nil"/>
                          </w:tcBorders>
                          <w:vAlign w:val="center"/>
                        </w:tcPr>
                        <w:p w:rsidR="00AD3F26" w:rsidRDefault="00AD3F26">
                          <w:pPr>
                            <w:jc w:val="center"/>
                            <w:rPr>
                              <w:sz w:val="21"/>
                            </w:rPr>
                          </w:pPr>
                        </w:p>
                      </w:tc>
                    </w:tr>
                  </w:tbl>
                  <w:p w:rsidR="00AD3F26" w:rsidRDefault="00AD3F26">
                    <w:pPr>
                      <w:rPr>
                        <w:sz w:val="21"/>
                      </w:rPr>
                    </w:pPr>
                  </w:p>
                </w:txbxContent>
              </v:textbox>
            </v:shape>
            <v:shape id="未知" o:spid="_x0000_s2109" style="position:absolute;left:10666;top:2;width:4;height:15360;mso-wrap-style:square;v-text-anchor:top" coordsize="4,15360" path="m4,l,15360e" filled="f" strokeweight=".5pt">
              <v:path arrowok="t"/>
            </v:shape>
            <v:rect id="_x0000_s2110" style="position:absolute;left:1421;top:281;width:8939;height:14775" strokeweight="1.5pt"/>
          </v:group>
          <v:shape id="_x0000_s2111" type="#_x0000_t202" style="position:absolute;left:1443;top:13429;width:8941;height:1640" filled="f" stroked="f">
            <v:textbox inset="1.3mm,0,0,0">
              <w:txbxContent>
                <w:tbl>
                  <w:tblPr>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74"/>
                    <w:gridCol w:w="1673"/>
                    <w:gridCol w:w="1775"/>
                    <w:gridCol w:w="1210"/>
                    <w:gridCol w:w="1288"/>
                    <w:gridCol w:w="2320"/>
                  </w:tblGrid>
                  <w:tr w:rsidR="00AD3F26">
                    <w:trPr>
                      <w:cantSplit/>
                      <w:trHeight w:val="397"/>
                    </w:trPr>
                    <w:tc>
                      <w:tcPr>
                        <w:tcW w:w="674" w:type="dxa"/>
                        <w:tcBorders>
                          <w:top w:val="single" w:sz="12" w:space="0" w:color="auto"/>
                          <w:left w:val="single" w:sz="4" w:space="0" w:color="auto"/>
                          <w:bottom w:val="single" w:sz="4" w:space="0" w:color="auto"/>
                        </w:tcBorders>
                        <w:vAlign w:val="center"/>
                      </w:tcPr>
                      <w:p w:rsidR="00AD3F26" w:rsidRDefault="00AD3F26">
                        <w:pPr>
                          <w:jc w:val="center"/>
                          <w:rPr>
                            <w:sz w:val="21"/>
                          </w:rPr>
                        </w:pPr>
                        <w:bookmarkStart w:id="132" w:name="RaacCvMk产品代号_02" w:colFirst="3" w:colLast="3"/>
                        <w:bookmarkStart w:id="133" w:name="RaacCvMk文件编号02" w:colFirst="4" w:colLast="4"/>
                      </w:p>
                    </w:tc>
                    <w:tc>
                      <w:tcPr>
                        <w:tcW w:w="1673" w:type="dxa"/>
                        <w:tcBorders>
                          <w:top w:val="single" w:sz="12" w:space="0" w:color="auto"/>
                          <w:bottom w:val="single" w:sz="4" w:space="0" w:color="auto"/>
                        </w:tcBorders>
                        <w:vAlign w:val="center"/>
                      </w:tcPr>
                      <w:p w:rsidR="00AD3F26" w:rsidRDefault="00AD3F26">
                        <w:pPr>
                          <w:jc w:val="center"/>
                          <w:rPr>
                            <w:sz w:val="21"/>
                          </w:rPr>
                        </w:pPr>
                      </w:p>
                    </w:tc>
                    <w:tc>
                      <w:tcPr>
                        <w:tcW w:w="1775" w:type="dxa"/>
                        <w:tcBorders>
                          <w:top w:val="single" w:sz="12" w:space="0" w:color="auto"/>
                          <w:bottom w:val="single" w:sz="4" w:space="0" w:color="auto"/>
                          <w:right w:val="single" w:sz="12" w:space="0" w:color="auto"/>
                        </w:tcBorders>
                        <w:vAlign w:val="center"/>
                      </w:tcPr>
                      <w:p w:rsidR="00AD3F26" w:rsidRDefault="00AD3F26">
                        <w:pPr>
                          <w:jc w:val="center"/>
                          <w:rPr>
                            <w:sz w:val="21"/>
                          </w:rPr>
                        </w:pPr>
                      </w:p>
                    </w:tc>
                    <w:tc>
                      <w:tcPr>
                        <w:tcW w:w="2498" w:type="dxa"/>
                        <w:gridSpan w:val="2"/>
                        <w:vMerge w:val="restart"/>
                        <w:tcBorders>
                          <w:top w:val="single" w:sz="12" w:space="0" w:color="auto"/>
                          <w:left w:val="nil"/>
                          <w:bottom w:val="single" w:sz="4" w:space="0" w:color="auto"/>
                          <w:right w:val="single" w:sz="12" w:space="0" w:color="auto"/>
                        </w:tcBorders>
                        <w:vAlign w:val="center"/>
                      </w:tcPr>
                      <w:p w:rsidR="00AD3F26" w:rsidRPr="00F33795" w:rsidRDefault="00AD3F26" w:rsidP="00A75601">
                        <w:pPr>
                          <w:pStyle w:val="af7"/>
                          <w:spacing w:beforeLines="50"/>
                          <w:ind w:firstLineChars="0" w:firstLine="0"/>
                          <w:jc w:val="center"/>
                        </w:pPr>
                      </w:p>
                    </w:tc>
                    <w:tc>
                      <w:tcPr>
                        <w:tcW w:w="2320" w:type="dxa"/>
                        <w:vMerge w:val="restart"/>
                        <w:tcBorders>
                          <w:top w:val="single" w:sz="12" w:space="0" w:color="auto"/>
                          <w:left w:val="nil"/>
                        </w:tcBorders>
                        <w:vAlign w:val="center"/>
                      </w:tcPr>
                      <w:p w:rsidR="00AD3F26" w:rsidRPr="00DE508A" w:rsidRDefault="00AD3F26" w:rsidP="00F33795">
                        <w:pPr>
                          <w:pStyle w:val="afff4"/>
                          <w:widowControl w:val="0"/>
                          <w:spacing w:line="240" w:lineRule="auto"/>
                          <w:rPr>
                            <w:rFonts w:ascii="宋体" w:hAnsi="宋体"/>
                            <w:kern w:val="2"/>
                            <w:sz w:val="24"/>
                            <w:szCs w:val="24"/>
                          </w:rPr>
                        </w:pPr>
                      </w:p>
                    </w:tc>
                  </w:tr>
                  <w:bookmarkEnd w:id="132"/>
                  <w:bookmarkEnd w:id="133"/>
                  <w:tr w:rsidR="00AD3F26">
                    <w:trPr>
                      <w:cantSplit/>
                      <w:trHeight w:val="397"/>
                    </w:trPr>
                    <w:tc>
                      <w:tcPr>
                        <w:tcW w:w="674" w:type="dxa"/>
                        <w:tcBorders>
                          <w:top w:val="nil"/>
                          <w:left w:val="single" w:sz="4" w:space="0" w:color="auto"/>
                        </w:tcBorders>
                        <w:vAlign w:val="center"/>
                      </w:tcPr>
                      <w:p w:rsidR="00AD3F26" w:rsidRDefault="00AD3F26">
                        <w:pPr>
                          <w:jc w:val="center"/>
                          <w:rPr>
                            <w:sz w:val="21"/>
                          </w:rPr>
                        </w:pPr>
                      </w:p>
                    </w:tc>
                    <w:tc>
                      <w:tcPr>
                        <w:tcW w:w="1673" w:type="dxa"/>
                        <w:tcBorders>
                          <w:top w:val="nil"/>
                        </w:tcBorders>
                        <w:vAlign w:val="center"/>
                      </w:tcPr>
                      <w:p w:rsidR="00AD3F26" w:rsidRDefault="00AD3F26">
                        <w:pPr>
                          <w:jc w:val="center"/>
                          <w:rPr>
                            <w:sz w:val="21"/>
                          </w:rPr>
                        </w:pPr>
                      </w:p>
                    </w:tc>
                    <w:tc>
                      <w:tcPr>
                        <w:tcW w:w="1775" w:type="dxa"/>
                        <w:tcBorders>
                          <w:top w:val="nil"/>
                          <w:right w:val="single" w:sz="12" w:space="0" w:color="auto"/>
                        </w:tcBorders>
                        <w:vAlign w:val="center"/>
                      </w:tcPr>
                      <w:p w:rsidR="00AD3F26" w:rsidRDefault="00AD3F26">
                        <w:pPr>
                          <w:jc w:val="center"/>
                          <w:rPr>
                            <w:sz w:val="21"/>
                          </w:rPr>
                        </w:pPr>
                      </w:p>
                    </w:tc>
                    <w:tc>
                      <w:tcPr>
                        <w:tcW w:w="2498" w:type="dxa"/>
                        <w:gridSpan w:val="2"/>
                        <w:vMerge/>
                        <w:tcBorders>
                          <w:top w:val="nil"/>
                          <w:left w:val="nil"/>
                          <w:bottom w:val="nil"/>
                          <w:right w:val="single" w:sz="12" w:space="0" w:color="auto"/>
                        </w:tcBorders>
                        <w:vAlign w:val="center"/>
                      </w:tcPr>
                      <w:p w:rsidR="00AD3F26" w:rsidRDefault="00AD3F26">
                        <w:pPr>
                          <w:jc w:val="center"/>
                          <w:rPr>
                            <w:sz w:val="21"/>
                          </w:rPr>
                        </w:pPr>
                      </w:p>
                    </w:tc>
                    <w:tc>
                      <w:tcPr>
                        <w:tcW w:w="2320" w:type="dxa"/>
                        <w:vMerge/>
                        <w:tcBorders>
                          <w:left w:val="nil"/>
                        </w:tcBorders>
                        <w:vAlign w:val="center"/>
                      </w:tcPr>
                      <w:p w:rsidR="00AD3F26" w:rsidRDefault="00AD3F26">
                        <w:pPr>
                          <w:jc w:val="right"/>
                          <w:rPr>
                            <w:sz w:val="21"/>
                          </w:rPr>
                        </w:pPr>
                      </w:p>
                    </w:tc>
                  </w:tr>
                  <w:tr w:rsidR="00AD3F26">
                    <w:trPr>
                      <w:cantSplit/>
                      <w:trHeight w:val="397"/>
                    </w:trPr>
                    <w:tc>
                      <w:tcPr>
                        <w:tcW w:w="674" w:type="dxa"/>
                        <w:tcBorders>
                          <w:left w:val="single" w:sz="4" w:space="0" w:color="auto"/>
                          <w:bottom w:val="nil"/>
                        </w:tcBorders>
                        <w:vAlign w:val="center"/>
                      </w:tcPr>
                      <w:p w:rsidR="00AD3F26" w:rsidRDefault="00AD3F26">
                        <w:pPr>
                          <w:jc w:val="center"/>
                          <w:rPr>
                            <w:sz w:val="21"/>
                          </w:rPr>
                        </w:pPr>
                      </w:p>
                    </w:tc>
                    <w:tc>
                      <w:tcPr>
                        <w:tcW w:w="1673" w:type="dxa"/>
                        <w:tcBorders>
                          <w:bottom w:val="nil"/>
                        </w:tcBorders>
                        <w:vAlign w:val="center"/>
                      </w:tcPr>
                      <w:p w:rsidR="00AD3F26" w:rsidRDefault="00AD3F26">
                        <w:pPr>
                          <w:jc w:val="center"/>
                          <w:rPr>
                            <w:sz w:val="21"/>
                          </w:rPr>
                        </w:pPr>
                      </w:p>
                    </w:tc>
                    <w:tc>
                      <w:tcPr>
                        <w:tcW w:w="1775" w:type="dxa"/>
                        <w:tcBorders>
                          <w:bottom w:val="nil"/>
                          <w:right w:val="single" w:sz="12" w:space="0" w:color="auto"/>
                        </w:tcBorders>
                        <w:vAlign w:val="center"/>
                      </w:tcPr>
                      <w:p w:rsidR="00AD3F26" w:rsidRDefault="00AD3F26">
                        <w:pPr>
                          <w:jc w:val="center"/>
                          <w:rPr>
                            <w:sz w:val="21"/>
                          </w:rPr>
                        </w:pPr>
                      </w:p>
                    </w:tc>
                    <w:tc>
                      <w:tcPr>
                        <w:tcW w:w="2498" w:type="dxa"/>
                        <w:gridSpan w:val="2"/>
                        <w:vMerge/>
                        <w:tcBorders>
                          <w:left w:val="nil"/>
                          <w:bottom w:val="nil"/>
                          <w:right w:val="single" w:sz="12" w:space="0" w:color="auto"/>
                        </w:tcBorders>
                        <w:vAlign w:val="center"/>
                      </w:tcPr>
                      <w:p w:rsidR="00AD3F26" w:rsidRDefault="00AD3F26">
                        <w:pPr>
                          <w:jc w:val="center"/>
                          <w:rPr>
                            <w:sz w:val="21"/>
                          </w:rPr>
                        </w:pPr>
                      </w:p>
                    </w:tc>
                    <w:tc>
                      <w:tcPr>
                        <w:tcW w:w="2320" w:type="dxa"/>
                        <w:vMerge/>
                        <w:tcBorders>
                          <w:left w:val="nil"/>
                        </w:tcBorders>
                        <w:vAlign w:val="center"/>
                      </w:tcPr>
                      <w:p w:rsidR="00AD3F26" w:rsidRDefault="00AD3F26">
                        <w:pPr>
                          <w:jc w:val="right"/>
                          <w:rPr>
                            <w:sz w:val="21"/>
                          </w:rPr>
                        </w:pPr>
                      </w:p>
                    </w:tc>
                  </w:tr>
                  <w:tr w:rsidR="00AD3F26">
                    <w:trPr>
                      <w:cantSplit/>
                      <w:trHeight w:val="391"/>
                    </w:trPr>
                    <w:tc>
                      <w:tcPr>
                        <w:tcW w:w="674" w:type="dxa"/>
                        <w:tcBorders>
                          <w:top w:val="single" w:sz="12" w:space="0" w:color="auto"/>
                          <w:left w:val="single" w:sz="4" w:space="0" w:color="auto"/>
                        </w:tcBorders>
                        <w:vAlign w:val="center"/>
                      </w:tcPr>
                      <w:p w:rsidR="00AD3F26" w:rsidRPr="00EA723F" w:rsidRDefault="00AD3F26">
                        <w:pPr>
                          <w:pStyle w:val="afff4"/>
                          <w:widowControl w:val="0"/>
                          <w:spacing w:line="240" w:lineRule="auto"/>
                          <w:rPr>
                            <w:kern w:val="2"/>
                          </w:rPr>
                        </w:pPr>
                        <w:r w:rsidRPr="00EA723F">
                          <w:rPr>
                            <w:rFonts w:hint="eastAsia"/>
                            <w:kern w:val="2"/>
                          </w:rPr>
                          <w:t>标记</w:t>
                        </w:r>
                      </w:p>
                    </w:tc>
                    <w:tc>
                      <w:tcPr>
                        <w:tcW w:w="1673" w:type="dxa"/>
                        <w:tcBorders>
                          <w:top w:val="single" w:sz="12" w:space="0" w:color="auto"/>
                        </w:tcBorders>
                        <w:vAlign w:val="center"/>
                      </w:tcPr>
                      <w:p w:rsidR="00AD3F26" w:rsidRDefault="00AD3F26">
                        <w:pPr>
                          <w:jc w:val="center"/>
                          <w:rPr>
                            <w:sz w:val="21"/>
                          </w:rPr>
                        </w:pPr>
                        <w:r>
                          <w:rPr>
                            <w:rFonts w:hint="eastAsia"/>
                            <w:sz w:val="21"/>
                          </w:rPr>
                          <w:t>更</w:t>
                        </w:r>
                        <w:r>
                          <w:rPr>
                            <w:rFonts w:hint="eastAsia"/>
                            <w:sz w:val="21"/>
                          </w:rPr>
                          <w:t xml:space="preserve"> </w:t>
                        </w:r>
                        <w:r>
                          <w:rPr>
                            <w:rFonts w:hint="eastAsia"/>
                            <w:sz w:val="21"/>
                          </w:rPr>
                          <w:t>改</w:t>
                        </w:r>
                        <w:r>
                          <w:rPr>
                            <w:rFonts w:hint="eastAsia"/>
                            <w:sz w:val="21"/>
                          </w:rPr>
                          <w:t xml:space="preserve"> </w:t>
                        </w:r>
                        <w:r>
                          <w:rPr>
                            <w:rFonts w:hint="eastAsia"/>
                            <w:sz w:val="21"/>
                          </w:rPr>
                          <w:t>单</w:t>
                        </w:r>
                        <w:r>
                          <w:rPr>
                            <w:rFonts w:hint="eastAsia"/>
                            <w:sz w:val="21"/>
                          </w:rPr>
                          <w:t xml:space="preserve"> </w:t>
                        </w:r>
                        <w:r>
                          <w:rPr>
                            <w:rFonts w:hint="eastAsia"/>
                            <w:sz w:val="21"/>
                          </w:rPr>
                          <w:t>号</w:t>
                        </w:r>
                        <w:r>
                          <w:rPr>
                            <w:rFonts w:hint="eastAsia"/>
                            <w:sz w:val="21"/>
                          </w:rPr>
                          <w:t xml:space="preserve"> </w:t>
                        </w:r>
                      </w:p>
                    </w:tc>
                    <w:tc>
                      <w:tcPr>
                        <w:tcW w:w="1775" w:type="dxa"/>
                        <w:tcBorders>
                          <w:top w:val="single" w:sz="12" w:space="0" w:color="auto"/>
                          <w:right w:val="single" w:sz="12" w:space="0" w:color="auto"/>
                        </w:tcBorders>
                        <w:vAlign w:val="center"/>
                      </w:tcPr>
                      <w:p w:rsidR="00AD3F26" w:rsidRDefault="00AD3F26">
                        <w:pPr>
                          <w:jc w:val="center"/>
                          <w:rPr>
                            <w:sz w:val="21"/>
                          </w:rPr>
                        </w:pPr>
                        <w:r>
                          <w:rPr>
                            <w:rFonts w:hint="eastAsia"/>
                            <w:sz w:val="21"/>
                          </w:rPr>
                          <w:t>签字、日期</w:t>
                        </w:r>
                      </w:p>
                    </w:tc>
                    <w:tc>
                      <w:tcPr>
                        <w:tcW w:w="1210" w:type="dxa"/>
                        <w:tcBorders>
                          <w:top w:val="single" w:sz="12" w:space="0" w:color="auto"/>
                          <w:left w:val="nil"/>
                        </w:tcBorders>
                        <w:vAlign w:val="center"/>
                      </w:tcPr>
                      <w:p w:rsidR="00AD3F26" w:rsidRDefault="00AD3F26">
                        <w:pPr>
                          <w:jc w:val="center"/>
                          <w:rPr>
                            <w:sz w:val="21"/>
                          </w:rPr>
                        </w:pPr>
                        <w:r>
                          <w:rPr>
                            <w:rFonts w:hint="eastAsia"/>
                            <w:sz w:val="21"/>
                          </w:rPr>
                          <w:t>共</w:t>
                        </w:r>
                        <w:r>
                          <w:rPr>
                            <w:sz w:val="21"/>
                          </w:rPr>
                          <w:t xml:space="preserve"> </w:t>
                        </w:r>
                        <w:r>
                          <w:rPr>
                            <w:sz w:val="21"/>
                          </w:rPr>
                          <w:fldChar w:fldCharType="begin"/>
                        </w:r>
                        <w:r>
                          <w:rPr>
                            <w:sz w:val="21"/>
                          </w:rPr>
                          <w:instrText xml:space="preserve"> NUMPAGES </w:instrText>
                        </w:r>
                        <w:r>
                          <w:rPr>
                            <w:sz w:val="21"/>
                          </w:rPr>
                          <w:fldChar w:fldCharType="separate"/>
                        </w:r>
                        <w:r w:rsidR="00D6429B">
                          <w:rPr>
                            <w:noProof/>
                            <w:sz w:val="21"/>
                          </w:rPr>
                          <w:t>23</w:t>
                        </w:r>
                        <w:r>
                          <w:rPr>
                            <w:sz w:val="21"/>
                          </w:rPr>
                          <w:fldChar w:fldCharType="end"/>
                        </w:r>
                        <w:r>
                          <w:rPr>
                            <w:sz w:val="21"/>
                          </w:rPr>
                          <w:t xml:space="preserve"> </w:t>
                        </w:r>
                        <w:r>
                          <w:rPr>
                            <w:rFonts w:hint="eastAsia"/>
                            <w:sz w:val="21"/>
                          </w:rPr>
                          <w:t>页</w:t>
                        </w:r>
                      </w:p>
                    </w:tc>
                    <w:tc>
                      <w:tcPr>
                        <w:tcW w:w="1288" w:type="dxa"/>
                        <w:tcBorders>
                          <w:top w:val="single" w:sz="12" w:space="0" w:color="auto"/>
                          <w:right w:val="single" w:sz="12" w:space="0" w:color="auto"/>
                        </w:tcBorders>
                        <w:vAlign w:val="center"/>
                      </w:tcPr>
                      <w:p w:rsidR="00AD3F26" w:rsidRDefault="00AD3F26">
                        <w:pPr>
                          <w:jc w:val="center"/>
                          <w:rPr>
                            <w:sz w:val="21"/>
                          </w:rPr>
                        </w:pPr>
                        <w:r>
                          <w:rPr>
                            <w:rFonts w:hint="eastAsia"/>
                            <w:sz w:val="21"/>
                          </w:rPr>
                          <w:t>第</w:t>
                        </w:r>
                        <w:r>
                          <w:rPr>
                            <w:rFonts w:hint="eastAsia"/>
                            <w:sz w:val="21"/>
                          </w:rPr>
                          <w:t xml:space="preserve"> </w:t>
                        </w:r>
                        <w:r>
                          <w:rPr>
                            <w:bCs/>
                            <w:sz w:val="21"/>
                          </w:rPr>
                          <w:fldChar w:fldCharType="begin"/>
                        </w:r>
                        <w:r>
                          <w:rPr>
                            <w:rStyle w:val="afd"/>
                            <w:bCs/>
                            <w:sz w:val="21"/>
                          </w:rPr>
                          <w:instrText xml:space="preserve"> PAGE </w:instrText>
                        </w:r>
                        <w:r>
                          <w:rPr>
                            <w:bCs/>
                            <w:sz w:val="21"/>
                          </w:rPr>
                          <w:fldChar w:fldCharType="separate"/>
                        </w:r>
                        <w:r w:rsidR="00D6429B">
                          <w:rPr>
                            <w:rStyle w:val="afd"/>
                            <w:bCs/>
                            <w:noProof/>
                            <w:sz w:val="21"/>
                          </w:rPr>
                          <w:t>12</w:t>
                        </w:r>
                        <w:r>
                          <w:rPr>
                            <w:bCs/>
                            <w:sz w:val="21"/>
                          </w:rPr>
                          <w:fldChar w:fldCharType="end"/>
                        </w:r>
                        <w:r>
                          <w:rPr>
                            <w:rStyle w:val="afd"/>
                            <w:rFonts w:hint="eastAsia"/>
                            <w:sz w:val="21"/>
                          </w:rPr>
                          <w:t xml:space="preserve"> </w:t>
                        </w:r>
                        <w:r>
                          <w:rPr>
                            <w:rFonts w:hint="eastAsia"/>
                            <w:sz w:val="21"/>
                          </w:rPr>
                          <w:t>页</w:t>
                        </w:r>
                      </w:p>
                    </w:tc>
                    <w:tc>
                      <w:tcPr>
                        <w:tcW w:w="2320" w:type="dxa"/>
                        <w:vMerge/>
                        <w:tcBorders>
                          <w:left w:val="nil"/>
                        </w:tcBorders>
                        <w:vAlign w:val="center"/>
                      </w:tcPr>
                      <w:p w:rsidR="00AD3F26" w:rsidRDefault="00AD3F26">
                        <w:pPr>
                          <w:jc w:val="right"/>
                          <w:rPr>
                            <w:sz w:val="21"/>
                          </w:rPr>
                        </w:pPr>
                      </w:p>
                    </w:tc>
                  </w:tr>
                </w:tbl>
                <w:p w:rsidR="00AD3F26" w:rsidRDefault="00AD3F26">
                  <w:pPr>
                    <w:rPr>
                      <w:sz w:val="21"/>
                    </w:rPr>
                  </w:pPr>
                </w:p>
              </w:txbxContent>
            </v:textbox>
          </v:shape>
          <w10:anchorlock/>
        </v:group>
      </w:pict>
    </w:r>
  </w:p>
  <w:p w:rsidR="00AD3F26" w:rsidRDefault="00AD3F26"/>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1"/>
    <w:multiLevelType w:val="singleLevel"/>
    <w:tmpl w:val="428C5986"/>
    <w:lvl w:ilvl="0">
      <w:start w:val="1"/>
      <w:numFmt w:val="bullet"/>
      <w:pStyle w:val="4"/>
      <w:lvlText w:val=""/>
      <w:lvlJc w:val="left"/>
      <w:pPr>
        <w:tabs>
          <w:tab w:val="num" w:pos="1620"/>
        </w:tabs>
        <w:ind w:leftChars="600" w:left="1620" w:hangingChars="200" w:hanging="360"/>
      </w:pPr>
      <w:rPr>
        <w:rFonts w:ascii="Wingdings" w:hAnsi="Wingdings" w:hint="default"/>
      </w:rPr>
    </w:lvl>
  </w:abstractNum>
  <w:abstractNum w:abstractNumId="1">
    <w:nsid w:val="0000000A"/>
    <w:multiLevelType w:val="multilevel"/>
    <w:tmpl w:val="0000000A"/>
    <w:lvl w:ilvl="0">
      <w:start w:val="1"/>
      <w:numFmt w:val="decimal"/>
      <w:pStyle w:val="a"/>
      <w:suff w:val="nothing"/>
      <w:lvlText w:val="图%1　"/>
      <w:lvlJc w:val="left"/>
      <w:pPr>
        <w:ind w:left="0" w:firstLine="0"/>
      </w:pPr>
      <w:rPr>
        <w:rFonts w:ascii="黑体" w:eastAsia="黑体" w:hAnsi="黑体" w:hint="default"/>
        <w:b w:val="0"/>
        <w:i w:val="0"/>
        <w:sz w:val="21"/>
        <w:szCs w:val="24"/>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
    <w:nsid w:val="00000013"/>
    <w:multiLevelType w:val="multilevel"/>
    <w:tmpl w:val="6ED43B58"/>
    <w:lvl w:ilvl="0">
      <w:start w:val="1"/>
      <w:numFmt w:val="upperLetter"/>
      <w:pStyle w:val="a0"/>
      <w:suff w:val="nothing"/>
      <w:lvlText w:val="附　录　%1"/>
      <w:lvlJc w:val="left"/>
      <w:pPr>
        <w:ind w:left="0" w:firstLine="0"/>
      </w:pPr>
      <w:rPr>
        <w:rFonts w:ascii="黑体" w:eastAsia="黑体" w:hAnsi="黑体" w:hint="default"/>
        <w:b w:val="0"/>
        <w:i w:val="0"/>
        <w:sz w:val="21"/>
      </w:rPr>
    </w:lvl>
    <w:lvl w:ilvl="1">
      <w:start w:val="1"/>
      <w:numFmt w:val="lowerLetter"/>
      <w:pStyle w:val="a1"/>
      <w:lvlText w:val="%2)"/>
      <w:lvlJc w:val="left"/>
      <w:pPr>
        <w:ind w:left="0" w:firstLine="0"/>
      </w:pPr>
      <w:rPr>
        <w:rFonts w:hint="default"/>
        <w:b w:val="0"/>
        <w:i w:val="0"/>
        <w:snapToGrid/>
        <w:spacing w:val="0"/>
        <w:w w:val="100"/>
        <w:kern w:val="21"/>
        <w:sz w:val="28"/>
      </w:rPr>
    </w:lvl>
    <w:lvl w:ilvl="2">
      <w:start w:val="1"/>
      <w:numFmt w:val="decimal"/>
      <w:pStyle w:val="a2"/>
      <w:suff w:val="nothing"/>
      <w:lvlText w:val="%1.%2.%3　"/>
      <w:lvlJc w:val="left"/>
      <w:pPr>
        <w:ind w:left="0" w:firstLine="0"/>
      </w:pPr>
      <w:rPr>
        <w:rFonts w:ascii="黑体" w:eastAsia="黑体" w:hAnsi="黑体" w:hint="default"/>
        <w:b w:val="0"/>
        <w:i w:val="0"/>
        <w:sz w:val="28"/>
      </w:rPr>
    </w:lvl>
    <w:lvl w:ilvl="3">
      <w:start w:val="1"/>
      <w:numFmt w:val="decimal"/>
      <w:pStyle w:val="a3"/>
      <w:suff w:val="nothing"/>
      <w:lvlText w:val="%1.%2.%3.%4　"/>
      <w:lvlJc w:val="left"/>
      <w:pPr>
        <w:ind w:left="0" w:firstLine="0"/>
      </w:pPr>
      <w:rPr>
        <w:rFonts w:ascii="黑体" w:eastAsia="黑体" w:hAnsi="黑体" w:hint="default"/>
        <w:b w:val="0"/>
        <w:i w:val="0"/>
        <w:sz w:val="28"/>
      </w:rPr>
    </w:lvl>
    <w:lvl w:ilvl="4">
      <w:start w:val="1"/>
      <w:numFmt w:val="decimal"/>
      <w:pStyle w:val="a4"/>
      <w:suff w:val="nothing"/>
      <w:lvlText w:val="%1.%2.%3.%4.%5　"/>
      <w:lvlJc w:val="left"/>
      <w:pPr>
        <w:ind w:left="0" w:firstLine="0"/>
      </w:pPr>
      <w:rPr>
        <w:rFonts w:ascii="黑体" w:eastAsia="黑体" w:hAnsi="黑体" w:hint="default"/>
        <w:b w:val="0"/>
        <w:i w:val="0"/>
        <w:sz w:val="28"/>
      </w:rPr>
    </w:lvl>
    <w:lvl w:ilvl="5">
      <w:start w:val="1"/>
      <w:numFmt w:val="decimal"/>
      <w:pStyle w:val="a5"/>
      <w:suff w:val="nothing"/>
      <w:lvlText w:val="%1.%2.%3.%4.%5.%6　"/>
      <w:lvlJc w:val="left"/>
      <w:pPr>
        <w:ind w:left="0" w:firstLine="0"/>
      </w:pPr>
      <w:rPr>
        <w:rFonts w:ascii="黑体" w:eastAsia="黑体" w:hAnsi="黑体" w:hint="default"/>
        <w:b w:val="0"/>
        <w:i w:val="0"/>
        <w:sz w:val="28"/>
      </w:rPr>
    </w:lvl>
    <w:lvl w:ilvl="6">
      <w:start w:val="1"/>
      <w:numFmt w:val="decimal"/>
      <w:pStyle w:val="a6"/>
      <w:suff w:val="nothing"/>
      <w:lvlText w:val="%1.%2.%3.%4.%5.%6.%7　"/>
      <w:lvlJc w:val="left"/>
      <w:pPr>
        <w:ind w:left="0" w:firstLine="0"/>
      </w:pPr>
      <w:rPr>
        <w:rFonts w:ascii="黑体" w:eastAsia="黑体" w:hAnsi="黑体" w:hint="default"/>
        <w:b w:val="0"/>
        <w:i w:val="0"/>
        <w:sz w:val="28"/>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
    <w:nsid w:val="00000014"/>
    <w:multiLevelType w:val="multilevel"/>
    <w:tmpl w:val="00000014"/>
    <w:lvl w:ilvl="0">
      <w:start w:val="1"/>
      <w:numFmt w:val="none"/>
      <w:pStyle w:val="a7"/>
      <w:lvlText w:val="%1注"/>
      <w:lvlJc w:val="left"/>
      <w:pPr>
        <w:tabs>
          <w:tab w:val="num" w:pos="1111"/>
        </w:tabs>
        <w:ind w:left="1111" w:hanging="601"/>
      </w:pPr>
      <w:rPr>
        <w:rFonts w:ascii="宋体" w:eastAsia="宋体" w:hAnsi="Times New Roman" w:hint="eastAsia"/>
        <w:b w:val="0"/>
        <w:i w:val="0"/>
        <w:sz w:val="21"/>
      </w:rPr>
    </w:lvl>
    <w:lvl w:ilvl="1">
      <w:start w:val="1"/>
      <w:numFmt w:val="lowerLetter"/>
      <w:lvlText w:val="%2)"/>
      <w:lvlJc w:val="left"/>
      <w:pPr>
        <w:tabs>
          <w:tab w:val="num" w:pos="900"/>
        </w:tabs>
        <w:ind w:left="900" w:hanging="480"/>
      </w:pPr>
      <w:rPr>
        <w:rFonts w:hint="eastAsia"/>
      </w:rPr>
    </w:lvl>
    <w:lvl w:ilvl="2">
      <w:start w:val="1"/>
      <w:numFmt w:val="decimal"/>
      <w:lvlText w:val="%3)"/>
      <w:lvlJc w:val="left"/>
      <w:pPr>
        <w:tabs>
          <w:tab w:val="num" w:pos="1320"/>
        </w:tabs>
        <w:ind w:left="1320" w:hanging="480"/>
      </w:pPr>
      <w:rPr>
        <w:rFonts w:hint="eastAsia"/>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nsid w:val="00000015"/>
    <w:multiLevelType w:val="multilevel"/>
    <w:tmpl w:val="7E88CFF8"/>
    <w:lvl w:ilvl="0">
      <w:start w:val="1"/>
      <w:numFmt w:val="none"/>
      <w:suff w:val="nothing"/>
      <w:lvlText w:val="%1"/>
      <w:lvlJc w:val="left"/>
      <w:pPr>
        <w:ind w:left="0" w:firstLine="0"/>
      </w:pPr>
      <w:rPr>
        <w:rFonts w:ascii="Times New Roman" w:hAnsi="Times New Roman" w:hint="default"/>
        <w:b/>
        <w:i w:val="0"/>
        <w:sz w:val="21"/>
      </w:rPr>
    </w:lvl>
    <w:lvl w:ilvl="1">
      <w:start w:val="1"/>
      <w:numFmt w:val="decimal"/>
      <w:pStyle w:val="a8"/>
      <w:suff w:val="nothing"/>
      <w:lvlText w:val="%1%2　"/>
      <w:lvlJc w:val="left"/>
      <w:pPr>
        <w:ind w:left="0" w:firstLine="0"/>
      </w:pPr>
      <w:rPr>
        <w:rFonts w:ascii="黑体" w:eastAsia="黑体" w:hAnsi="黑体" w:hint="default"/>
        <w:b w:val="0"/>
        <w:i w:val="0"/>
        <w:sz w:val="28"/>
        <w:szCs w:val="24"/>
      </w:rPr>
    </w:lvl>
    <w:lvl w:ilvl="2">
      <w:start w:val="1"/>
      <w:numFmt w:val="decimal"/>
      <w:pStyle w:val="a9"/>
      <w:suff w:val="nothing"/>
      <w:lvlText w:val="%1%2.%3　"/>
      <w:lvlJc w:val="left"/>
      <w:pPr>
        <w:ind w:left="568" w:firstLine="0"/>
      </w:pPr>
      <w:rPr>
        <w:rFonts w:ascii="黑体" w:eastAsia="黑体" w:hAnsi="黑体" w:hint="default"/>
        <w:b w:val="0"/>
        <w:i w:val="0"/>
        <w:sz w:val="28"/>
        <w:szCs w:val="24"/>
      </w:rPr>
    </w:lvl>
    <w:lvl w:ilvl="3">
      <w:start w:val="1"/>
      <w:numFmt w:val="decimal"/>
      <w:pStyle w:val="aa"/>
      <w:suff w:val="nothing"/>
      <w:lvlText w:val="%1%2.%3.%4　"/>
      <w:lvlJc w:val="left"/>
      <w:pPr>
        <w:ind w:left="0" w:firstLine="0"/>
      </w:pPr>
      <w:rPr>
        <w:rFonts w:ascii="黑体" w:eastAsia="黑体" w:hAnsi="黑体" w:hint="default"/>
        <w:b w:val="0"/>
        <w:i w:val="0"/>
        <w:color w:val="auto"/>
        <w:sz w:val="28"/>
        <w:szCs w:val="24"/>
      </w:rPr>
    </w:lvl>
    <w:lvl w:ilvl="4">
      <w:start w:val="1"/>
      <w:numFmt w:val="decimal"/>
      <w:pStyle w:val="ab"/>
      <w:suff w:val="nothing"/>
      <w:lvlText w:val="%1%2.%3.%4.%5　"/>
      <w:lvlJc w:val="left"/>
      <w:pPr>
        <w:ind w:left="0" w:firstLine="0"/>
      </w:pPr>
      <w:rPr>
        <w:rFonts w:ascii="黑体" w:eastAsia="黑体" w:hAnsi="黑体"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5">
      <w:start w:val="1"/>
      <w:numFmt w:val="decimal"/>
      <w:pStyle w:val="ac"/>
      <w:suff w:val="nothing"/>
      <w:lvlText w:val="%1%2.%3.%4.%5.%6　"/>
      <w:lvlJc w:val="left"/>
      <w:pPr>
        <w:ind w:left="0" w:firstLine="0"/>
      </w:pPr>
      <w:rPr>
        <w:rFonts w:ascii="黑体" w:eastAsia="黑体" w:hAnsi="黑体" w:hint="default"/>
        <w:b w:val="0"/>
        <w:i w:val="0"/>
        <w:sz w:val="28"/>
      </w:rPr>
    </w:lvl>
    <w:lvl w:ilvl="6">
      <w:start w:val="1"/>
      <w:numFmt w:val="decimal"/>
      <w:pStyle w:val="ad"/>
      <w:suff w:val="nothing"/>
      <w:lvlText w:val="%1%2.%3.%4.%5.%6.%7　"/>
      <w:lvlJc w:val="left"/>
      <w:pPr>
        <w:ind w:left="0" w:firstLine="0"/>
      </w:pPr>
      <w:rPr>
        <w:rFonts w:ascii="黑体" w:eastAsia="黑体" w:hAnsi="黑体" w:hint="default"/>
        <w:b w:val="0"/>
        <w:i w:val="0"/>
        <w:sz w:val="28"/>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5">
    <w:nsid w:val="00000016"/>
    <w:multiLevelType w:val="multilevel"/>
    <w:tmpl w:val="00000016"/>
    <w:lvl w:ilvl="0">
      <w:start w:val="1"/>
      <w:numFmt w:val="decimal"/>
      <w:pStyle w:val="ae"/>
      <w:suff w:val="nothing"/>
      <w:lvlText w:val="表%1　"/>
      <w:lvlJc w:val="left"/>
      <w:pPr>
        <w:ind w:left="0" w:firstLine="0"/>
      </w:pPr>
      <w:rPr>
        <w:rFonts w:ascii="黑体" w:eastAsia="黑体" w:hAnsi="黑体" w:hint="default"/>
        <w:b w:val="0"/>
        <w:i w:val="0"/>
        <w:sz w:val="21"/>
        <w:szCs w:val="28"/>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6">
    <w:nsid w:val="00000017"/>
    <w:multiLevelType w:val="multilevel"/>
    <w:tmpl w:val="00000017"/>
    <w:lvl w:ilvl="0">
      <w:start w:val="1"/>
      <w:numFmt w:val="none"/>
      <w:pStyle w:val="af"/>
      <w:lvlText w:val="（资料性附录）"/>
      <w:lvlJc w:val="left"/>
      <w:pPr>
        <w:tabs>
          <w:tab w:val="num" w:pos="2027"/>
        </w:tabs>
        <w:ind w:left="0" w:firstLine="227"/>
      </w:pPr>
      <w:rPr>
        <w:rFonts w:ascii="Times New Roman" w:eastAsia="黑体" w:hAnsi="Times New Roman" w:hint="default"/>
        <w:b w:val="0"/>
        <w:i w:val="0"/>
        <w:sz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nsid w:val="0000001D"/>
    <w:multiLevelType w:val="multilevel"/>
    <w:tmpl w:val="0000001D"/>
    <w:lvl w:ilvl="0">
      <w:start w:val="1"/>
      <w:numFmt w:val="none"/>
      <w:pStyle w:val="af0"/>
      <w:lvlText w:val="%1目        次"/>
      <w:lvlJc w:val="left"/>
      <w:pPr>
        <w:tabs>
          <w:tab w:val="num" w:pos="1667"/>
        </w:tabs>
        <w:ind w:left="0" w:firstLine="227"/>
      </w:pPr>
      <w:rPr>
        <w:rFonts w:ascii="Times New Roman" w:eastAsia="黑体" w:hAnsi="Times New Roman" w:hint="default"/>
        <w:b w:val="0"/>
        <w:i w:val="0"/>
        <w:sz w:val="32"/>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nsid w:val="00000023"/>
    <w:multiLevelType w:val="multilevel"/>
    <w:tmpl w:val="00000023"/>
    <w:lvl w:ilvl="0">
      <w:start w:val="1"/>
      <w:numFmt w:val="none"/>
      <w:pStyle w:val="af1"/>
      <w:lvlText w:val="%1注："/>
      <w:lvlJc w:val="left"/>
      <w:pPr>
        <w:tabs>
          <w:tab w:val="num" w:pos="1230"/>
        </w:tabs>
        <w:ind w:left="930" w:hanging="420"/>
      </w:pPr>
      <w:rPr>
        <w:rFonts w:ascii="宋体" w:eastAsia="宋体" w:hAnsi="Times New Roman" w:hint="eastAsia"/>
        <w:b w:val="0"/>
        <w:i w:val="0"/>
        <w:sz w:val="21"/>
      </w:rPr>
    </w:lvl>
    <w:lvl w:ilvl="1">
      <w:start w:val="1"/>
      <w:numFmt w:val="lowerLetter"/>
      <w:lvlText w:val="%2)"/>
      <w:lvlJc w:val="left"/>
      <w:pPr>
        <w:tabs>
          <w:tab w:val="num" w:pos="900"/>
        </w:tabs>
        <w:ind w:left="900" w:hanging="480"/>
      </w:pPr>
      <w:rPr>
        <w:rFonts w:hint="eastAsia"/>
      </w:rPr>
    </w:lvl>
    <w:lvl w:ilvl="2">
      <w:start w:val="1"/>
      <w:numFmt w:val="lowerLetter"/>
      <w:lvlText w:val="%3)"/>
      <w:lvlJc w:val="left"/>
      <w:pPr>
        <w:tabs>
          <w:tab w:val="num" w:pos="1320"/>
        </w:tabs>
        <w:ind w:left="1320" w:hanging="480"/>
      </w:pPr>
      <w:rPr>
        <w:rFonts w:hint="eastAsia"/>
      </w:rPr>
    </w:lvl>
    <w:lvl w:ilvl="3">
      <w:start w:val="1"/>
      <w:numFmt w:val="decimal"/>
      <w:lvlText w:val="%4)"/>
      <w:lvlJc w:val="left"/>
      <w:pPr>
        <w:tabs>
          <w:tab w:val="num" w:pos="1740"/>
        </w:tabs>
        <w:ind w:left="1740" w:hanging="480"/>
      </w:pPr>
      <w:rPr>
        <w:rFonts w:hint="eastAsia"/>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nsid w:val="00000026"/>
    <w:multiLevelType w:val="multilevel"/>
    <w:tmpl w:val="00000026"/>
    <w:lvl w:ilvl="0">
      <w:start w:val="1"/>
      <w:numFmt w:val="none"/>
      <w:pStyle w:val="af2"/>
      <w:lvlText w:val="%1（规范性附录）"/>
      <w:lvlJc w:val="left"/>
      <w:pPr>
        <w:tabs>
          <w:tab w:val="num" w:pos="2027"/>
        </w:tabs>
        <w:ind w:left="0" w:firstLine="227"/>
      </w:pPr>
      <w:rPr>
        <w:rFonts w:ascii="Times New Roman" w:eastAsia="黑体" w:hAnsi="Times New Roman" w:hint="default"/>
        <w:b w:val="0"/>
        <w:i w:val="0"/>
        <w:sz w:val="24"/>
      </w:rPr>
    </w:lvl>
    <w:lvl w:ilvl="1">
      <w:start w:val="1"/>
      <w:numFmt w:val="lowerLetter"/>
      <w:lvlText w:val="%2)"/>
      <w:lvlJc w:val="left"/>
      <w:pPr>
        <w:tabs>
          <w:tab w:val="num" w:pos="921"/>
        </w:tabs>
        <w:ind w:left="919" w:hanging="358"/>
      </w:pPr>
      <w:rPr>
        <w:rFonts w:hint="eastAsia"/>
      </w:rPr>
    </w:lvl>
    <w:lvl w:ilvl="2">
      <w:start w:val="1"/>
      <w:numFmt w:val="decimal"/>
      <w:pStyle w:val="af3"/>
      <w:lvlText w:val="%3)"/>
      <w:lvlJc w:val="left"/>
      <w:pPr>
        <w:tabs>
          <w:tab w:val="num" w:pos="1341"/>
        </w:tabs>
        <w:ind w:left="1338" w:hanging="357"/>
      </w:pPr>
      <w:rPr>
        <w:rFonts w:hint="eastAsia"/>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nsid w:val="0000002A"/>
    <w:multiLevelType w:val="multilevel"/>
    <w:tmpl w:val="0000002A"/>
    <w:lvl w:ilvl="0">
      <w:start w:val="1"/>
      <w:numFmt w:val="decimal"/>
      <w:isLgl/>
      <w:lvlText w:val="%1"/>
      <w:lvlJc w:val="left"/>
      <w:pPr>
        <w:tabs>
          <w:tab w:val="num" w:pos="420"/>
        </w:tabs>
        <w:ind w:left="0" w:firstLine="0"/>
      </w:pPr>
      <w:rPr>
        <w:rFonts w:ascii="宋体" w:eastAsia="宋体" w:hAnsi="宋体" w:hint="default"/>
        <w:b w:val="0"/>
        <w:i w:val="0"/>
        <w:sz w:val="24"/>
      </w:rPr>
    </w:lvl>
    <w:lvl w:ilvl="1">
      <w:start w:val="1"/>
      <w:numFmt w:val="decimal"/>
      <w:pStyle w:val="af4"/>
      <w:isLgl/>
      <w:suff w:val="space"/>
      <w:lvlText w:val="%1.%2"/>
      <w:lvlJc w:val="left"/>
      <w:pPr>
        <w:tabs>
          <w:tab w:val="num" w:pos="0"/>
        </w:tabs>
        <w:ind w:left="0" w:firstLine="0"/>
      </w:pPr>
      <w:rPr>
        <w:rFonts w:ascii="黑体" w:eastAsia="黑体" w:hAnsi="黑体" w:hint="default"/>
        <w:b w:val="0"/>
        <w:i w:val="0"/>
        <w:sz w:val="24"/>
        <w:szCs w:val="24"/>
      </w:rPr>
    </w:lvl>
    <w:lvl w:ilvl="2">
      <w:start w:val="1"/>
      <w:numFmt w:val="decimal"/>
      <w:suff w:val="nothing"/>
      <w:lvlText w:val="%1.%2.%3　"/>
      <w:lvlJc w:val="left"/>
      <w:pPr>
        <w:ind w:left="0" w:firstLine="0"/>
      </w:pPr>
      <w:rPr>
        <w:rFonts w:ascii="宋体" w:eastAsia="宋体" w:hAnsi="宋体" w:hint="default"/>
        <w:b w:val="0"/>
        <w:i w:val="0"/>
        <w:sz w:val="24"/>
      </w:rPr>
    </w:lvl>
    <w:lvl w:ilvl="3">
      <w:start w:val="1"/>
      <w:numFmt w:val="decimal"/>
      <w:suff w:val="nothing"/>
      <w:lvlText w:val="%1.%2.%3.%4　"/>
      <w:lvlJc w:val="left"/>
      <w:pPr>
        <w:ind w:left="0" w:firstLine="0"/>
      </w:pPr>
      <w:rPr>
        <w:rFonts w:ascii="黑体" w:eastAsia="黑体" w:hAnsi="黑体" w:hint="default"/>
        <w:b w:val="0"/>
        <w:i w:val="0"/>
        <w:sz w:val="24"/>
      </w:rPr>
    </w:lvl>
    <w:lvl w:ilvl="4">
      <w:start w:val="1"/>
      <w:numFmt w:val="decimal"/>
      <w:suff w:val="space"/>
      <w:lvlText w:val="%1.%2.%3.%4.%5　"/>
      <w:lvlJc w:val="left"/>
      <w:pPr>
        <w:tabs>
          <w:tab w:val="num" w:pos="0"/>
        </w:tabs>
        <w:ind w:left="0" w:firstLine="0"/>
      </w:pPr>
      <w:rPr>
        <w:rFonts w:ascii="宋体" w:eastAsia="宋体" w:hAnsi="宋体" w:hint="default"/>
        <w:b w:val="0"/>
        <w:i w:val="0"/>
        <w:sz w:val="24"/>
      </w:rPr>
    </w:lvl>
    <w:lvl w:ilvl="5">
      <w:start w:val="1"/>
      <w:numFmt w:val="decimal"/>
      <w:suff w:val="nothing"/>
      <w:lvlText w:val="%1%2.%3.%4.%5.%6　"/>
      <w:lvlJc w:val="left"/>
      <w:pPr>
        <w:ind w:left="0" w:firstLine="0"/>
      </w:pPr>
      <w:rPr>
        <w:rFonts w:ascii="Times New Roman" w:eastAsia="黑体" w:hAnsi="Times New Roman" w:hint="default"/>
        <w:b w:val="0"/>
        <w:i w:val="0"/>
        <w:sz w:val="24"/>
      </w:rPr>
    </w:lvl>
    <w:lvl w:ilvl="6">
      <w:start w:val="1"/>
      <w:numFmt w:val="decimal"/>
      <w:suff w:val="nothing"/>
      <w:lvlText w:val="%1%2.%3.%4.%5.%6.%7　"/>
      <w:lvlJc w:val="left"/>
      <w:pPr>
        <w:ind w:left="0" w:firstLine="0"/>
      </w:pPr>
      <w:rPr>
        <w:rFonts w:ascii="Times New Roman" w:eastAsia="黑体" w:hAnsi="Times New Roman" w:hint="default"/>
        <w:b w:val="0"/>
        <w:i w:val="0"/>
        <w:sz w:val="24"/>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1">
    <w:nsid w:val="05DC76A0"/>
    <w:multiLevelType w:val="multilevel"/>
    <w:tmpl w:val="116C9F48"/>
    <w:lvl w:ilvl="0">
      <w:start w:val="1"/>
      <w:numFmt w:val="lowerLetter"/>
      <w:lvlText w:val="%1)"/>
      <w:lvlJc w:val="left"/>
      <w:pPr>
        <w:ind w:left="845" w:hanging="420"/>
      </w:pPr>
      <w:rPr>
        <w:color w:val="auto"/>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2">
    <w:nsid w:val="06E35183"/>
    <w:multiLevelType w:val="hybridMultilevel"/>
    <w:tmpl w:val="23C24B56"/>
    <w:lvl w:ilvl="0" w:tplc="C9DA4B94">
      <w:start w:val="1"/>
      <w:numFmt w:val="decimal"/>
      <w:lvlText w:val="%1"/>
      <w:lvlJc w:val="left"/>
      <w:pPr>
        <w:ind w:left="420" w:hanging="420"/>
      </w:pPr>
    </w:lvl>
    <w:lvl w:ilvl="1" w:tplc="FC620510">
      <w:start w:val="1"/>
      <w:numFmt w:val="decimal"/>
      <w:lvlText w:val="%2."/>
      <w:lvlJc w:val="left"/>
      <w:pPr>
        <w:tabs>
          <w:tab w:val="num" w:pos="1440"/>
        </w:tabs>
        <w:ind w:left="1440" w:hanging="360"/>
      </w:pPr>
    </w:lvl>
    <w:lvl w:ilvl="2" w:tplc="7418210E">
      <w:start w:val="1"/>
      <w:numFmt w:val="decimal"/>
      <w:lvlText w:val="%3."/>
      <w:lvlJc w:val="left"/>
      <w:pPr>
        <w:tabs>
          <w:tab w:val="num" w:pos="2160"/>
        </w:tabs>
        <w:ind w:left="2160" w:hanging="360"/>
      </w:pPr>
    </w:lvl>
    <w:lvl w:ilvl="3" w:tplc="69929A38">
      <w:start w:val="1"/>
      <w:numFmt w:val="decimal"/>
      <w:lvlText w:val="%4."/>
      <w:lvlJc w:val="left"/>
      <w:pPr>
        <w:tabs>
          <w:tab w:val="num" w:pos="2880"/>
        </w:tabs>
        <w:ind w:left="2880" w:hanging="360"/>
      </w:pPr>
    </w:lvl>
    <w:lvl w:ilvl="4" w:tplc="F814ADB6">
      <w:start w:val="1"/>
      <w:numFmt w:val="decimal"/>
      <w:lvlText w:val="%5."/>
      <w:lvlJc w:val="left"/>
      <w:pPr>
        <w:tabs>
          <w:tab w:val="num" w:pos="3600"/>
        </w:tabs>
        <w:ind w:left="3600" w:hanging="360"/>
      </w:pPr>
    </w:lvl>
    <w:lvl w:ilvl="5" w:tplc="CAD26FC6">
      <w:start w:val="1"/>
      <w:numFmt w:val="decimal"/>
      <w:lvlText w:val="%6."/>
      <w:lvlJc w:val="left"/>
      <w:pPr>
        <w:tabs>
          <w:tab w:val="num" w:pos="4320"/>
        </w:tabs>
        <w:ind w:left="4320" w:hanging="360"/>
      </w:pPr>
    </w:lvl>
    <w:lvl w:ilvl="6" w:tplc="7324A848">
      <w:start w:val="1"/>
      <w:numFmt w:val="decimal"/>
      <w:lvlText w:val="%7."/>
      <w:lvlJc w:val="left"/>
      <w:pPr>
        <w:tabs>
          <w:tab w:val="num" w:pos="5040"/>
        </w:tabs>
        <w:ind w:left="5040" w:hanging="360"/>
      </w:pPr>
    </w:lvl>
    <w:lvl w:ilvl="7" w:tplc="4B3CB608">
      <w:start w:val="1"/>
      <w:numFmt w:val="decimal"/>
      <w:lvlText w:val="%8."/>
      <w:lvlJc w:val="left"/>
      <w:pPr>
        <w:tabs>
          <w:tab w:val="num" w:pos="5760"/>
        </w:tabs>
        <w:ind w:left="5760" w:hanging="360"/>
      </w:pPr>
    </w:lvl>
    <w:lvl w:ilvl="8" w:tplc="F2009B16">
      <w:start w:val="1"/>
      <w:numFmt w:val="decimal"/>
      <w:lvlText w:val="%9."/>
      <w:lvlJc w:val="left"/>
      <w:pPr>
        <w:tabs>
          <w:tab w:val="num" w:pos="6480"/>
        </w:tabs>
        <w:ind w:left="6480" w:hanging="360"/>
      </w:pPr>
    </w:lvl>
  </w:abstractNum>
  <w:abstractNum w:abstractNumId="13">
    <w:nsid w:val="07F032F8"/>
    <w:multiLevelType w:val="multilevel"/>
    <w:tmpl w:val="F8A8CB72"/>
    <w:lvl w:ilvl="0">
      <w:start w:val="1"/>
      <w:numFmt w:val="lowerLetter"/>
      <w:lvlText w:val="%1)"/>
      <w:lvlJc w:val="left"/>
      <w:pPr>
        <w:ind w:left="845" w:hanging="420"/>
      </w:pPr>
      <w:rPr>
        <w:rFonts w:hint="eastAsia"/>
        <w:color w:val="auto"/>
        <w:sz w:val="24"/>
        <w:szCs w:val="24"/>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4">
    <w:nsid w:val="0AE367E9"/>
    <w:multiLevelType w:val="hybridMultilevel"/>
    <w:tmpl w:val="1602C2D2"/>
    <w:lvl w:ilvl="0" w:tplc="C466229C">
      <w:start w:val="1"/>
      <w:numFmt w:val="none"/>
      <w:pStyle w:val="af5"/>
      <w:lvlText w:val="%1示例"/>
      <w:lvlJc w:val="left"/>
      <w:pPr>
        <w:tabs>
          <w:tab w:val="num" w:pos="1120"/>
        </w:tabs>
        <w:ind w:left="0" w:firstLine="400"/>
      </w:pPr>
      <w:rPr>
        <w:rFonts w:ascii="宋体" w:eastAsia="宋体" w:hAnsi="Times New Roman" w:hint="eastAsia"/>
        <w:b w:val="0"/>
        <w:i w:val="0"/>
        <w:sz w:val="18"/>
      </w:rPr>
    </w:lvl>
    <w:lvl w:ilvl="1" w:tplc="1328284E">
      <w:start w:val="1"/>
      <w:numFmt w:val="decimal"/>
      <w:lvlText w:val="%2."/>
      <w:lvlJc w:val="left"/>
      <w:pPr>
        <w:tabs>
          <w:tab w:val="num" w:pos="1440"/>
        </w:tabs>
        <w:ind w:left="1440" w:hanging="360"/>
      </w:pPr>
    </w:lvl>
    <w:lvl w:ilvl="2" w:tplc="A5DA1966">
      <w:start w:val="1"/>
      <w:numFmt w:val="decimal"/>
      <w:lvlText w:val="%3."/>
      <w:lvlJc w:val="left"/>
      <w:pPr>
        <w:tabs>
          <w:tab w:val="num" w:pos="2160"/>
        </w:tabs>
        <w:ind w:left="2160" w:hanging="360"/>
      </w:pPr>
    </w:lvl>
    <w:lvl w:ilvl="3" w:tplc="CFE2893E">
      <w:start w:val="1"/>
      <w:numFmt w:val="decimal"/>
      <w:lvlText w:val="%4."/>
      <w:lvlJc w:val="left"/>
      <w:pPr>
        <w:tabs>
          <w:tab w:val="num" w:pos="2880"/>
        </w:tabs>
        <w:ind w:left="2880" w:hanging="360"/>
      </w:pPr>
    </w:lvl>
    <w:lvl w:ilvl="4" w:tplc="8A22B24A">
      <w:start w:val="1"/>
      <w:numFmt w:val="decimal"/>
      <w:lvlText w:val="%5."/>
      <w:lvlJc w:val="left"/>
      <w:pPr>
        <w:tabs>
          <w:tab w:val="num" w:pos="3600"/>
        </w:tabs>
        <w:ind w:left="3600" w:hanging="360"/>
      </w:pPr>
    </w:lvl>
    <w:lvl w:ilvl="5" w:tplc="73F05174">
      <w:start w:val="1"/>
      <w:numFmt w:val="decimal"/>
      <w:lvlText w:val="%6."/>
      <w:lvlJc w:val="left"/>
      <w:pPr>
        <w:tabs>
          <w:tab w:val="num" w:pos="4320"/>
        </w:tabs>
        <w:ind w:left="4320" w:hanging="360"/>
      </w:pPr>
    </w:lvl>
    <w:lvl w:ilvl="6" w:tplc="279CE5DE">
      <w:start w:val="1"/>
      <w:numFmt w:val="decimal"/>
      <w:lvlText w:val="%7."/>
      <w:lvlJc w:val="left"/>
      <w:pPr>
        <w:tabs>
          <w:tab w:val="num" w:pos="5040"/>
        </w:tabs>
        <w:ind w:left="5040" w:hanging="360"/>
      </w:pPr>
    </w:lvl>
    <w:lvl w:ilvl="7" w:tplc="16F40FC2">
      <w:start w:val="1"/>
      <w:numFmt w:val="decimal"/>
      <w:lvlText w:val="%8."/>
      <w:lvlJc w:val="left"/>
      <w:pPr>
        <w:tabs>
          <w:tab w:val="num" w:pos="5760"/>
        </w:tabs>
        <w:ind w:left="5760" w:hanging="360"/>
      </w:pPr>
    </w:lvl>
    <w:lvl w:ilvl="8" w:tplc="FA508728">
      <w:start w:val="1"/>
      <w:numFmt w:val="decimal"/>
      <w:lvlText w:val="%9."/>
      <w:lvlJc w:val="left"/>
      <w:pPr>
        <w:tabs>
          <w:tab w:val="num" w:pos="6480"/>
        </w:tabs>
        <w:ind w:left="6480" w:hanging="360"/>
      </w:pPr>
    </w:lvl>
  </w:abstractNum>
  <w:abstractNum w:abstractNumId="15">
    <w:nsid w:val="0D180578"/>
    <w:multiLevelType w:val="hybridMultilevel"/>
    <w:tmpl w:val="140A3130"/>
    <w:lvl w:ilvl="0" w:tplc="4B464990">
      <w:start w:val="1"/>
      <w:numFmt w:val="lowerLetter"/>
      <w:lvlText w:val="%1)"/>
      <w:lvlJc w:val="left"/>
      <w:pPr>
        <w:ind w:left="1500" w:hanging="420"/>
      </w:pPr>
    </w:lvl>
    <w:lvl w:ilvl="1" w:tplc="B128D430" w:tentative="1">
      <w:start w:val="1"/>
      <w:numFmt w:val="lowerLetter"/>
      <w:lvlText w:val="%2)"/>
      <w:lvlJc w:val="left"/>
      <w:pPr>
        <w:ind w:left="1020" w:hanging="420"/>
      </w:pPr>
    </w:lvl>
    <w:lvl w:ilvl="2" w:tplc="EE34C9EA" w:tentative="1">
      <w:start w:val="1"/>
      <w:numFmt w:val="lowerRoman"/>
      <w:lvlText w:val="%3."/>
      <w:lvlJc w:val="right"/>
      <w:pPr>
        <w:ind w:left="1440" w:hanging="420"/>
      </w:pPr>
    </w:lvl>
    <w:lvl w:ilvl="3" w:tplc="A08ED728" w:tentative="1">
      <w:start w:val="1"/>
      <w:numFmt w:val="decimal"/>
      <w:lvlText w:val="%4."/>
      <w:lvlJc w:val="left"/>
      <w:pPr>
        <w:ind w:left="1860" w:hanging="420"/>
      </w:pPr>
    </w:lvl>
    <w:lvl w:ilvl="4" w:tplc="B256043C" w:tentative="1">
      <w:start w:val="1"/>
      <w:numFmt w:val="lowerLetter"/>
      <w:lvlText w:val="%5)"/>
      <w:lvlJc w:val="left"/>
      <w:pPr>
        <w:ind w:left="2280" w:hanging="420"/>
      </w:pPr>
    </w:lvl>
    <w:lvl w:ilvl="5" w:tplc="EF203FA0" w:tentative="1">
      <w:start w:val="1"/>
      <w:numFmt w:val="lowerRoman"/>
      <w:lvlText w:val="%6."/>
      <w:lvlJc w:val="right"/>
      <w:pPr>
        <w:ind w:left="2700" w:hanging="420"/>
      </w:pPr>
    </w:lvl>
    <w:lvl w:ilvl="6" w:tplc="3482B4C8" w:tentative="1">
      <w:start w:val="1"/>
      <w:numFmt w:val="decimal"/>
      <w:lvlText w:val="%7."/>
      <w:lvlJc w:val="left"/>
      <w:pPr>
        <w:ind w:left="3120" w:hanging="420"/>
      </w:pPr>
    </w:lvl>
    <w:lvl w:ilvl="7" w:tplc="12803BDC" w:tentative="1">
      <w:start w:val="1"/>
      <w:numFmt w:val="lowerLetter"/>
      <w:lvlText w:val="%8)"/>
      <w:lvlJc w:val="left"/>
      <w:pPr>
        <w:ind w:left="3540" w:hanging="420"/>
      </w:pPr>
    </w:lvl>
    <w:lvl w:ilvl="8" w:tplc="B9D25456" w:tentative="1">
      <w:start w:val="1"/>
      <w:numFmt w:val="lowerRoman"/>
      <w:lvlText w:val="%9."/>
      <w:lvlJc w:val="right"/>
      <w:pPr>
        <w:ind w:left="3960" w:hanging="420"/>
      </w:pPr>
    </w:lvl>
  </w:abstractNum>
  <w:abstractNum w:abstractNumId="16">
    <w:nsid w:val="12AB628B"/>
    <w:multiLevelType w:val="hybridMultilevel"/>
    <w:tmpl w:val="F2DA3C52"/>
    <w:lvl w:ilvl="0" w:tplc="F6968258">
      <w:start w:val="1"/>
      <w:numFmt w:val="lowerLetter"/>
      <w:lvlText w:val="%1）"/>
      <w:lvlJc w:val="left"/>
      <w:pPr>
        <w:ind w:left="780" w:hanging="420"/>
      </w:pPr>
      <w:rPr>
        <w:i w:val="0"/>
        <w:sz w:val="24"/>
        <w:szCs w:val="24"/>
      </w:rPr>
    </w:lvl>
    <w:lvl w:ilvl="1" w:tplc="E1864E50">
      <w:start w:val="1"/>
      <w:numFmt w:val="decimal"/>
      <w:lvlText w:val="%2."/>
      <w:lvlJc w:val="left"/>
      <w:pPr>
        <w:tabs>
          <w:tab w:val="num" w:pos="1440"/>
        </w:tabs>
        <w:ind w:left="1440" w:hanging="360"/>
      </w:pPr>
    </w:lvl>
    <w:lvl w:ilvl="2" w:tplc="BA106F54">
      <w:start w:val="1"/>
      <w:numFmt w:val="decimal"/>
      <w:lvlText w:val="%3."/>
      <w:lvlJc w:val="left"/>
      <w:pPr>
        <w:tabs>
          <w:tab w:val="num" w:pos="2160"/>
        </w:tabs>
        <w:ind w:left="2160" w:hanging="360"/>
      </w:pPr>
    </w:lvl>
    <w:lvl w:ilvl="3" w:tplc="5074EBC8">
      <w:start w:val="1"/>
      <w:numFmt w:val="decimal"/>
      <w:lvlText w:val="%4."/>
      <w:lvlJc w:val="left"/>
      <w:pPr>
        <w:tabs>
          <w:tab w:val="num" w:pos="2880"/>
        </w:tabs>
        <w:ind w:left="2880" w:hanging="360"/>
      </w:pPr>
    </w:lvl>
    <w:lvl w:ilvl="4" w:tplc="E5BAA8D2">
      <w:start w:val="1"/>
      <w:numFmt w:val="decimal"/>
      <w:lvlText w:val="%5."/>
      <w:lvlJc w:val="left"/>
      <w:pPr>
        <w:tabs>
          <w:tab w:val="num" w:pos="3600"/>
        </w:tabs>
        <w:ind w:left="3600" w:hanging="360"/>
      </w:pPr>
    </w:lvl>
    <w:lvl w:ilvl="5" w:tplc="EBEE9DE2">
      <w:start w:val="1"/>
      <w:numFmt w:val="decimal"/>
      <w:lvlText w:val="%6."/>
      <w:lvlJc w:val="left"/>
      <w:pPr>
        <w:tabs>
          <w:tab w:val="num" w:pos="4320"/>
        </w:tabs>
        <w:ind w:left="4320" w:hanging="360"/>
      </w:pPr>
    </w:lvl>
    <w:lvl w:ilvl="6" w:tplc="7CB82D08">
      <w:start w:val="1"/>
      <w:numFmt w:val="decimal"/>
      <w:lvlText w:val="%7."/>
      <w:lvlJc w:val="left"/>
      <w:pPr>
        <w:tabs>
          <w:tab w:val="num" w:pos="5040"/>
        </w:tabs>
        <w:ind w:left="5040" w:hanging="360"/>
      </w:pPr>
    </w:lvl>
    <w:lvl w:ilvl="7" w:tplc="175C6B72">
      <w:start w:val="1"/>
      <w:numFmt w:val="decimal"/>
      <w:lvlText w:val="%8."/>
      <w:lvlJc w:val="left"/>
      <w:pPr>
        <w:tabs>
          <w:tab w:val="num" w:pos="5760"/>
        </w:tabs>
        <w:ind w:left="5760" w:hanging="360"/>
      </w:pPr>
    </w:lvl>
    <w:lvl w:ilvl="8" w:tplc="75F25D9A">
      <w:start w:val="1"/>
      <w:numFmt w:val="decimal"/>
      <w:lvlText w:val="%9."/>
      <w:lvlJc w:val="left"/>
      <w:pPr>
        <w:tabs>
          <w:tab w:val="num" w:pos="6480"/>
        </w:tabs>
        <w:ind w:left="6480" w:hanging="360"/>
      </w:pPr>
    </w:lvl>
  </w:abstractNum>
  <w:abstractNum w:abstractNumId="17">
    <w:nsid w:val="15617029"/>
    <w:multiLevelType w:val="multilevel"/>
    <w:tmpl w:val="1F3EDBCA"/>
    <w:lvl w:ilvl="0">
      <w:start w:val="1"/>
      <w:numFmt w:val="lowerLetter"/>
      <w:lvlText w:val="%1)"/>
      <w:lvlJc w:val="left"/>
      <w:pPr>
        <w:ind w:left="845" w:hanging="420"/>
      </w:pPr>
      <w:rPr>
        <w:rFonts w:hint="eastAsia"/>
        <w:color w:val="auto"/>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8">
    <w:nsid w:val="17CB7A56"/>
    <w:multiLevelType w:val="hybridMultilevel"/>
    <w:tmpl w:val="1F6A672E"/>
    <w:lvl w:ilvl="0" w:tplc="E682AE38">
      <w:start w:val="1"/>
      <w:numFmt w:val="lowerLetter"/>
      <w:lvlText w:val="%1)"/>
      <w:lvlJc w:val="left"/>
      <w:pPr>
        <w:tabs>
          <w:tab w:val="num" w:pos="959"/>
        </w:tabs>
        <w:ind w:left="964" w:hanging="397"/>
      </w:pPr>
      <w:rPr>
        <w:rFonts w:hint="eastAsia"/>
      </w:rPr>
    </w:lvl>
    <w:lvl w:ilvl="1" w:tplc="EB060C0A">
      <w:start w:val="1"/>
      <w:numFmt w:val="lowerLetter"/>
      <w:lvlText w:val="%2)"/>
      <w:lvlJc w:val="left"/>
      <w:pPr>
        <w:tabs>
          <w:tab w:val="num" w:pos="962"/>
        </w:tabs>
        <w:ind w:left="907" w:hanging="346"/>
      </w:pPr>
      <w:rPr>
        <w:rFonts w:hint="eastAsia"/>
        <w:b w:val="0"/>
        <w:color w:val="auto"/>
      </w:rPr>
    </w:lvl>
    <w:lvl w:ilvl="2" w:tplc="3E6AC398">
      <w:start w:val="1"/>
      <w:numFmt w:val="lowerRoman"/>
      <w:lvlText w:val="%3."/>
      <w:lvlJc w:val="right"/>
      <w:pPr>
        <w:tabs>
          <w:tab w:val="num" w:pos="1260"/>
        </w:tabs>
        <w:ind w:left="1260" w:hanging="420"/>
      </w:pPr>
    </w:lvl>
    <w:lvl w:ilvl="3" w:tplc="12BC36F6" w:tentative="1">
      <w:start w:val="1"/>
      <w:numFmt w:val="decimal"/>
      <w:lvlText w:val="%4."/>
      <w:lvlJc w:val="left"/>
      <w:pPr>
        <w:tabs>
          <w:tab w:val="num" w:pos="1680"/>
        </w:tabs>
        <w:ind w:left="1680" w:hanging="420"/>
      </w:pPr>
    </w:lvl>
    <w:lvl w:ilvl="4" w:tplc="E7D80EAA" w:tentative="1">
      <w:start w:val="1"/>
      <w:numFmt w:val="lowerLetter"/>
      <w:lvlText w:val="%5)"/>
      <w:lvlJc w:val="left"/>
      <w:pPr>
        <w:tabs>
          <w:tab w:val="num" w:pos="2100"/>
        </w:tabs>
        <w:ind w:left="2100" w:hanging="420"/>
      </w:pPr>
    </w:lvl>
    <w:lvl w:ilvl="5" w:tplc="10003EE6" w:tentative="1">
      <w:start w:val="1"/>
      <w:numFmt w:val="lowerRoman"/>
      <w:lvlText w:val="%6."/>
      <w:lvlJc w:val="right"/>
      <w:pPr>
        <w:tabs>
          <w:tab w:val="num" w:pos="2520"/>
        </w:tabs>
        <w:ind w:left="2520" w:hanging="420"/>
      </w:pPr>
    </w:lvl>
    <w:lvl w:ilvl="6" w:tplc="64B87506" w:tentative="1">
      <w:start w:val="1"/>
      <w:numFmt w:val="decimal"/>
      <w:lvlText w:val="%7."/>
      <w:lvlJc w:val="left"/>
      <w:pPr>
        <w:tabs>
          <w:tab w:val="num" w:pos="2940"/>
        </w:tabs>
        <w:ind w:left="2940" w:hanging="420"/>
      </w:pPr>
    </w:lvl>
    <w:lvl w:ilvl="7" w:tplc="F4086664" w:tentative="1">
      <w:start w:val="1"/>
      <w:numFmt w:val="lowerLetter"/>
      <w:lvlText w:val="%8)"/>
      <w:lvlJc w:val="left"/>
      <w:pPr>
        <w:tabs>
          <w:tab w:val="num" w:pos="3360"/>
        </w:tabs>
        <w:ind w:left="3360" w:hanging="420"/>
      </w:pPr>
    </w:lvl>
    <w:lvl w:ilvl="8" w:tplc="724E771A" w:tentative="1">
      <w:start w:val="1"/>
      <w:numFmt w:val="lowerRoman"/>
      <w:lvlText w:val="%9."/>
      <w:lvlJc w:val="right"/>
      <w:pPr>
        <w:tabs>
          <w:tab w:val="num" w:pos="3780"/>
        </w:tabs>
        <w:ind w:left="3780" w:hanging="420"/>
      </w:pPr>
    </w:lvl>
  </w:abstractNum>
  <w:abstractNum w:abstractNumId="19">
    <w:nsid w:val="25DA42B8"/>
    <w:multiLevelType w:val="hybridMultilevel"/>
    <w:tmpl w:val="3530C342"/>
    <w:lvl w:ilvl="0" w:tplc="5FEEA404">
      <w:start w:val="1"/>
      <w:numFmt w:val="decimal"/>
      <w:lvlText w:val="表%1　"/>
      <w:lvlJc w:val="left"/>
      <w:pPr>
        <w:ind w:left="420" w:hanging="420"/>
      </w:pPr>
      <w:rPr>
        <w:color w:val="auto"/>
      </w:rPr>
    </w:lvl>
    <w:lvl w:ilvl="1" w:tplc="E7649874">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27854DB8"/>
    <w:multiLevelType w:val="hybridMultilevel"/>
    <w:tmpl w:val="9A86A0AA"/>
    <w:lvl w:ilvl="0" w:tplc="8422AC48">
      <w:start w:val="1"/>
      <w:numFmt w:val="decimal"/>
      <w:lvlText w:val="图%1　"/>
      <w:lvlJc w:val="left"/>
      <w:pPr>
        <w:ind w:left="840" w:hanging="420"/>
      </w:pPr>
      <w:rPr>
        <w:rFonts w:eastAsia="黑体" w:hint="eastAsia"/>
        <w:b w:val="0"/>
        <w:i w:val="0"/>
        <w:sz w:val="21"/>
      </w:rPr>
    </w:lvl>
    <w:lvl w:ilvl="1" w:tplc="B8EA6EF4" w:tentative="1">
      <w:start w:val="1"/>
      <w:numFmt w:val="lowerLetter"/>
      <w:lvlText w:val="%2)"/>
      <w:lvlJc w:val="left"/>
      <w:pPr>
        <w:ind w:left="1260" w:hanging="420"/>
      </w:pPr>
    </w:lvl>
    <w:lvl w:ilvl="2" w:tplc="DE6C5C80" w:tentative="1">
      <w:start w:val="1"/>
      <w:numFmt w:val="lowerRoman"/>
      <w:lvlText w:val="%3."/>
      <w:lvlJc w:val="right"/>
      <w:pPr>
        <w:ind w:left="1680" w:hanging="420"/>
      </w:pPr>
    </w:lvl>
    <w:lvl w:ilvl="3" w:tplc="1EF06882" w:tentative="1">
      <w:start w:val="1"/>
      <w:numFmt w:val="decimal"/>
      <w:lvlText w:val="%4."/>
      <w:lvlJc w:val="left"/>
      <w:pPr>
        <w:ind w:left="2100" w:hanging="420"/>
      </w:pPr>
    </w:lvl>
    <w:lvl w:ilvl="4" w:tplc="AA7AB198" w:tentative="1">
      <w:start w:val="1"/>
      <w:numFmt w:val="lowerLetter"/>
      <w:lvlText w:val="%5)"/>
      <w:lvlJc w:val="left"/>
      <w:pPr>
        <w:ind w:left="2520" w:hanging="420"/>
      </w:pPr>
    </w:lvl>
    <w:lvl w:ilvl="5" w:tplc="9D344B98" w:tentative="1">
      <w:start w:val="1"/>
      <w:numFmt w:val="lowerRoman"/>
      <w:lvlText w:val="%6."/>
      <w:lvlJc w:val="right"/>
      <w:pPr>
        <w:ind w:left="2940" w:hanging="420"/>
      </w:pPr>
    </w:lvl>
    <w:lvl w:ilvl="6" w:tplc="8D14CD5E" w:tentative="1">
      <w:start w:val="1"/>
      <w:numFmt w:val="decimal"/>
      <w:lvlText w:val="%7."/>
      <w:lvlJc w:val="left"/>
      <w:pPr>
        <w:ind w:left="3360" w:hanging="420"/>
      </w:pPr>
    </w:lvl>
    <w:lvl w:ilvl="7" w:tplc="40EC286E" w:tentative="1">
      <w:start w:val="1"/>
      <w:numFmt w:val="lowerLetter"/>
      <w:lvlText w:val="%8)"/>
      <w:lvlJc w:val="left"/>
      <w:pPr>
        <w:ind w:left="3780" w:hanging="420"/>
      </w:pPr>
    </w:lvl>
    <w:lvl w:ilvl="8" w:tplc="7012BAD2" w:tentative="1">
      <w:start w:val="1"/>
      <w:numFmt w:val="lowerRoman"/>
      <w:lvlText w:val="%9."/>
      <w:lvlJc w:val="right"/>
      <w:pPr>
        <w:ind w:left="4200" w:hanging="420"/>
      </w:pPr>
    </w:lvl>
  </w:abstractNum>
  <w:abstractNum w:abstractNumId="21">
    <w:nsid w:val="2AC57E5D"/>
    <w:multiLevelType w:val="hybridMultilevel"/>
    <w:tmpl w:val="F2DA3C52"/>
    <w:lvl w:ilvl="0" w:tplc="09D699EC">
      <w:start w:val="1"/>
      <w:numFmt w:val="lowerLetter"/>
      <w:lvlText w:val="%1）"/>
      <w:lvlJc w:val="left"/>
      <w:pPr>
        <w:ind w:left="780" w:hanging="420"/>
      </w:pPr>
      <w:rPr>
        <w:rFonts w:hint="default"/>
        <w:i w:val="0"/>
        <w:sz w:val="24"/>
        <w:szCs w:val="24"/>
      </w:rPr>
    </w:lvl>
    <w:lvl w:ilvl="1" w:tplc="8EA4ACE4" w:tentative="1">
      <w:start w:val="1"/>
      <w:numFmt w:val="lowerLetter"/>
      <w:lvlText w:val="%2)"/>
      <w:lvlJc w:val="left"/>
      <w:pPr>
        <w:ind w:left="1200" w:hanging="420"/>
      </w:pPr>
    </w:lvl>
    <w:lvl w:ilvl="2" w:tplc="2DF0AEDA" w:tentative="1">
      <w:start w:val="1"/>
      <w:numFmt w:val="lowerRoman"/>
      <w:lvlText w:val="%3."/>
      <w:lvlJc w:val="right"/>
      <w:pPr>
        <w:ind w:left="1620" w:hanging="420"/>
      </w:pPr>
    </w:lvl>
    <w:lvl w:ilvl="3" w:tplc="75A6C72C" w:tentative="1">
      <w:start w:val="1"/>
      <w:numFmt w:val="decimal"/>
      <w:lvlText w:val="%4."/>
      <w:lvlJc w:val="left"/>
      <w:pPr>
        <w:ind w:left="2040" w:hanging="420"/>
      </w:pPr>
    </w:lvl>
    <w:lvl w:ilvl="4" w:tplc="57D4CD0A" w:tentative="1">
      <w:start w:val="1"/>
      <w:numFmt w:val="lowerLetter"/>
      <w:lvlText w:val="%5)"/>
      <w:lvlJc w:val="left"/>
      <w:pPr>
        <w:ind w:left="2460" w:hanging="420"/>
      </w:pPr>
    </w:lvl>
    <w:lvl w:ilvl="5" w:tplc="B79667FC" w:tentative="1">
      <w:start w:val="1"/>
      <w:numFmt w:val="lowerRoman"/>
      <w:lvlText w:val="%6."/>
      <w:lvlJc w:val="right"/>
      <w:pPr>
        <w:ind w:left="2880" w:hanging="420"/>
      </w:pPr>
    </w:lvl>
    <w:lvl w:ilvl="6" w:tplc="94286038" w:tentative="1">
      <w:start w:val="1"/>
      <w:numFmt w:val="decimal"/>
      <w:lvlText w:val="%7."/>
      <w:lvlJc w:val="left"/>
      <w:pPr>
        <w:ind w:left="3300" w:hanging="420"/>
      </w:pPr>
    </w:lvl>
    <w:lvl w:ilvl="7" w:tplc="BDF4EC30" w:tentative="1">
      <w:start w:val="1"/>
      <w:numFmt w:val="lowerLetter"/>
      <w:lvlText w:val="%8)"/>
      <w:lvlJc w:val="left"/>
      <w:pPr>
        <w:ind w:left="3720" w:hanging="420"/>
      </w:pPr>
    </w:lvl>
    <w:lvl w:ilvl="8" w:tplc="9F445F84" w:tentative="1">
      <w:start w:val="1"/>
      <w:numFmt w:val="lowerRoman"/>
      <w:lvlText w:val="%9."/>
      <w:lvlJc w:val="right"/>
      <w:pPr>
        <w:ind w:left="4140" w:hanging="420"/>
      </w:pPr>
    </w:lvl>
  </w:abstractNum>
  <w:abstractNum w:abstractNumId="22">
    <w:nsid w:val="2E0B1440"/>
    <w:multiLevelType w:val="hybridMultilevel"/>
    <w:tmpl w:val="17F42928"/>
    <w:lvl w:ilvl="0" w:tplc="1ACC5FBA">
      <w:start w:val="1"/>
      <w:numFmt w:val="lowerLetter"/>
      <w:lvlText w:val="%1)"/>
      <w:lvlJc w:val="left"/>
      <w:pPr>
        <w:ind w:left="84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nsid w:val="30501B84"/>
    <w:multiLevelType w:val="hybridMultilevel"/>
    <w:tmpl w:val="140A3130"/>
    <w:lvl w:ilvl="0" w:tplc="DDE2C4B2">
      <w:start w:val="1"/>
      <w:numFmt w:val="lowerLetter"/>
      <w:lvlText w:val="%1)"/>
      <w:lvlJc w:val="left"/>
      <w:pPr>
        <w:ind w:left="1500" w:hanging="420"/>
      </w:pPr>
    </w:lvl>
    <w:lvl w:ilvl="1" w:tplc="6A9C62F6" w:tentative="1">
      <w:start w:val="1"/>
      <w:numFmt w:val="lowerLetter"/>
      <w:lvlText w:val="%2)"/>
      <w:lvlJc w:val="left"/>
      <w:pPr>
        <w:ind w:left="1020" w:hanging="420"/>
      </w:pPr>
    </w:lvl>
    <w:lvl w:ilvl="2" w:tplc="D898D29C" w:tentative="1">
      <w:start w:val="1"/>
      <w:numFmt w:val="lowerRoman"/>
      <w:lvlText w:val="%3."/>
      <w:lvlJc w:val="right"/>
      <w:pPr>
        <w:ind w:left="1440" w:hanging="420"/>
      </w:pPr>
    </w:lvl>
    <w:lvl w:ilvl="3" w:tplc="6890D18E" w:tentative="1">
      <w:start w:val="1"/>
      <w:numFmt w:val="decimal"/>
      <w:lvlText w:val="%4."/>
      <w:lvlJc w:val="left"/>
      <w:pPr>
        <w:ind w:left="1860" w:hanging="420"/>
      </w:pPr>
    </w:lvl>
    <w:lvl w:ilvl="4" w:tplc="C44645C4" w:tentative="1">
      <w:start w:val="1"/>
      <w:numFmt w:val="lowerLetter"/>
      <w:lvlText w:val="%5)"/>
      <w:lvlJc w:val="left"/>
      <w:pPr>
        <w:ind w:left="2280" w:hanging="420"/>
      </w:pPr>
    </w:lvl>
    <w:lvl w:ilvl="5" w:tplc="E03272A0" w:tentative="1">
      <w:start w:val="1"/>
      <w:numFmt w:val="lowerRoman"/>
      <w:lvlText w:val="%6."/>
      <w:lvlJc w:val="right"/>
      <w:pPr>
        <w:ind w:left="2700" w:hanging="420"/>
      </w:pPr>
    </w:lvl>
    <w:lvl w:ilvl="6" w:tplc="DC925D3E" w:tentative="1">
      <w:start w:val="1"/>
      <w:numFmt w:val="decimal"/>
      <w:lvlText w:val="%7."/>
      <w:lvlJc w:val="left"/>
      <w:pPr>
        <w:ind w:left="3120" w:hanging="420"/>
      </w:pPr>
    </w:lvl>
    <w:lvl w:ilvl="7" w:tplc="9140D82E" w:tentative="1">
      <w:start w:val="1"/>
      <w:numFmt w:val="lowerLetter"/>
      <w:lvlText w:val="%8)"/>
      <w:lvlJc w:val="left"/>
      <w:pPr>
        <w:ind w:left="3540" w:hanging="420"/>
      </w:pPr>
    </w:lvl>
    <w:lvl w:ilvl="8" w:tplc="0BCCDF2E" w:tentative="1">
      <w:start w:val="1"/>
      <w:numFmt w:val="lowerRoman"/>
      <w:lvlText w:val="%9."/>
      <w:lvlJc w:val="right"/>
      <w:pPr>
        <w:ind w:left="3960" w:hanging="420"/>
      </w:pPr>
    </w:lvl>
  </w:abstractNum>
  <w:abstractNum w:abstractNumId="24">
    <w:nsid w:val="3E021467"/>
    <w:multiLevelType w:val="multilevel"/>
    <w:tmpl w:val="88F4880C"/>
    <w:lvl w:ilvl="0">
      <w:start w:val="1"/>
      <w:numFmt w:val="lowerLetter"/>
      <w:lvlText w:val="%1)"/>
      <w:lvlJc w:val="left"/>
      <w:pPr>
        <w:ind w:left="845" w:hanging="420"/>
      </w:pPr>
      <w:rPr>
        <w:color w:val="auto"/>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25">
    <w:nsid w:val="3EE938E5"/>
    <w:multiLevelType w:val="hybridMultilevel"/>
    <w:tmpl w:val="564646BC"/>
    <w:lvl w:ilvl="0" w:tplc="A3FCA826">
      <w:start w:val="1"/>
      <w:numFmt w:val="decimal"/>
      <w:lvlText w:val="%1"/>
      <w:lvlJc w:val="left"/>
      <w:pPr>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nsid w:val="420E4955"/>
    <w:multiLevelType w:val="multilevel"/>
    <w:tmpl w:val="7804CEFA"/>
    <w:lvl w:ilvl="0">
      <w:start w:val="1"/>
      <w:numFmt w:val="lowerLetter"/>
      <w:lvlText w:val="%1)"/>
      <w:lvlJc w:val="left"/>
      <w:pPr>
        <w:ind w:left="845" w:hanging="420"/>
      </w:pPr>
      <w:rPr>
        <w:rFonts w:ascii="宋体" w:eastAsia="宋体" w:hAnsi="宋体" w:hint="eastAsia"/>
        <w:color w:val="auto"/>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27">
    <w:nsid w:val="45481E7F"/>
    <w:multiLevelType w:val="multilevel"/>
    <w:tmpl w:val="7804CEFA"/>
    <w:lvl w:ilvl="0">
      <w:start w:val="1"/>
      <w:numFmt w:val="lowerLetter"/>
      <w:lvlText w:val="%1)"/>
      <w:lvlJc w:val="left"/>
      <w:pPr>
        <w:ind w:left="845" w:hanging="420"/>
      </w:pPr>
      <w:rPr>
        <w:rFonts w:ascii="宋体" w:eastAsia="宋体" w:hAnsi="宋体" w:hint="eastAsia"/>
        <w:color w:val="auto"/>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28">
    <w:nsid w:val="49C667A7"/>
    <w:multiLevelType w:val="multilevel"/>
    <w:tmpl w:val="0452F9D8"/>
    <w:lvl w:ilvl="0">
      <w:start w:val="1"/>
      <w:numFmt w:val="lowerLetter"/>
      <w:lvlText w:val="%1)"/>
      <w:lvlJc w:val="left"/>
      <w:pPr>
        <w:ind w:left="845" w:hanging="420"/>
      </w:pPr>
      <w:rPr>
        <w:rFonts w:ascii="宋体" w:eastAsia="宋体" w:hAnsi="宋体" w:hint="eastAsia"/>
        <w:color w:val="auto"/>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29">
    <w:nsid w:val="5C557265"/>
    <w:multiLevelType w:val="hybridMultilevel"/>
    <w:tmpl w:val="DE0ABEFE"/>
    <w:lvl w:ilvl="0" w:tplc="88243F4C">
      <w:start w:val="1"/>
      <w:numFmt w:val="lowerLetter"/>
      <w:lvlText w:val="%1）"/>
      <w:lvlJc w:val="left"/>
      <w:pPr>
        <w:ind w:left="780" w:hanging="420"/>
      </w:pPr>
      <w:rPr>
        <w:rFonts w:hint="default"/>
        <w:b w:val="0"/>
        <w:i w:val="0"/>
        <w:sz w:val="24"/>
        <w:szCs w:val="24"/>
      </w:rPr>
    </w:lvl>
    <w:lvl w:ilvl="1" w:tplc="A8101EF0" w:tentative="1">
      <w:start w:val="1"/>
      <w:numFmt w:val="lowerLetter"/>
      <w:lvlText w:val="%2)"/>
      <w:lvlJc w:val="left"/>
      <w:pPr>
        <w:ind w:left="1200" w:hanging="420"/>
      </w:pPr>
    </w:lvl>
    <w:lvl w:ilvl="2" w:tplc="33B060FC" w:tentative="1">
      <w:start w:val="1"/>
      <w:numFmt w:val="lowerRoman"/>
      <w:lvlText w:val="%3."/>
      <w:lvlJc w:val="right"/>
      <w:pPr>
        <w:ind w:left="1620" w:hanging="420"/>
      </w:pPr>
    </w:lvl>
    <w:lvl w:ilvl="3" w:tplc="3A10D168" w:tentative="1">
      <w:start w:val="1"/>
      <w:numFmt w:val="decimal"/>
      <w:lvlText w:val="%4."/>
      <w:lvlJc w:val="left"/>
      <w:pPr>
        <w:ind w:left="2040" w:hanging="420"/>
      </w:pPr>
    </w:lvl>
    <w:lvl w:ilvl="4" w:tplc="0052AAC6" w:tentative="1">
      <w:start w:val="1"/>
      <w:numFmt w:val="lowerLetter"/>
      <w:lvlText w:val="%5)"/>
      <w:lvlJc w:val="left"/>
      <w:pPr>
        <w:ind w:left="2460" w:hanging="420"/>
      </w:pPr>
    </w:lvl>
    <w:lvl w:ilvl="5" w:tplc="18CA59B0" w:tentative="1">
      <w:start w:val="1"/>
      <w:numFmt w:val="lowerRoman"/>
      <w:lvlText w:val="%6."/>
      <w:lvlJc w:val="right"/>
      <w:pPr>
        <w:ind w:left="2880" w:hanging="420"/>
      </w:pPr>
    </w:lvl>
    <w:lvl w:ilvl="6" w:tplc="32BCE34E" w:tentative="1">
      <w:start w:val="1"/>
      <w:numFmt w:val="decimal"/>
      <w:lvlText w:val="%7."/>
      <w:lvlJc w:val="left"/>
      <w:pPr>
        <w:ind w:left="3300" w:hanging="420"/>
      </w:pPr>
    </w:lvl>
    <w:lvl w:ilvl="7" w:tplc="AFD0311A" w:tentative="1">
      <w:start w:val="1"/>
      <w:numFmt w:val="lowerLetter"/>
      <w:lvlText w:val="%8)"/>
      <w:lvlJc w:val="left"/>
      <w:pPr>
        <w:ind w:left="3720" w:hanging="420"/>
      </w:pPr>
    </w:lvl>
    <w:lvl w:ilvl="8" w:tplc="340C3BF8" w:tentative="1">
      <w:start w:val="1"/>
      <w:numFmt w:val="lowerRoman"/>
      <w:lvlText w:val="%9."/>
      <w:lvlJc w:val="right"/>
      <w:pPr>
        <w:ind w:left="4140" w:hanging="420"/>
      </w:pPr>
    </w:lvl>
  </w:abstractNum>
  <w:abstractNum w:abstractNumId="30">
    <w:nsid w:val="5DEF6CA6"/>
    <w:multiLevelType w:val="hybridMultilevel"/>
    <w:tmpl w:val="DE0ABEFE"/>
    <w:lvl w:ilvl="0" w:tplc="BEA8ED0E">
      <w:start w:val="1"/>
      <w:numFmt w:val="lowerLetter"/>
      <w:lvlText w:val="%1）"/>
      <w:lvlJc w:val="left"/>
      <w:pPr>
        <w:ind w:left="780" w:hanging="420"/>
      </w:pPr>
      <w:rPr>
        <w:rFonts w:hint="default"/>
        <w:b w:val="0"/>
        <w:i w:val="0"/>
        <w:sz w:val="24"/>
        <w:szCs w:val="24"/>
      </w:rPr>
    </w:lvl>
    <w:lvl w:ilvl="1" w:tplc="E04EA69E" w:tentative="1">
      <w:start w:val="1"/>
      <w:numFmt w:val="lowerLetter"/>
      <w:lvlText w:val="%2)"/>
      <w:lvlJc w:val="left"/>
      <w:pPr>
        <w:ind w:left="1200" w:hanging="420"/>
      </w:pPr>
    </w:lvl>
    <w:lvl w:ilvl="2" w:tplc="9CA63384" w:tentative="1">
      <w:start w:val="1"/>
      <w:numFmt w:val="lowerRoman"/>
      <w:lvlText w:val="%3."/>
      <w:lvlJc w:val="right"/>
      <w:pPr>
        <w:ind w:left="1620" w:hanging="420"/>
      </w:pPr>
    </w:lvl>
    <w:lvl w:ilvl="3" w:tplc="AEAEBFD8" w:tentative="1">
      <w:start w:val="1"/>
      <w:numFmt w:val="decimal"/>
      <w:lvlText w:val="%4."/>
      <w:lvlJc w:val="left"/>
      <w:pPr>
        <w:ind w:left="2040" w:hanging="420"/>
      </w:pPr>
    </w:lvl>
    <w:lvl w:ilvl="4" w:tplc="5BECC9E2" w:tentative="1">
      <w:start w:val="1"/>
      <w:numFmt w:val="lowerLetter"/>
      <w:lvlText w:val="%5)"/>
      <w:lvlJc w:val="left"/>
      <w:pPr>
        <w:ind w:left="2460" w:hanging="420"/>
      </w:pPr>
    </w:lvl>
    <w:lvl w:ilvl="5" w:tplc="7ED0952C" w:tentative="1">
      <w:start w:val="1"/>
      <w:numFmt w:val="lowerRoman"/>
      <w:lvlText w:val="%6."/>
      <w:lvlJc w:val="right"/>
      <w:pPr>
        <w:ind w:left="2880" w:hanging="420"/>
      </w:pPr>
    </w:lvl>
    <w:lvl w:ilvl="6" w:tplc="1D7207CE" w:tentative="1">
      <w:start w:val="1"/>
      <w:numFmt w:val="decimal"/>
      <w:lvlText w:val="%7."/>
      <w:lvlJc w:val="left"/>
      <w:pPr>
        <w:ind w:left="3300" w:hanging="420"/>
      </w:pPr>
    </w:lvl>
    <w:lvl w:ilvl="7" w:tplc="E532338E" w:tentative="1">
      <w:start w:val="1"/>
      <w:numFmt w:val="lowerLetter"/>
      <w:lvlText w:val="%8)"/>
      <w:lvlJc w:val="left"/>
      <w:pPr>
        <w:ind w:left="3720" w:hanging="420"/>
      </w:pPr>
    </w:lvl>
    <w:lvl w:ilvl="8" w:tplc="5D26148A" w:tentative="1">
      <w:start w:val="1"/>
      <w:numFmt w:val="lowerRoman"/>
      <w:lvlText w:val="%9."/>
      <w:lvlJc w:val="right"/>
      <w:pPr>
        <w:ind w:left="4140" w:hanging="420"/>
      </w:pPr>
    </w:lvl>
  </w:abstractNum>
  <w:abstractNum w:abstractNumId="31">
    <w:nsid w:val="60B548B9"/>
    <w:multiLevelType w:val="hybridMultilevel"/>
    <w:tmpl w:val="B740A056"/>
    <w:lvl w:ilvl="0" w:tplc="0D4210C2">
      <w:start w:val="1"/>
      <w:numFmt w:val="decimal"/>
      <w:lvlText w:val="%1"/>
      <w:lvlJc w:val="right"/>
      <w:pPr>
        <w:ind w:left="840" w:hanging="420"/>
      </w:pPr>
      <w:rPr>
        <w:rFonts w:hint="eastAsia"/>
      </w:rPr>
    </w:lvl>
    <w:lvl w:ilvl="1" w:tplc="4CE08640" w:tentative="1">
      <w:start w:val="1"/>
      <w:numFmt w:val="lowerLetter"/>
      <w:lvlText w:val="%2)"/>
      <w:lvlJc w:val="left"/>
      <w:pPr>
        <w:ind w:left="1260" w:hanging="420"/>
      </w:pPr>
    </w:lvl>
    <w:lvl w:ilvl="2" w:tplc="E634F306" w:tentative="1">
      <w:start w:val="1"/>
      <w:numFmt w:val="lowerRoman"/>
      <w:lvlText w:val="%3."/>
      <w:lvlJc w:val="right"/>
      <w:pPr>
        <w:ind w:left="1680" w:hanging="420"/>
      </w:pPr>
    </w:lvl>
    <w:lvl w:ilvl="3" w:tplc="B3CC3B36" w:tentative="1">
      <w:start w:val="1"/>
      <w:numFmt w:val="decimal"/>
      <w:lvlText w:val="%4."/>
      <w:lvlJc w:val="left"/>
      <w:pPr>
        <w:ind w:left="2100" w:hanging="420"/>
      </w:pPr>
    </w:lvl>
    <w:lvl w:ilvl="4" w:tplc="FC12D6B6" w:tentative="1">
      <w:start w:val="1"/>
      <w:numFmt w:val="lowerLetter"/>
      <w:lvlText w:val="%5)"/>
      <w:lvlJc w:val="left"/>
      <w:pPr>
        <w:ind w:left="2520" w:hanging="420"/>
      </w:pPr>
    </w:lvl>
    <w:lvl w:ilvl="5" w:tplc="952C4724" w:tentative="1">
      <w:start w:val="1"/>
      <w:numFmt w:val="lowerRoman"/>
      <w:lvlText w:val="%6."/>
      <w:lvlJc w:val="right"/>
      <w:pPr>
        <w:ind w:left="2940" w:hanging="420"/>
      </w:pPr>
    </w:lvl>
    <w:lvl w:ilvl="6" w:tplc="BA2A6266" w:tentative="1">
      <w:start w:val="1"/>
      <w:numFmt w:val="decimal"/>
      <w:lvlText w:val="%7."/>
      <w:lvlJc w:val="left"/>
      <w:pPr>
        <w:ind w:left="3360" w:hanging="420"/>
      </w:pPr>
    </w:lvl>
    <w:lvl w:ilvl="7" w:tplc="66A65C06" w:tentative="1">
      <w:start w:val="1"/>
      <w:numFmt w:val="lowerLetter"/>
      <w:lvlText w:val="%8)"/>
      <w:lvlJc w:val="left"/>
      <w:pPr>
        <w:ind w:left="3780" w:hanging="420"/>
      </w:pPr>
    </w:lvl>
    <w:lvl w:ilvl="8" w:tplc="B57A77D8" w:tentative="1">
      <w:start w:val="1"/>
      <w:numFmt w:val="lowerRoman"/>
      <w:lvlText w:val="%9."/>
      <w:lvlJc w:val="right"/>
      <w:pPr>
        <w:ind w:left="4200" w:hanging="420"/>
      </w:pPr>
    </w:lvl>
  </w:abstractNum>
  <w:abstractNum w:abstractNumId="32">
    <w:nsid w:val="64CC25DB"/>
    <w:multiLevelType w:val="hybridMultilevel"/>
    <w:tmpl w:val="F62EE516"/>
    <w:lvl w:ilvl="0" w:tplc="E7649874">
      <w:start w:val="1"/>
      <w:numFmt w:val="lowerLetter"/>
      <w:lvlText w:val="%1)"/>
      <w:lvlJc w:val="left"/>
      <w:pPr>
        <w:ind w:left="900" w:hanging="420"/>
      </w:pPr>
    </w:lvl>
    <w:lvl w:ilvl="1" w:tplc="04090019">
      <w:start w:val="1"/>
      <w:numFmt w:val="lowerLetter"/>
      <w:lvlText w:val="%2)"/>
      <w:lvlJc w:val="left"/>
      <w:pPr>
        <w:ind w:left="1320" w:hanging="42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nsid w:val="6E9C2DFB"/>
    <w:multiLevelType w:val="hybridMultilevel"/>
    <w:tmpl w:val="F2DA3C52"/>
    <w:lvl w:ilvl="0" w:tplc="5CC8D50E">
      <w:start w:val="1"/>
      <w:numFmt w:val="lowerLetter"/>
      <w:lvlText w:val="%1）"/>
      <w:lvlJc w:val="left"/>
      <w:pPr>
        <w:ind w:left="780" w:hanging="420"/>
      </w:pPr>
      <w:rPr>
        <w:rFonts w:hint="default"/>
        <w:i w:val="0"/>
        <w:sz w:val="24"/>
        <w:szCs w:val="24"/>
      </w:rPr>
    </w:lvl>
    <w:lvl w:ilvl="1" w:tplc="1EDEAD26" w:tentative="1">
      <w:start w:val="1"/>
      <w:numFmt w:val="lowerLetter"/>
      <w:lvlText w:val="%2)"/>
      <w:lvlJc w:val="left"/>
      <w:pPr>
        <w:ind w:left="1200" w:hanging="420"/>
      </w:pPr>
    </w:lvl>
    <w:lvl w:ilvl="2" w:tplc="3B28BED4" w:tentative="1">
      <w:start w:val="1"/>
      <w:numFmt w:val="lowerRoman"/>
      <w:lvlText w:val="%3."/>
      <w:lvlJc w:val="right"/>
      <w:pPr>
        <w:ind w:left="1620" w:hanging="420"/>
      </w:pPr>
    </w:lvl>
    <w:lvl w:ilvl="3" w:tplc="611CF308" w:tentative="1">
      <w:start w:val="1"/>
      <w:numFmt w:val="decimal"/>
      <w:lvlText w:val="%4."/>
      <w:lvlJc w:val="left"/>
      <w:pPr>
        <w:ind w:left="2040" w:hanging="420"/>
      </w:pPr>
    </w:lvl>
    <w:lvl w:ilvl="4" w:tplc="4462E218" w:tentative="1">
      <w:start w:val="1"/>
      <w:numFmt w:val="lowerLetter"/>
      <w:lvlText w:val="%5)"/>
      <w:lvlJc w:val="left"/>
      <w:pPr>
        <w:ind w:left="2460" w:hanging="420"/>
      </w:pPr>
    </w:lvl>
    <w:lvl w:ilvl="5" w:tplc="3610777C" w:tentative="1">
      <w:start w:val="1"/>
      <w:numFmt w:val="lowerRoman"/>
      <w:lvlText w:val="%6."/>
      <w:lvlJc w:val="right"/>
      <w:pPr>
        <w:ind w:left="2880" w:hanging="420"/>
      </w:pPr>
    </w:lvl>
    <w:lvl w:ilvl="6" w:tplc="4E14D260" w:tentative="1">
      <w:start w:val="1"/>
      <w:numFmt w:val="decimal"/>
      <w:lvlText w:val="%7."/>
      <w:lvlJc w:val="left"/>
      <w:pPr>
        <w:ind w:left="3300" w:hanging="420"/>
      </w:pPr>
    </w:lvl>
    <w:lvl w:ilvl="7" w:tplc="28245B9A" w:tentative="1">
      <w:start w:val="1"/>
      <w:numFmt w:val="lowerLetter"/>
      <w:lvlText w:val="%8)"/>
      <w:lvlJc w:val="left"/>
      <w:pPr>
        <w:ind w:left="3720" w:hanging="420"/>
      </w:pPr>
    </w:lvl>
    <w:lvl w:ilvl="8" w:tplc="A462B588" w:tentative="1">
      <w:start w:val="1"/>
      <w:numFmt w:val="lowerRoman"/>
      <w:lvlText w:val="%9."/>
      <w:lvlJc w:val="right"/>
      <w:pPr>
        <w:ind w:left="4140" w:hanging="420"/>
      </w:pPr>
    </w:lvl>
  </w:abstractNum>
  <w:abstractNum w:abstractNumId="34">
    <w:nsid w:val="71F62C52"/>
    <w:multiLevelType w:val="multilevel"/>
    <w:tmpl w:val="A47E28BC"/>
    <w:lvl w:ilvl="0">
      <w:start w:val="1"/>
      <w:numFmt w:val="lowerLetter"/>
      <w:lvlText w:val="%1)"/>
      <w:lvlJc w:val="left"/>
      <w:pPr>
        <w:ind w:left="845" w:hanging="420"/>
      </w:pPr>
      <w:rPr>
        <w:rFonts w:ascii="宋体" w:eastAsia="宋体" w:hAnsi="宋体" w:hint="eastAsia"/>
        <w:color w:val="auto"/>
        <w:sz w:val="24"/>
        <w:szCs w:val="24"/>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35">
    <w:nsid w:val="79F73A24"/>
    <w:multiLevelType w:val="multilevel"/>
    <w:tmpl w:val="1F3EDBCA"/>
    <w:lvl w:ilvl="0">
      <w:start w:val="1"/>
      <w:numFmt w:val="lowerLetter"/>
      <w:lvlText w:val="%1)"/>
      <w:lvlJc w:val="left"/>
      <w:pPr>
        <w:ind w:left="845" w:hanging="420"/>
      </w:pPr>
      <w:rPr>
        <w:rFonts w:hint="eastAsia"/>
        <w:color w:val="auto"/>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num w:numId="1">
    <w:abstractNumId w:val="2"/>
  </w:num>
  <w:num w:numId="2">
    <w:abstractNumId w:val="9"/>
  </w:num>
  <w:num w:numId="3">
    <w:abstractNumId w:val="4"/>
  </w:num>
  <w:num w:numId="4">
    <w:abstractNumId w:val="1"/>
  </w:num>
  <w:num w:numId="5">
    <w:abstractNumId w:val="5"/>
  </w:num>
  <w:num w:numId="6">
    <w:abstractNumId w:val="7"/>
  </w:num>
  <w:num w:numId="7">
    <w:abstractNumId w:val="8"/>
  </w:num>
  <w:num w:numId="8">
    <w:abstractNumId w:val="3"/>
  </w:num>
  <w:num w:numId="9">
    <w:abstractNumId w:val="6"/>
  </w:num>
  <w:num w:numId="10">
    <w:abstractNumId w:val="10"/>
  </w:num>
  <w:num w:numId="11">
    <w:abstractNumId w:val="0"/>
  </w:num>
  <w:num w:numId="12">
    <w:abstractNumId w:val="14"/>
  </w:num>
  <w:num w:numId="13">
    <w:abstractNumId w:val="2"/>
  </w:num>
  <w:num w:numId="14">
    <w:abstractNumId w:val="19"/>
  </w:num>
  <w:num w:numId="15">
    <w:abstractNumId w:val="16"/>
  </w:num>
  <w:num w:numId="16">
    <w:abstractNumId w:val="12"/>
  </w:num>
  <w:num w:numId="17">
    <w:abstractNumId w:val="25"/>
  </w:num>
  <w:num w:numId="18">
    <w:abstractNumId w:val="32"/>
  </w:num>
  <w:num w:numId="19">
    <w:abstractNumId w:val="22"/>
  </w:num>
  <w:num w:numId="20">
    <w:abstractNumId w:val="20"/>
  </w:num>
  <w:num w:numId="21">
    <w:abstractNumId w:val="31"/>
  </w:num>
  <w:num w:numId="22">
    <w:abstractNumId w:val="28"/>
  </w:num>
  <w:num w:numId="23">
    <w:abstractNumId w:val="17"/>
  </w:num>
  <w:num w:numId="24">
    <w:abstractNumId w:val="35"/>
  </w:num>
  <w:num w:numId="25">
    <w:abstractNumId w:val="13"/>
  </w:num>
  <w:num w:numId="26">
    <w:abstractNumId w:val="34"/>
  </w:num>
  <w:num w:numId="27">
    <w:abstractNumId w:val="26"/>
  </w:num>
  <w:num w:numId="28">
    <w:abstractNumId w:val="33"/>
  </w:num>
  <w:num w:numId="29">
    <w:abstractNumId w:val="21"/>
  </w:num>
  <w:num w:numId="30">
    <w:abstractNumId w:val="29"/>
  </w:num>
  <w:num w:numId="31">
    <w:abstractNumId w:val="18"/>
  </w:num>
  <w:num w:numId="32">
    <w:abstractNumId w:val="30"/>
  </w:num>
  <w:num w:numId="33">
    <w:abstractNumId w:val="15"/>
  </w:num>
  <w:num w:numId="34">
    <w:abstractNumId w:val="23"/>
  </w:num>
  <w:num w:numId="35">
    <w:abstractNumId w:val="24"/>
  </w:num>
  <w:num w:numId="36">
    <w:abstractNumId w:val="11"/>
  </w:num>
  <w:num w:numId="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
  </w:num>
  <w:num w:numId="39">
    <w:abstractNumId w:val="4"/>
  </w:num>
  <w:num w:numId="40">
    <w:abstractNumId w:val="4"/>
  </w:num>
  <w:num w:numId="41">
    <w:abstractNumId w:val="27"/>
  </w:num>
  <w:numIdMacAtCleanup w:val="3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stylePaneFormatFilter w:val="3F01"/>
  <w:defaultTabStop w:val="0"/>
  <w:drawingGridHorizontalSpacing w:val="3"/>
  <w:drawingGridVerticalSpacing w:val="2"/>
  <w:displayHorizontalDrawingGridEvery w:val="0"/>
  <w:displayVerticalDrawingGridEvery w:val="2"/>
  <w:characterSpacingControl w:val="compressPunctuation"/>
  <w:doNotValidateAgainstSchema/>
  <w:doNotDemarcateInvalidXml/>
  <w:hdrShapeDefaults>
    <o:shapedefaults v:ext="edit" spidmax="16386">
      <v:stroke weight=".5pt"/>
    </o: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3833DB"/>
    <w:rsid w:val="00005AC8"/>
    <w:rsid w:val="00006BF2"/>
    <w:rsid w:val="000115E5"/>
    <w:rsid w:val="00011A59"/>
    <w:rsid w:val="000133E4"/>
    <w:rsid w:val="00027913"/>
    <w:rsid w:val="00031001"/>
    <w:rsid w:val="00032A94"/>
    <w:rsid w:val="000370C2"/>
    <w:rsid w:val="0005052B"/>
    <w:rsid w:val="00057C47"/>
    <w:rsid w:val="00061C4C"/>
    <w:rsid w:val="0006235F"/>
    <w:rsid w:val="00062B8E"/>
    <w:rsid w:val="0006527E"/>
    <w:rsid w:val="000668A1"/>
    <w:rsid w:val="0008163B"/>
    <w:rsid w:val="000873B0"/>
    <w:rsid w:val="000941D2"/>
    <w:rsid w:val="00097C35"/>
    <w:rsid w:val="000A085A"/>
    <w:rsid w:val="000A15F0"/>
    <w:rsid w:val="000B11F9"/>
    <w:rsid w:val="000B2A67"/>
    <w:rsid w:val="000B3D4B"/>
    <w:rsid w:val="000D4E21"/>
    <w:rsid w:val="000D64E1"/>
    <w:rsid w:val="000D70D2"/>
    <w:rsid w:val="000E0E35"/>
    <w:rsid w:val="000E34E5"/>
    <w:rsid w:val="000E3D51"/>
    <w:rsid w:val="000E5895"/>
    <w:rsid w:val="000E652F"/>
    <w:rsid w:val="000F1958"/>
    <w:rsid w:val="000F1E76"/>
    <w:rsid w:val="000F2E3B"/>
    <w:rsid w:val="000F7E47"/>
    <w:rsid w:val="0010192F"/>
    <w:rsid w:val="00102439"/>
    <w:rsid w:val="00102C22"/>
    <w:rsid w:val="00104FDD"/>
    <w:rsid w:val="0010517F"/>
    <w:rsid w:val="00110778"/>
    <w:rsid w:val="00111D0A"/>
    <w:rsid w:val="001129E6"/>
    <w:rsid w:val="00123507"/>
    <w:rsid w:val="00123590"/>
    <w:rsid w:val="00130AE4"/>
    <w:rsid w:val="001320C7"/>
    <w:rsid w:val="00133247"/>
    <w:rsid w:val="00135178"/>
    <w:rsid w:val="00140945"/>
    <w:rsid w:val="001464E5"/>
    <w:rsid w:val="001544BD"/>
    <w:rsid w:val="00155E5B"/>
    <w:rsid w:val="00165DE3"/>
    <w:rsid w:val="00167EBA"/>
    <w:rsid w:val="00170DE7"/>
    <w:rsid w:val="0017477C"/>
    <w:rsid w:val="00175BF7"/>
    <w:rsid w:val="00177290"/>
    <w:rsid w:val="00177AC4"/>
    <w:rsid w:val="00187B10"/>
    <w:rsid w:val="001920E2"/>
    <w:rsid w:val="00197DF2"/>
    <w:rsid w:val="001A155A"/>
    <w:rsid w:val="001A2E98"/>
    <w:rsid w:val="001A397A"/>
    <w:rsid w:val="001B2BB9"/>
    <w:rsid w:val="001C042B"/>
    <w:rsid w:val="001C46E5"/>
    <w:rsid w:val="001C5629"/>
    <w:rsid w:val="001D61D4"/>
    <w:rsid w:val="001D7DF4"/>
    <w:rsid w:val="001E305B"/>
    <w:rsid w:val="001E60FC"/>
    <w:rsid w:val="001F27BD"/>
    <w:rsid w:val="0020185B"/>
    <w:rsid w:val="00210509"/>
    <w:rsid w:val="00210EAA"/>
    <w:rsid w:val="00211BE8"/>
    <w:rsid w:val="0021700C"/>
    <w:rsid w:val="002177DB"/>
    <w:rsid w:val="002202B1"/>
    <w:rsid w:val="00221FAB"/>
    <w:rsid w:val="002238A4"/>
    <w:rsid w:val="00223B3A"/>
    <w:rsid w:val="00231665"/>
    <w:rsid w:val="00233A3E"/>
    <w:rsid w:val="00244730"/>
    <w:rsid w:val="00252A6F"/>
    <w:rsid w:val="0025300F"/>
    <w:rsid w:val="002621F6"/>
    <w:rsid w:val="002654BB"/>
    <w:rsid w:val="002659A0"/>
    <w:rsid w:val="002752BF"/>
    <w:rsid w:val="00280ED5"/>
    <w:rsid w:val="002818D9"/>
    <w:rsid w:val="00282307"/>
    <w:rsid w:val="00291299"/>
    <w:rsid w:val="00295B09"/>
    <w:rsid w:val="00296227"/>
    <w:rsid w:val="002A1AAE"/>
    <w:rsid w:val="002A1F01"/>
    <w:rsid w:val="002B629D"/>
    <w:rsid w:val="002C518F"/>
    <w:rsid w:val="002D22B4"/>
    <w:rsid w:val="002E2022"/>
    <w:rsid w:val="002E2350"/>
    <w:rsid w:val="002E4072"/>
    <w:rsid w:val="002E6D72"/>
    <w:rsid w:val="002F55AF"/>
    <w:rsid w:val="002F7809"/>
    <w:rsid w:val="00303A7C"/>
    <w:rsid w:val="00306569"/>
    <w:rsid w:val="003156E7"/>
    <w:rsid w:val="00333536"/>
    <w:rsid w:val="00341D02"/>
    <w:rsid w:val="00342FAE"/>
    <w:rsid w:val="0034451E"/>
    <w:rsid w:val="00345F2B"/>
    <w:rsid w:val="003467A7"/>
    <w:rsid w:val="0035337F"/>
    <w:rsid w:val="0035665D"/>
    <w:rsid w:val="00360778"/>
    <w:rsid w:val="00365BE3"/>
    <w:rsid w:val="0037148A"/>
    <w:rsid w:val="003724DD"/>
    <w:rsid w:val="0037394B"/>
    <w:rsid w:val="003833DB"/>
    <w:rsid w:val="00396A7F"/>
    <w:rsid w:val="003A40C4"/>
    <w:rsid w:val="003B1048"/>
    <w:rsid w:val="003B1A0E"/>
    <w:rsid w:val="003B441D"/>
    <w:rsid w:val="003B5B98"/>
    <w:rsid w:val="003B7D94"/>
    <w:rsid w:val="003C7ECE"/>
    <w:rsid w:val="003D3002"/>
    <w:rsid w:val="003E19DD"/>
    <w:rsid w:val="003E3E4D"/>
    <w:rsid w:val="003E4583"/>
    <w:rsid w:val="003F2374"/>
    <w:rsid w:val="003F2C1C"/>
    <w:rsid w:val="003F4CDC"/>
    <w:rsid w:val="00400F9E"/>
    <w:rsid w:val="00401EA1"/>
    <w:rsid w:val="004069F5"/>
    <w:rsid w:val="00406E7B"/>
    <w:rsid w:val="00413B69"/>
    <w:rsid w:val="004174F3"/>
    <w:rsid w:val="004271B2"/>
    <w:rsid w:val="00427ABF"/>
    <w:rsid w:val="0043292B"/>
    <w:rsid w:val="00435887"/>
    <w:rsid w:val="00437A3C"/>
    <w:rsid w:val="00441745"/>
    <w:rsid w:val="00456847"/>
    <w:rsid w:val="004570C7"/>
    <w:rsid w:val="00462F17"/>
    <w:rsid w:val="004651E0"/>
    <w:rsid w:val="004674D6"/>
    <w:rsid w:val="00470DBC"/>
    <w:rsid w:val="004851AE"/>
    <w:rsid w:val="00494832"/>
    <w:rsid w:val="00497EBB"/>
    <w:rsid w:val="004A33CE"/>
    <w:rsid w:val="004A4BA5"/>
    <w:rsid w:val="004A768B"/>
    <w:rsid w:val="004B05BC"/>
    <w:rsid w:val="004B3C7B"/>
    <w:rsid w:val="004B77D6"/>
    <w:rsid w:val="004C4538"/>
    <w:rsid w:val="004C59DE"/>
    <w:rsid w:val="004F2102"/>
    <w:rsid w:val="004F2C90"/>
    <w:rsid w:val="0050178E"/>
    <w:rsid w:val="00507797"/>
    <w:rsid w:val="00510F4E"/>
    <w:rsid w:val="00525A8B"/>
    <w:rsid w:val="00525AF8"/>
    <w:rsid w:val="00526092"/>
    <w:rsid w:val="00537717"/>
    <w:rsid w:val="0054179E"/>
    <w:rsid w:val="00541A94"/>
    <w:rsid w:val="005439E2"/>
    <w:rsid w:val="00553BB1"/>
    <w:rsid w:val="00560AF0"/>
    <w:rsid w:val="005632E1"/>
    <w:rsid w:val="00583EC9"/>
    <w:rsid w:val="00585DEE"/>
    <w:rsid w:val="005945BC"/>
    <w:rsid w:val="00596E75"/>
    <w:rsid w:val="005A3100"/>
    <w:rsid w:val="005A5605"/>
    <w:rsid w:val="005A5973"/>
    <w:rsid w:val="005B55BA"/>
    <w:rsid w:val="005B69D7"/>
    <w:rsid w:val="005B7C02"/>
    <w:rsid w:val="005C2075"/>
    <w:rsid w:val="005C35F2"/>
    <w:rsid w:val="005C528D"/>
    <w:rsid w:val="005D20D5"/>
    <w:rsid w:val="005D594A"/>
    <w:rsid w:val="005D6E2C"/>
    <w:rsid w:val="005D73B1"/>
    <w:rsid w:val="005E0E80"/>
    <w:rsid w:val="005E5191"/>
    <w:rsid w:val="005F0446"/>
    <w:rsid w:val="005F0632"/>
    <w:rsid w:val="005F0A6B"/>
    <w:rsid w:val="005F0C03"/>
    <w:rsid w:val="005F1E96"/>
    <w:rsid w:val="005F26AD"/>
    <w:rsid w:val="005F66CA"/>
    <w:rsid w:val="005F7548"/>
    <w:rsid w:val="006010F4"/>
    <w:rsid w:val="00604076"/>
    <w:rsid w:val="0060411C"/>
    <w:rsid w:val="00607814"/>
    <w:rsid w:val="006167E0"/>
    <w:rsid w:val="006168B6"/>
    <w:rsid w:val="00620199"/>
    <w:rsid w:val="00626908"/>
    <w:rsid w:val="00640C91"/>
    <w:rsid w:val="00641BA8"/>
    <w:rsid w:val="00654A94"/>
    <w:rsid w:val="00661A7E"/>
    <w:rsid w:val="0066575B"/>
    <w:rsid w:val="006765AA"/>
    <w:rsid w:val="00677E07"/>
    <w:rsid w:val="006853BE"/>
    <w:rsid w:val="00691FF4"/>
    <w:rsid w:val="006935E1"/>
    <w:rsid w:val="00695998"/>
    <w:rsid w:val="006973E5"/>
    <w:rsid w:val="006B5701"/>
    <w:rsid w:val="006C301A"/>
    <w:rsid w:val="006D1DB2"/>
    <w:rsid w:val="006D5E69"/>
    <w:rsid w:val="006D6C01"/>
    <w:rsid w:val="006E4215"/>
    <w:rsid w:val="006E5103"/>
    <w:rsid w:val="006E72E4"/>
    <w:rsid w:val="007011D7"/>
    <w:rsid w:val="007013EB"/>
    <w:rsid w:val="007014EA"/>
    <w:rsid w:val="00703B9E"/>
    <w:rsid w:val="00706183"/>
    <w:rsid w:val="007070A2"/>
    <w:rsid w:val="00710445"/>
    <w:rsid w:val="00716F12"/>
    <w:rsid w:val="00727772"/>
    <w:rsid w:val="0073059F"/>
    <w:rsid w:val="007356A9"/>
    <w:rsid w:val="00741F77"/>
    <w:rsid w:val="00744B5B"/>
    <w:rsid w:val="00762ECA"/>
    <w:rsid w:val="007633CF"/>
    <w:rsid w:val="00770A95"/>
    <w:rsid w:val="00773091"/>
    <w:rsid w:val="007732ED"/>
    <w:rsid w:val="00782100"/>
    <w:rsid w:val="00785BC0"/>
    <w:rsid w:val="0079230B"/>
    <w:rsid w:val="0079365A"/>
    <w:rsid w:val="00795CB3"/>
    <w:rsid w:val="007A00E8"/>
    <w:rsid w:val="007A0DFF"/>
    <w:rsid w:val="007A41F5"/>
    <w:rsid w:val="007A752F"/>
    <w:rsid w:val="007A754F"/>
    <w:rsid w:val="007B16D9"/>
    <w:rsid w:val="007B40C8"/>
    <w:rsid w:val="007B5F49"/>
    <w:rsid w:val="007C0CF0"/>
    <w:rsid w:val="007C38D9"/>
    <w:rsid w:val="007D1241"/>
    <w:rsid w:val="007D420F"/>
    <w:rsid w:val="007D4556"/>
    <w:rsid w:val="007E12BB"/>
    <w:rsid w:val="007E7FE1"/>
    <w:rsid w:val="007F48DC"/>
    <w:rsid w:val="007F65E4"/>
    <w:rsid w:val="007F740E"/>
    <w:rsid w:val="00801A56"/>
    <w:rsid w:val="008100A9"/>
    <w:rsid w:val="00810A3D"/>
    <w:rsid w:val="00813423"/>
    <w:rsid w:val="00817D57"/>
    <w:rsid w:val="00831D8B"/>
    <w:rsid w:val="008337D7"/>
    <w:rsid w:val="008378DC"/>
    <w:rsid w:val="008406E1"/>
    <w:rsid w:val="008544E9"/>
    <w:rsid w:val="0085542A"/>
    <w:rsid w:val="0085685A"/>
    <w:rsid w:val="00861C54"/>
    <w:rsid w:val="008629E0"/>
    <w:rsid w:val="008720BC"/>
    <w:rsid w:val="008827BF"/>
    <w:rsid w:val="00890B30"/>
    <w:rsid w:val="00893E1D"/>
    <w:rsid w:val="0089489A"/>
    <w:rsid w:val="008A0902"/>
    <w:rsid w:val="008A29EE"/>
    <w:rsid w:val="008B0650"/>
    <w:rsid w:val="008B223E"/>
    <w:rsid w:val="008B32E8"/>
    <w:rsid w:val="008B5CB2"/>
    <w:rsid w:val="008B6BDB"/>
    <w:rsid w:val="008C14BA"/>
    <w:rsid w:val="008C54B7"/>
    <w:rsid w:val="008C57BE"/>
    <w:rsid w:val="008C7337"/>
    <w:rsid w:val="008D1037"/>
    <w:rsid w:val="008D26DE"/>
    <w:rsid w:val="008E23B1"/>
    <w:rsid w:val="008E64C6"/>
    <w:rsid w:val="008F1D25"/>
    <w:rsid w:val="008F455D"/>
    <w:rsid w:val="008F780E"/>
    <w:rsid w:val="00903615"/>
    <w:rsid w:val="00903EE9"/>
    <w:rsid w:val="00904398"/>
    <w:rsid w:val="009072BD"/>
    <w:rsid w:val="00912872"/>
    <w:rsid w:val="00915A4A"/>
    <w:rsid w:val="00916D13"/>
    <w:rsid w:val="00920B8D"/>
    <w:rsid w:val="00921DE8"/>
    <w:rsid w:val="009251FB"/>
    <w:rsid w:val="00927263"/>
    <w:rsid w:val="00933DBA"/>
    <w:rsid w:val="00936AF5"/>
    <w:rsid w:val="009371E3"/>
    <w:rsid w:val="00937B8B"/>
    <w:rsid w:val="00941A5F"/>
    <w:rsid w:val="009441D9"/>
    <w:rsid w:val="009468E7"/>
    <w:rsid w:val="00953055"/>
    <w:rsid w:val="0095394D"/>
    <w:rsid w:val="00956ABA"/>
    <w:rsid w:val="00957F36"/>
    <w:rsid w:val="009605B0"/>
    <w:rsid w:val="009725A9"/>
    <w:rsid w:val="009829B1"/>
    <w:rsid w:val="009925D6"/>
    <w:rsid w:val="0099484A"/>
    <w:rsid w:val="009A1C9E"/>
    <w:rsid w:val="009A3D00"/>
    <w:rsid w:val="009A7802"/>
    <w:rsid w:val="009A7CB8"/>
    <w:rsid w:val="009B077C"/>
    <w:rsid w:val="009B66BB"/>
    <w:rsid w:val="009C3866"/>
    <w:rsid w:val="009C537B"/>
    <w:rsid w:val="009C5A25"/>
    <w:rsid w:val="009D3847"/>
    <w:rsid w:val="009E0391"/>
    <w:rsid w:val="009E6B9E"/>
    <w:rsid w:val="009E6BEF"/>
    <w:rsid w:val="009F45D2"/>
    <w:rsid w:val="009F54BF"/>
    <w:rsid w:val="009F7CD5"/>
    <w:rsid w:val="00A01139"/>
    <w:rsid w:val="00A0574F"/>
    <w:rsid w:val="00A0672A"/>
    <w:rsid w:val="00A07B86"/>
    <w:rsid w:val="00A07CEC"/>
    <w:rsid w:val="00A10683"/>
    <w:rsid w:val="00A1543A"/>
    <w:rsid w:val="00A2633F"/>
    <w:rsid w:val="00A30A01"/>
    <w:rsid w:val="00A30A6C"/>
    <w:rsid w:val="00A34AC1"/>
    <w:rsid w:val="00A47308"/>
    <w:rsid w:val="00A47F3F"/>
    <w:rsid w:val="00A51E92"/>
    <w:rsid w:val="00A526F9"/>
    <w:rsid w:val="00A53D64"/>
    <w:rsid w:val="00A60BF0"/>
    <w:rsid w:val="00A70A1E"/>
    <w:rsid w:val="00A70FCC"/>
    <w:rsid w:val="00A7302B"/>
    <w:rsid w:val="00A75601"/>
    <w:rsid w:val="00A75E16"/>
    <w:rsid w:val="00A93211"/>
    <w:rsid w:val="00A94D42"/>
    <w:rsid w:val="00AA1E2E"/>
    <w:rsid w:val="00AB1A4C"/>
    <w:rsid w:val="00AB436F"/>
    <w:rsid w:val="00AB6007"/>
    <w:rsid w:val="00AC2EF6"/>
    <w:rsid w:val="00AC5FC3"/>
    <w:rsid w:val="00AD3F26"/>
    <w:rsid w:val="00AD6FDE"/>
    <w:rsid w:val="00AF4159"/>
    <w:rsid w:val="00B00FD1"/>
    <w:rsid w:val="00B02ACF"/>
    <w:rsid w:val="00B06758"/>
    <w:rsid w:val="00B12DDA"/>
    <w:rsid w:val="00B16A13"/>
    <w:rsid w:val="00B21893"/>
    <w:rsid w:val="00B253C9"/>
    <w:rsid w:val="00B31720"/>
    <w:rsid w:val="00B31A0A"/>
    <w:rsid w:val="00B3781D"/>
    <w:rsid w:val="00B41672"/>
    <w:rsid w:val="00B44995"/>
    <w:rsid w:val="00B44B17"/>
    <w:rsid w:val="00B4641A"/>
    <w:rsid w:val="00B528F7"/>
    <w:rsid w:val="00B560B2"/>
    <w:rsid w:val="00B6298F"/>
    <w:rsid w:val="00B64D6E"/>
    <w:rsid w:val="00B65D5A"/>
    <w:rsid w:val="00B66BE7"/>
    <w:rsid w:val="00B706CD"/>
    <w:rsid w:val="00B70B7F"/>
    <w:rsid w:val="00B738A3"/>
    <w:rsid w:val="00B838B3"/>
    <w:rsid w:val="00B877A6"/>
    <w:rsid w:val="00B90D40"/>
    <w:rsid w:val="00B9105B"/>
    <w:rsid w:val="00BA3C2F"/>
    <w:rsid w:val="00BB1029"/>
    <w:rsid w:val="00BC042A"/>
    <w:rsid w:val="00BC114C"/>
    <w:rsid w:val="00BC4913"/>
    <w:rsid w:val="00BD73A1"/>
    <w:rsid w:val="00BD794D"/>
    <w:rsid w:val="00BE4B92"/>
    <w:rsid w:val="00BE6FAC"/>
    <w:rsid w:val="00C123D5"/>
    <w:rsid w:val="00C15ED9"/>
    <w:rsid w:val="00C252D0"/>
    <w:rsid w:val="00C333CE"/>
    <w:rsid w:val="00C36BD1"/>
    <w:rsid w:val="00C42F2F"/>
    <w:rsid w:val="00C44A56"/>
    <w:rsid w:val="00C52E17"/>
    <w:rsid w:val="00C54E99"/>
    <w:rsid w:val="00C67873"/>
    <w:rsid w:val="00C74458"/>
    <w:rsid w:val="00C76D5C"/>
    <w:rsid w:val="00C80D91"/>
    <w:rsid w:val="00C83C11"/>
    <w:rsid w:val="00C9357B"/>
    <w:rsid w:val="00C950B2"/>
    <w:rsid w:val="00C95774"/>
    <w:rsid w:val="00C959A3"/>
    <w:rsid w:val="00CA5245"/>
    <w:rsid w:val="00CC75CB"/>
    <w:rsid w:val="00CD2BF4"/>
    <w:rsid w:val="00CD3767"/>
    <w:rsid w:val="00CD6CCC"/>
    <w:rsid w:val="00CE42FC"/>
    <w:rsid w:val="00CE5DD2"/>
    <w:rsid w:val="00CF473B"/>
    <w:rsid w:val="00CF4B0B"/>
    <w:rsid w:val="00D16314"/>
    <w:rsid w:val="00D22B09"/>
    <w:rsid w:val="00D25C0D"/>
    <w:rsid w:val="00D34136"/>
    <w:rsid w:val="00D34419"/>
    <w:rsid w:val="00D35CD0"/>
    <w:rsid w:val="00D37733"/>
    <w:rsid w:val="00D41D1F"/>
    <w:rsid w:val="00D46B89"/>
    <w:rsid w:val="00D54A29"/>
    <w:rsid w:val="00D55902"/>
    <w:rsid w:val="00D57186"/>
    <w:rsid w:val="00D607E2"/>
    <w:rsid w:val="00D6429B"/>
    <w:rsid w:val="00D6432A"/>
    <w:rsid w:val="00D64701"/>
    <w:rsid w:val="00D658B6"/>
    <w:rsid w:val="00D71954"/>
    <w:rsid w:val="00D71CDD"/>
    <w:rsid w:val="00D748A2"/>
    <w:rsid w:val="00D800DA"/>
    <w:rsid w:val="00D832F7"/>
    <w:rsid w:val="00D851D6"/>
    <w:rsid w:val="00D8777A"/>
    <w:rsid w:val="00D90634"/>
    <w:rsid w:val="00D937E1"/>
    <w:rsid w:val="00DA582D"/>
    <w:rsid w:val="00DA5875"/>
    <w:rsid w:val="00DB16B8"/>
    <w:rsid w:val="00DB5257"/>
    <w:rsid w:val="00DB7227"/>
    <w:rsid w:val="00DC1B21"/>
    <w:rsid w:val="00DC1EA3"/>
    <w:rsid w:val="00DC4240"/>
    <w:rsid w:val="00DC691E"/>
    <w:rsid w:val="00DC70E6"/>
    <w:rsid w:val="00DE0C91"/>
    <w:rsid w:val="00DE4412"/>
    <w:rsid w:val="00DE508A"/>
    <w:rsid w:val="00DE561E"/>
    <w:rsid w:val="00DF1AAD"/>
    <w:rsid w:val="00DF3264"/>
    <w:rsid w:val="00DF66A6"/>
    <w:rsid w:val="00E06351"/>
    <w:rsid w:val="00E20377"/>
    <w:rsid w:val="00E330F9"/>
    <w:rsid w:val="00E3574D"/>
    <w:rsid w:val="00E3779F"/>
    <w:rsid w:val="00E43D24"/>
    <w:rsid w:val="00E44E69"/>
    <w:rsid w:val="00E51A96"/>
    <w:rsid w:val="00E53138"/>
    <w:rsid w:val="00E5685A"/>
    <w:rsid w:val="00E56F30"/>
    <w:rsid w:val="00E5768C"/>
    <w:rsid w:val="00E576A7"/>
    <w:rsid w:val="00E57D17"/>
    <w:rsid w:val="00E6192A"/>
    <w:rsid w:val="00E73FFC"/>
    <w:rsid w:val="00E77B5D"/>
    <w:rsid w:val="00E83973"/>
    <w:rsid w:val="00E91201"/>
    <w:rsid w:val="00E92171"/>
    <w:rsid w:val="00E94064"/>
    <w:rsid w:val="00E95103"/>
    <w:rsid w:val="00E951D0"/>
    <w:rsid w:val="00EA1E29"/>
    <w:rsid w:val="00EA1E78"/>
    <w:rsid w:val="00EA723F"/>
    <w:rsid w:val="00EA7902"/>
    <w:rsid w:val="00EB2159"/>
    <w:rsid w:val="00EB3025"/>
    <w:rsid w:val="00EB5083"/>
    <w:rsid w:val="00EC1D27"/>
    <w:rsid w:val="00EC7BC8"/>
    <w:rsid w:val="00EE1150"/>
    <w:rsid w:val="00EE152B"/>
    <w:rsid w:val="00EE6B26"/>
    <w:rsid w:val="00EF1A7C"/>
    <w:rsid w:val="00EF3BF3"/>
    <w:rsid w:val="00EF6356"/>
    <w:rsid w:val="00F01B46"/>
    <w:rsid w:val="00F01C47"/>
    <w:rsid w:val="00F021C4"/>
    <w:rsid w:val="00F04634"/>
    <w:rsid w:val="00F05272"/>
    <w:rsid w:val="00F16131"/>
    <w:rsid w:val="00F22AE4"/>
    <w:rsid w:val="00F33795"/>
    <w:rsid w:val="00F34F45"/>
    <w:rsid w:val="00F407CD"/>
    <w:rsid w:val="00F51892"/>
    <w:rsid w:val="00F52A3E"/>
    <w:rsid w:val="00F57229"/>
    <w:rsid w:val="00F60909"/>
    <w:rsid w:val="00F61B20"/>
    <w:rsid w:val="00F64821"/>
    <w:rsid w:val="00F66B20"/>
    <w:rsid w:val="00F70197"/>
    <w:rsid w:val="00F7482A"/>
    <w:rsid w:val="00F75BD3"/>
    <w:rsid w:val="00F815D0"/>
    <w:rsid w:val="00F82038"/>
    <w:rsid w:val="00F85AB0"/>
    <w:rsid w:val="00F866EF"/>
    <w:rsid w:val="00F9246E"/>
    <w:rsid w:val="00FA0645"/>
    <w:rsid w:val="00FA57B2"/>
    <w:rsid w:val="00FC02B1"/>
    <w:rsid w:val="00FC1918"/>
    <w:rsid w:val="00FD37B9"/>
    <w:rsid w:val="00FE0FCD"/>
    <w:rsid w:val="00FE1291"/>
    <w:rsid w:val="00FE296E"/>
    <w:rsid w:val="00FE459E"/>
    <w:rsid w:val="00FE5B08"/>
    <w:rsid w:val="00FE64AB"/>
    <w:rsid w:val="00FE66B3"/>
    <w:rsid w:val="00FE6D49"/>
    <w:rsid w:val="00FE792C"/>
    <w:rsid w:val="00FF2B86"/>
    <w:rsid w:val="00FF57E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16386">
      <v:stroke weight=".5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header" w:uiPriority="0"/>
    <w:lsdException w:name="footer" w:uiPriority="0"/>
    <w:lsdException w:name="caption" w:semiHidden="0" w:uiPriority="0" w:unhideWhenUsed="0" w:qFormat="1"/>
    <w:lsdException w:name="page number" w:uiPriority="0"/>
    <w:lsdException w:name="List Bullet 4"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Document Map" w:uiPriority="0"/>
    <w:lsdException w:name="Plain Text" w:uiPriority="0"/>
    <w:lsdException w:name="HTML Code" w:uiPriority="0"/>
    <w:lsdException w:name="HTML Keyboard" w:uiPriority="0"/>
    <w:lsdException w:name="HTML Sample"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af6">
    <w:name w:val="Normal"/>
    <w:next w:val="af7"/>
    <w:qFormat/>
    <w:rsid w:val="00F82038"/>
    <w:pPr>
      <w:widowControl w:val="0"/>
      <w:jc w:val="both"/>
    </w:pPr>
    <w:rPr>
      <w:kern w:val="2"/>
      <w:sz w:val="28"/>
    </w:rPr>
  </w:style>
  <w:style w:type="paragraph" w:styleId="1">
    <w:name w:val="heading 1"/>
    <w:basedOn w:val="a8"/>
    <w:next w:val="af7"/>
    <w:link w:val="1Char"/>
    <w:qFormat/>
    <w:rsid w:val="00D800DA"/>
    <w:pPr>
      <w:spacing w:beforeLines="0" w:line="420" w:lineRule="exact"/>
      <w:outlineLvl w:val="0"/>
    </w:pPr>
    <w:rPr>
      <w:szCs w:val="28"/>
    </w:rPr>
  </w:style>
  <w:style w:type="paragraph" w:styleId="2">
    <w:name w:val="heading 2"/>
    <w:basedOn w:val="a9"/>
    <w:next w:val="af7"/>
    <w:link w:val="2Char"/>
    <w:qFormat/>
    <w:rsid w:val="00D800DA"/>
    <w:pPr>
      <w:spacing w:line="420" w:lineRule="exact"/>
      <w:ind w:left="0"/>
      <w:outlineLvl w:val="1"/>
    </w:pPr>
    <w:rPr>
      <w:szCs w:val="28"/>
    </w:rPr>
  </w:style>
  <w:style w:type="paragraph" w:styleId="3">
    <w:name w:val="heading 3"/>
    <w:basedOn w:val="aa"/>
    <w:next w:val="af7"/>
    <w:link w:val="3Char"/>
    <w:qFormat/>
    <w:rsid w:val="00D800DA"/>
    <w:pPr>
      <w:outlineLvl w:val="2"/>
    </w:pPr>
    <w:rPr>
      <w:rFonts w:ascii="宋体" w:hAnsi="宋体"/>
      <w:kern w:val="0"/>
    </w:rPr>
  </w:style>
  <w:style w:type="paragraph" w:styleId="40">
    <w:name w:val="heading 4"/>
    <w:basedOn w:val="ab"/>
    <w:next w:val="af7"/>
    <w:link w:val="4Char"/>
    <w:qFormat/>
    <w:rsid w:val="00D800DA"/>
    <w:pPr>
      <w:outlineLvl w:val="3"/>
    </w:pPr>
    <w:rPr>
      <w:rFonts w:ascii="黑体" w:hAnsi="黑体"/>
    </w:rPr>
  </w:style>
  <w:style w:type="paragraph" w:styleId="5">
    <w:name w:val="heading 5"/>
    <w:basedOn w:val="40"/>
    <w:next w:val="af7"/>
    <w:link w:val="5Char"/>
    <w:qFormat/>
    <w:rsid w:val="00F82038"/>
    <w:pPr>
      <w:tabs>
        <w:tab w:val="left" w:pos="1344"/>
      </w:tabs>
      <w:outlineLvl w:val="4"/>
    </w:pPr>
  </w:style>
  <w:style w:type="character" w:default="1" w:styleId="af8">
    <w:name w:val="Default Paragraph Font"/>
    <w:uiPriority w:val="1"/>
    <w:semiHidden/>
    <w:unhideWhenUsed/>
  </w:style>
  <w:style w:type="table" w:default="1" w:styleId="af9">
    <w:name w:val="Normal Table"/>
    <w:uiPriority w:val="99"/>
    <w:semiHidden/>
    <w:unhideWhenUsed/>
    <w:qFormat/>
    <w:tblPr>
      <w:tblInd w:w="0" w:type="dxa"/>
      <w:tblCellMar>
        <w:top w:w="0" w:type="dxa"/>
        <w:left w:w="108" w:type="dxa"/>
        <w:bottom w:w="0" w:type="dxa"/>
        <w:right w:w="108" w:type="dxa"/>
      </w:tblCellMar>
    </w:tblPr>
  </w:style>
  <w:style w:type="numbering" w:default="1" w:styleId="afa">
    <w:name w:val="No List"/>
    <w:uiPriority w:val="99"/>
    <w:semiHidden/>
    <w:unhideWhenUsed/>
  </w:style>
  <w:style w:type="character" w:customStyle="1" w:styleId="1Char">
    <w:name w:val="标题 1 Char"/>
    <w:basedOn w:val="af8"/>
    <w:link w:val="1"/>
    <w:rsid w:val="00D800DA"/>
    <w:rPr>
      <w:rFonts w:eastAsia="黑体"/>
      <w:kern w:val="2"/>
      <w:sz w:val="28"/>
      <w:szCs w:val="28"/>
    </w:rPr>
  </w:style>
  <w:style w:type="character" w:styleId="afb">
    <w:name w:val="Hyperlink"/>
    <w:basedOn w:val="af8"/>
    <w:uiPriority w:val="99"/>
    <w:rsid w:val="00F82038"/>
    <w:rPr>
      <w:color w:val="0000FF"/>
      <w:u w:val="single"/>
    </w:rPr>
  </w:style>
  <w:style w:type="character" w:styleId="afc">
    <w:name w:val="FollowedHyperlink"/>
    <w:basedOn w:val="af8"/>
    <w:uiPriority w:val="99"/>
    <w:rsid w:val="00F82038"/>
    <w:rPr>
      <w:color w:val="800080"/>
      <w:u w:val="single"/>
    </w:rPr>
  </w:style>
  <w:style w:type="character" w:styleId="afd">
    <w:name w:val="page number"/>
    <w:basedOn w:val="af8"/>
    <w:rsid w:val="00F82038"/>
  </w:style>
  <w:style w:type="character" w:styleId="HTML">
    <w:name w:val="HTML Keyboard"/>
    <w:basedOn w:val="af8"/>
    <w:rsid w:val="00F82038"/>
    <w:rPr>
      <w:rFonts w:ascii="Courier New" w:hAnsi="Courier New"/>
      <w:sz w:val="20"/>
      <w:szCs w:val="20"/>
    </w:rPr>
  </w:style>
  <w:style w:type="character" w:styleId="HTML0">
    <w:name w:val="HTML Code"/>
    <w:basedOn w:val="af8"/>
    <w:rsid w:val="00F82038"/>
    <w:rPr>
      <w:rFonts w:ascii="Courier New" w:hAnsi="Courier New"/>
      <w:sz w:val="20"/>
      <w:szCs w:val="20"/>
    </w:rPr>
  </w:style>
  <w:style w:type="character" w:customStyle="1" w:styleId="CharChar">
    <w:name w:val="一级条标题 Char Char"/>
    <w:basedOn w:val="af8"/>
    <w:link w:val="a9"/>
    <w:rsid w:val="00F82038"/>
    <w:rPr>
      <w:rFonts w:eastAsia="黑体"/>
      <w:kern w:val="2"/>
      <w:sz w:val="28"/>
    </w:rPr>
  </w:style>
  <w:style w:type="character" w:customStyle="1" w:styleId="CharChar0">
    <w:name w:val="章标题 Char Char"/>
    <w:basedOn w:val="af8"/>
    <w:link w:val="a8"/>
    <w:rsid w:val="00F82038"/>
    <w:rPr>
      <w:rFonts w:eastAsia="黑体"/>
      <w:kern w:val="2"/>
      <w:sz w:val="28"/>
    </w:rPr>
  </w:style>
  <w:style w:type="character" w:customStyle="1" w:styleId="CharChar1">
    <w:name w:val="二级条标题 Char Char"/>
    <w:basedOn w:val="CharChar"/>
    <w:link w:val="aa"/>
    <w:rsid w:val="00F82038"/>
  </w:style>
  <w:style w:type="paragraph" w:styleId="afe">
    <w:name w:val="Body Text Indent"/>
    <w:basedOn w:val="af6"/>
    <w:link w:val="Char"/>
    <w:rsid w:val="00F82038"/>
    <w:pPr>
      <w:spacing w:line="360" w:lineRule="auto"/>
      <w:ind w:firstLineChars="172" w:firstLine="420"/>
    </w:pPr>
    <w:rPr>
      <w:rFonts w:ascii="宋体" w:hAnsi="宋体"/>
      <w:sz w:val="24"/>
    </w:rPr>
  </w:style>
  <w:style w:type="paragraph" w:customStyle="1" w:styleId="aff">
    <w:name w:val="右框"/>
    <w:rsid w:val="00F82038"/>
    <w:pPr>
      <w:pBdr>
        <w:top w:val="single" w:sz="6" w:space="0" w:color="auto"/>
        <w:bottom w:val="single" w:sz="6" w:space="0" w:color="auto"/>
        <w:right w:val="single" w:sz="6" w:space="23" w:color="auto"/>
      </w:pBdr>
    </w:pPr>
  </w:style>
  <w:style w:type="paragraph" w:customStyle="1" w:styleId="a5">
    <w:name w:val="附录四级条标题"/>
    <w:basedOn w:val="a4"/>
    <w:next w:val="af7"/>
    <w:rsid w:val="00F82038"/>
    <w:pPr>
      <w:numPr>
        <w:ilvl w:val="5"/>
      </w:numPr>
      <w:outlineLvl w:val="5"/>
    </w:pPr>
  </w:style>
  <w:style w:type="paragraph" w:customStyle="1" w:styleId="af2">
    <w:name w:val="（规范性附录）"/>
    <w:next w:val="aff0"/>
    <w:rsid w:val="00F82038"/>
    <w:pPr>
      <w:numPr>
        <w:numId w:val="2"/>
      </w:numPr>
      <w:tabs>
        <w:tab w:val="left" w:pos="2027"/>
      </w:tabs>
      <w:spacing w:line="360" w:lineRule="auto"/>
      <w:jc w:val="center"/>
      <w:outlineLvl w:val="0"/>
    </w:pPr>
    <w:rPr>
      <w:rFonts w:eastAsia="黑体"/>
      <w:sz w:val="24"/>
    </w:rPr>
  </w:style>
  <w:style w:type="paragraph" w:styleId="7">
    <w:name w:val="toc 7"/>
    <w:basedOn w:val="af6"/>
    <w:next w:val="af6"/>
    <w:rsid w:val="00F82038"/>
    <w:pPr>
      <w:ind w:leftChars="1200" w:left="2520"/>
    </w:pPr>
  </w:style>
  <w:style w:type="paragraph" w:customStyle="1" w:styleId="a3">
    <w:name w:val="附录二级条标题"/>
    <w:basedOn w:val="a2"/>
    <w:next w:val="af7"/>
    <w:rsid w:val="00F82038"/>
    <w:pPr>
      <w:numPr>
        <w:ilvl w:val="3"/>
      </w:numPr>
      <w:outlineLvl w:val="3"/>
    </w:pPr>
  </w:style>
  <w:style w:type="paragraph" w:customStyle="1" w:styleId="aff1">
    <w:name w:val="图、表标题"/>
    <w:next w:val="af7"/>
    <w:rsid w:val="00F82038"/>
    <w:pPr>
      <w:spacing w:line="360" w:lineRule="auto"/>
      <w:jc w:val="center"/>
    </w:pPr>
    <w:rPr>
      <w:rFonts w:eastAsia="黑体"/>
      <w:sz w:val="21"/>
    </w:rPr>
  </w:style>
  <w:style w:type="paragraph" w:styleId="8">
    <w:name w:val="toc 8"/>
    <w:basedOn w:val="af6"/>
    <w:next w:val="af6"/>
    <w:rsid w:val="00F82038"/>
    <w:pPr>
      <w:ind w:leftChars="1400" w:left="2940"/>
    </w:pPr>
  </w:style>
  <w:style w:type="paragraph" w:styleId="41">
    <w:name w:val="toc 4"/>
    <w:basedOn w:val="af6"/>
    <w:next w:val="af6"/>
    <w:rsid w:val="00F82038"/>
    <w:pPr>
      <w:spacing w:line="360" w:lineRule="auto"/>
    </w:pPr>
    <w:rPr>
      <w:sz w:val="24"/>
    </w:rPr>
  </w:style>
  <w:style w:type="paragraph" w:customStyle="1" w:styleId="aff2">
    <w:name w:val="页面页码"/>
    <w:basedOn w:val="20"/>
    <w:rsid w:val="00F82038"/>
    <w:pPr>
      <w:jc w:val="right"/>
    </w:pPr>
  </w:style>
  <w:style w:type="paragraph" w:customStyle="1" w:styleId="CharChar1CharCharCharCharCharChar">
    <w:name w:val="Char Char1 Char Char Char Char Char Char"/>
    <w:basedOn w:val="af6"/>
    <w:rsid w:val="00F82038"/>
    <w:pPr>
      <w:widowControl/>
      <w:tabs>
        <w:tab w:val="left" w:pos="5460"/>
      </w:tabs>
      <w:adjustRightInd w:val="0"/>
      <w:snapToGrid w:val="0"/>
      <w:spacing w:after="160" w:line="300" w:lineRule="auto"/>
      <w:ind w:left="5041"/>
      <w:jc w:val="center"/>
    </w:pPr>
    <w:rPr>
      <w:rFonts w:ascii="Verdana" w:hAnsi="Verdana"/>
      <w:kern w:val="0"/>
      <w:szCs w:val="24"/>
      <w:lang w:eastAsia="en-US"/>
    </w:rPr>
  </w:style>
  <w:style w:type="paragraph" w:customStyle="1" w:styleId="aff3">
    <w:name w:val="字母编号列项（一级）"/>
    <w:basedOn w:val="af7"/>
    <w:rsid w:val="00F82038"/>
    <w:pPr>
      <w:ind w:leftChars="200" w:left="400" w:hangingChars="200" w:hanging="200"/>
    </w:pPr>
  </w:style>
  <w:style w:type="paragraph" w:styleId="af7">
    <w:name w:val="Normal Indent"/>
    <w:aliases w:val="表正文,正文非缩进,标题4,首行缩进,正文-段前3磅,正文缩进1,表正文1,正文非缩进1,标题41,正文11,表格1,正文（首行缩进两字）1,正文缩进 Char1,ALT+Z Char1,正文缩进 Char Char Char Char Char1,正文缩进 Char Char Char Char Char Char Char Char1,正文缩进 Char Char Char Char1,ALT+Z Char Char1,ALT+Z1,正文1,正文缩进 Char Char Char,正文顶"/>
    <w:basedOn w:val="af6"/>
    <w:link w:val="Char0"/>
    <w:rsid w:val="00F82038"/>
    <w:pPr>
      <w:spacing w:line="360" w:lineRule="auto"/>
      <w:ind w:firstLineChars="200" w:firstLine="200"/>
    </w:pPr>
    <w:rPr>
      <w:sz w:val="24"/>
    </w:rPr>
  </w:style>
  <w:style w:type="paragraph" w:customStyle="1" w:styleId="aff4">
    <w:name w:val="标准正文"/>
    <w:basedOn w:val="af6"/>
    <w:rsid w:val="00F82038"/>
    <w:pPr>
      <w:widowControl/>
      <w:jc w:val="left"/>
    </w:pPr>
    <w:rPr>
      <w:rFonts w:ascii="宋体"/>
      <w:kern w:val="0"/>
      <w:sz w:val="21"/>
    </w:rPr>
  </w:style>
  <w:style w:type="paragraph" w:styleId="aff5">
    <w:name w:val="caption"/>
    <w:basedOn w:val="af6"/>
    <w:next w:val="af7"/>
    <w:qFormat/>
    <w:rsid w:val="00F82038"/>
    <w:pPr>
      <w:spacing w:line="360" w:lineRule="auto"/>
      <w:jc w:val="center"/>
    </w:pPr>
    <w:rPr>
      <w:rFonts w:eastAsia="黑体" w:cs="Arial"/>
      <w:sz w:val="21"/>
    </w:rPr>
  </w:style>
  <w:style w:type="paragraph" w:customStyle="1" w:styleId="21">
    <w:name w:val="首页表格2"/>
    <w:basedOn w:val="aff6"/>
    <w:rsid w:val="00F82038"/>
    <w:pPr>
      <w:ind w:firstLine="217"/>
      <w:jc w:val="both"/>
    </w:pPr>
  </w:style>
  <w:style w:type="paragraph" w:customStyle="1" w:styleId="aff7">
    <w:name w:val="密级"/>
    <w:rsid w:val="00F82038"/>
    <w:pPr>
      <w:spacing w:before="120" w:after="80"/>
      <w:jc w:val="center"/>
    </w:pPr>
    <w:rPr>
      <w:sz w:val="21"/>
    </w:rPr>
  </w:style>
  <w:style w:type="paragraph" w:styleId="aff8">
    <w:name w:val="header"/>
    <w:basedOn w:val="af6"/>
    <w:link w:val="Char1"/>
    <w:rsid w:val="00F82038"/>
    <w:pPr>
      <w:tabs>
        <w:tab w:val="center" w:pos="4153"/>
        <w:tab w:val="right" w:pos="8306"/>
      </w:tabs>
      <w:snapToGrid w:val="0"/>
      <w:jc w:val="center"/>
    </w:pPr>
    <w:rPr>
      <w:sz w:val="18"/>
    </w:rPr>
  </w:style>
  <w:style w:type="paragraph" w:styleId="aff9">
    <w:name w:val="Document Map"/>
    <w:basedOn w:val="af6"/>
    <w:link w:val="Char2"/>
    <w:rsid w:val="00F82038"/>
    <w:pPr>
      <w:shd w:val="clear" w:color="auto" w:fill="000080"/>
    </w:pPr>
  </w:style>
  <w:style w:type="paragraph" w:customStyle="1" w:styleId="ad">
    <w:name w:val="五级条标题"/>
    <w:basedOn w:val="ac"/>
    <w:next w:val="af7"/>
    <w:rsid w:val="00F82038"/>
    <w:pPr>
      <w:numPr>
        <w:ilvl w:val="6"/>
      </w:numPr>
      <w:outlineLvl w:val="6"/>
    </w:pPr>
  </w:style>
  <w:style w:type="paragraph" w:styleId="6">
    <w:name w:val="toc 6"/>
    <w:basedOn w:val="af6"/>
    <w:next w:val="af6"/>
    <w:rsid w:val="00F82038"/>
    <w:pPr>
      <w:spacing w:line="360" w:lineRule="auto"/>
    </w:pPr>
    <w:rPr>
      <w:sz w:val="24"/>
    </w:rPr>
  </w:style>
  <w:style w:type="paragraph" w:styleId="22">
    <w:name w:val="toc 2"/>
    <w:basedOn w:val="af6"/>
    <w:next w:val="af6"/>
    <w:uiPriority w:val="39"/>
    <w:rsid w:val="00F82038"/>
    <w:pPr>
      <w:spacing w:line="360" w:lineRule="auto"/>
    </w:pPr>
    <w:rPr>
      <w:sz w:val="24"/>
    </w:rPr>
  </w:style>
  <w:style w:type="paragraph" w:customStyle="1" w:styleId="ac">
    <w:name w:val="四级条标题"/>
    <w:basedOn w:val="ab"/>
    <w:next w:val="af7"/>
    <w:rsid w:val="00F82038"/>
    <w:pPr>
      <w:numPr>
        <w:ilvl w:val="5"/>
      </w:numPr>
      <w:outlineLvl w:val="5"/>
    </w:pPr>
  </w:style>
  <w:style w:type="paragraph" w:customStyle="1" w:styleId="ab">
    <w:name w:val="三级条标题"/>
    <w:basedOn w:val="aa"/>
    <w:next w:val="af7"/>
    <w:rsid w:val="00F82038"/>
    <w:pPr>
      <w:numPr>
        <w:ilvl w:val="4"/>
      </w:numPr>
      <w:outlineLvl w:val="4"/>
    </w:pPr>
  </w:style>
  <w:style w:type="paragraph" w:customStyle="1" w:styleId="affa">
    <w:name w:val="正文标题"/>
    <w:next w:val="af7"/>
    <w:rsid w:val="00F82038"/>
    <w:pPr>
      <w:spacing w:line="360" w:lineRule="auto"/>
      <w:jc w:val="center"/>
    </w:pPr>
    <w:rPr>
      <w:rFonts w:eastAsia="黑体"/>
      <w:sz w:val="24"/>
    </w:rPr>
  </w:style>
  <w:style w:type="paragraph" w:styleId="30">
    <w:name w:val="toc 3"/>
    <w:basedOn w:val="af6"/>
    <w:next w:val="af6"/>
    <w:uiPriority w:val="39"/>
    <w:rsid w:val="00F82038"/>
    <w:pPr>
      <w:spacing w:line="360" w:lineRule="auto"/>
    </w:pPr>
    <w:rPr>
      <w:sz w:val="24"/>
    </w:rPr>
  </w:style>
  <w:style w:type="paragraph" w:styleId="9">
    <w:name w:val="toc 9"/>
    <w:basedOn w:val="af6"/>
    <w:next w:val="af6"/>
    <w:rsid w:val="00F82038"/>
    <w:pPr>
      <w:ind w:leftChars="1600" w:left="3360"/>
    </w:pPr>
  </w:style>
  <w:style w:type="paragraph" w:customStyle="1" w:styleId="a9">
    <w:name w:val="一级条标题"/>
    <w:basedOn w:val="a8"/>
    <w:next w:val="af7"/>
    <w:link w:val="CharChar"/>
    <w:rsid w:val="00F82038"/>
    <w:pPr>
      <w:numPr>
        <w:ilvl w:val="2"/>
      </w:numPr>
      <w:spacing w:beforeLines="0"/>
      <w:outlineLvl w:val="2"/>
    </w:pPr>
  </w:style>
  <w:style w:type="paragraph" w:customStyle="1" w:styleId="a">
    <w:name w:val="正文图标题"/>
    <w:next w:val="af7"/>
    <w:rsid w:val="00F82038"/>
    <w:pPr>
      <w:numPr>
        <w:numId w:val="4"/>
      </w:numPr>
      <w:spacing w:line="360" w:lineRule="auto"/>
      <w:jc w:val="center"/>
    </w:pPr>
    <w:rPr>
      <w:rFonts w:eastAsia="黑体"/>
      <w:sz w:val="21"/>
    </w:rPr>
  </w:style>
  <w:style w:type="paragraph" w:styleId="affb">
    <w:name w:val="Body Text"/>
    <w:basedOn w:val="af6"/>
    <w:link w:val="Char3"/>
    <w:rsid w:val="00F82038"/>
    <w:pPr>
      <w:spacing w:after="120"/>
    </w:pPr>
  </w:style>
  <w:style w:type="paragraph" w:styleId="23">
    <w:name w:val="Body Text Indent 2"/>
    <w:basedOn w:val="af6"/>
    <w:link w:val="2Char0"/>
    <w:rsid w:val="00F82038"/>
    <w:pPr>
      <w:spacing w:after="120" w:line="480" w:lineRule="auto"/>
      <w:ind w:leftChars="200" w:left="420"/>
    </w:pPr>
  </w:style>
  <w:style w:type="paragraph" w:styleId="10">
    <w:name w:val="toc 1"/>
    <w:basedOn w:val="af6"/>
    <w:next w:val="af6"/>
    <w:uiPriority w:val="39"/>
    <w:rsid w:val="00F82038"/>
    <w:pPr>
      <w:spacing w:line="360" w:lineRule="auto"/>
    </w:pPr>
    <w:rPr>
      <w:sz w:val="24"/>
    </w:rPr>
  </w:style>
  <w:style w:type="paragraph" w:styleId="50">
    <w:name w:val="toc 5"/>
    <w:basedOn w:val="af6"/>
    <w:next w:val="af6"/>
    <w:rsid w:val="00F82038"/>
    <w:pPr>
      <w:spacing w:line="360" w:lineRule="auto"/>
    </w:pPr>
    <w:rPr>
      <w:sz w:val="24"/>
    </w:rPr>
  </w:style>
  <w:style w:type="paragraph" w:styleId="affc">
    <w:name w:val="footer"/>
    <w:basedOn w:val="af6"/>
    <w:link w:val="Char4"/>
    <w:rsid w:val="00F82038"/>
    <w:pPr>
      <w:tabs>
        <w:tab w:val="center" w:pos="4153"/>
        <w:tab w:val="right" w:pos="8306"/>
      </w:tabs>
      <w:snapToGrid w:val="0"/>
      <w:jc w:val="left"/>
    </w:pPr>
    <w:rPr>
      <w:sz w:val="18"/>
    </w:rPr>
  </w:style>
  <w:style w:type="paragraph" w:customStyle="1" w:styleId="a1">
    <w:name w:val="附录章标题"/>
    <w:next w:val="af7"/>
    <w:rsid w:val="00F82038"/>
    <w:pPr>
      <w:numPr>
        <w:ilvl w:val="1"/>
        <w:numId w:val="13"/>
      </w:numPr>
      <w:wordWrap w:val="0"/>
      <w:overflowPunct w:val="0"/>
      <w:autoSpaceDE w:val="0"/>
      <w:spacing w:beforeLines="150" w:line="360" w:lineRule="auto"/>
      <w:jc w:val="both"/>
      <w:textAlignment w:val="baseline"/>
      <w:outlineLvl w:val="1"/>
    </w:pPr>
    <w:rPr>
      <w:rFonts w:eastAsia="黑体"/>
      <w:kern w:val="21"/>
      <w:sz w:val="28"/>
    </w:rPr>
  </w:style>
  <w:style w:type="paragraph" w:customStyle="1" w:styleId="aa">
    <w:name w:val="二级条标题"/>
    <w:basedOn w:val="a9"/>
    <w:next w:val="af7"/>
    <w:link w:val="CharChar1"/>
    <w:rsid w:val="00F82038"/>
    <w:pPr>
      <w:numPr>
        <w:ilvl w:val="3"/>
      </w:numPr>
      <w:outlineLvl w:val="3"/>
    </w:pPr>
  </w:style>
  <w:style w:type="paragraph" w:customStyle="1" w:styleId="a8">
    <w:name w:val="章标题"/>
    <w:basedOn w:val="af6"/>
    <w:next w:val="af7"/>
    <w:link w:val="CharChar0"/>
    <w:rsid w:val="00F82038"/>
    <w:pPr>
      <w:numPr>
        <w:ilvl w:val="1"/>
        <w:numId w:val="3"/>
      </w:numPr>
      <w:spacing w:beforeLines="150" w:line="360" w:lineRule="auto"/>
      <w:outlineLvl w:val="1"/>
    </w:pPr>
    <w:rPr>
      <w:rFonts w:eastAsia="黑体"/>
    </w:rPr>
  </w:style>
  <w:style w:type="paragraph" w:customStyle="1" w:styleId="affd">
    <w:name w:val="文中代号"/>
    <w:rsid w:val="00F82038"/>
    <w:pPr>
      <w:jc w:val="center"/>
    </w:pPr>
    <w:rPr>
      <w:b/>
      <w:caps/>
      <w:sz w:val="24"/>
    </w:rPr>
  </w:style>
  <w:style w:type="paragraph" w:customStyle="1" w:styleId="ae">
    <w:name w:val="正文表标题"/>
    <w:next w:val="af7"/>
    <w:rsid w:val="00F82038"/>
    <w:pPr>
      <w:numPr>
        <w:numId w:val="5"/>
      </w:numPr>
      <w:spacing w:line="360" w:lineRule="auto"/>
      <w:jc w:val="center"/>
    </w:pPr>
    <w:rPr>
      <w:rFonts w:eastAsia="黑体"/>
      <w:sz w:val="21"/>
    </w:rPr>
  </w:style>
  <w:style w:type="paragraph" w:customStyle="1" w:styleId="affe">
    <w:name w:val="阶段标记"/>
    <w:rsid w:val="00F82038"/>
    <w:pPr>
      <w:jc w:val="center"/>
    </w:pPr>
    <w:rPr>
      <w:sz w:val="21"/>
    </w:rPr>
  </w:style>
  <w:style w:type="paragraph" w:customStyle="1" w:styleId="af0">
    <w:name w:val="目次"/>
    <w:next w:val="afff"/>
    <w:rsid w:val="00F82038"/>
    <w:pPr>
      <w:numPr>
        <w:numId w:val="6"/>
      </w:numPr>
      <w:tabs>
        <w:tab w:val="left" w:pos="1667"/>
      </w:tabs>
      <w:spacing w:afterLines="150" w:line="360" w:lineRule="auto"/>
      <w:jc w:val="center"/>
    </w:pPr>
    <w:rPr>
      <w:rFonts w:eastAsia="黑体"/>
      <w:sz w:val="32"/>
    </w:rPr>
  </w:style>
  <w:style w:type="paragraph" w:customStyle="1" w:styleId="afff">
    <w:name w:val="文件正文"/>
    <w:link w:val="CharChar2"/>
    <w:rsid w:val="00F82038"/>
    <w:pPr>
      <w:spacing w:line="360" w:lineRule="auto"/>
      <w:jc w:val="both"/>
    </w:pPr>
    <w:rPr>
      <w:sz w:val="24"/>
    </w:rPr>
  </w:style>
  <w:style w:type="paragraph" w:customStyle="1" w:styleId="afff0">
    <w:name w:val="小小五"/>
    <w:rsid w:val="00F82038"/>
    <w:pPr>
      <w:pBdr>
        <w:top w:val="single" w:sz="12" w:space="3" w:color="auto"/>
        <w:bottom w:val="single" w:sz="6" w:space="1" w:color="auto"/>
      </w:pBdr>
    </w:pPr>
    <w:rPr>
      <w:sz w:val="10"/>
    </w:rPr>
  </w:style>
  <w:style w:type="paragraph" w:customStyle="1" w:styleId="aff6">
    <w:name w:val="首页表格"/>
    <w:rsid w:val="00F82038"/>
    <w:pPr>
      <w:jc w:val="right"/>
    </w:pPr>
    <w:rPr>
      <w:b/>
      <w:sz w:val="32"/>
    </w:rPr>
  </w:style>
  <w:style w:type="paragraph" w:customStyle="1" w:styleId="11">
    <w:name w:val="文件正文缩1厘米"/>
    <w:basedOn w:val="afff"/>
    <w:rsid w:val="00F82038"/>
    <w:pPr>
      <w:ind w:firstLine="567"/>
    </w:pPr>
  </w:style>
  <w:style w:type="paragraph" w:customStyle="1" w:styleId="a2">
    <w:name w:val="附录一级条标题"/>
    <w:basedOn w:val="a1"/>
    <w:next w:val="af7"/>
    <w:rsid w:val="00F82038"/>
    <w:pPr>
      <w:numPr>
        <w:ilvl w:val="2"/>
      </w:numPr>
      <w:autoSpaceDN w:val="0"/>
      <w:spacing w:beforeLines="0"/>
      <w:outlineLvl w:val="2"/>
    </w:pPr>
  </w:style>
  <w:style w:type="paragraph" w:customStyle="1" w:styleId="a6">
    <w:name w:val="附录五级条标题"/>
    <w:basedOn w:val="a5"/>
    <w:next w:val="af7"/>
    <w:rsid w:val="00F82038"/>
    <w:pPr>
      <w:numPr>
        <w:ilvl w:val="6"/>
      </w:numPr>
      <w:outlineLvl w:val="6"/>
    </w:pPr>
  </w:style>
  <w:style w:type="paragraph" w:customStyle="1" w:styleId="a4">
    <w:name w:val="附录三级条标题"/>
    <w:basedOn w:val="a3"/>
    <w:next w:val="af7"/>
    <w:rsid w:val="00F82038"/>
    <w:pPr>
      <w:numPr>
        <w:ilvl w:val="4"/>
      </w:numPr>
      <w:outlineLvl w:val="4"/>
    </w:pPr>
  </w:style>
  <w:style w:type="paragraph" w:customStyle="1" w:styleId="a0">
    <w:name w:val="附录标识"/>
    <w:next w:val="aff0"/>
    <w:rsid w:val="00F82038"/>
    <w:pPr>
      <w:numPr>
        <w:numId w:val="1"/>
      </w:numPr>
      <w:shd w:val="clear" w:color="FFFFFF" w:fill="FFFFFF"/>
      <w:tabs>
        <w:tab w:val="left" w:pos="6405"/>
      </w:tabs>
      <w:spacing w:line="360" w:lineRule="auto"/>
      <w:jc w:val="center"/>
      <w:outlineLvl w:val="0"/>
    </w:pPr>
    <w:rPr>
      <w:rFonts w:eastAsia="黑体"/>
      <w:sz w:val="21"/>
    </w:rPr>
  </w:style>
  <w:style w:type="paragraph" w:customStyle="1" w:styleId="aff0">
    <w:name w:val="附录标题"/>
    <w:next w:val="af7"/>
    <w:rsid w:val="00F82038"/>
    <w:pPr>
      <w:spacing w:line="360" w:lineRule="auto"/>
      <w:jc w:val="center"/>
    </w:pPr>
    <w:rPr>
      <w:rFonts w:eastAsia="黑体"/>
      <w:sz w:val="28"/>
    </w:rPr>
  </w:style>
  <w:style w:type="paragraph" w:customStyle="1" w:styleId="afff1">
    <w:name w:val="首行"/>
    <w:basedOn w:val="af6"/>
    <w:rsid w:val="00F82038"/>
    <w:rPr>
      <w:sz w:val="24"/>
    </w:rPr>
  </w:style>
  <w:style w:type="paragraph" w:customStyle="1" w:styleId="afff2">
    <w:name w:val="页面编号"/>
    <w:next w:val="af6"/>
    <w:rsid w:val="00F82038"/>
    <w:pPr>
      <w:spacing w:before="240" w:after="240"/>
      <w:jc w:val="center"/>
    </w:pPr>
    <w:rPr>
      <w:rFonts w:ascii="黑体" w:eastAsia="黑体"/>
      <w:spacing w:val="30"/>
      <w:sz w:val="44"/>
    </w:rPr>
  </w:style>
  <w:style w:type="paragraph" w:customStyle="1" w:styleId="afff3">
    <w:name w:val="文中图文框"/>
    <w:rsid w:val="00F82038"/>
    <w:pPr>
      <w:pBdr>
        <w:top w:val="single" w:sz="12" w:space="1" w:color="auto"/>
        <w:bottom w:val="single" w:sz="12" w:space="1" w:color="auto"/>
        <w:right w:val="single" w:sz="12" w:space="8" w:color="auto"/>
      </w:pBdr>
      <w:autoSpaceDE w:val="0"/>
      <w:autoSpaceDN w:val="0"/>
      <w:ind w:firstLine="360"/>
    </w:pPr>
    <w:rPr>
      <w:sz w:val="21"/>
    </w:rPr>
  </w:style>
  <w:style w:type="paragraph" w:customStyle="1" w:styleId="afff4">
    <w:name w:val="页面小字"/>
    <w:rsid w:val="00F82038"/>
    <w:pPr>
      <w:spacing w:line="240" w:lineRule="atLeast"/>
      <w:jc w:val="center"/>
    </w:pPr>
    <w:rPr>
      <w:sz w:val="21"/>
    </w:rPr>
  </w:style>
  <w:style w:type="paragraph" w:customStyle="1" w:styleId="afff5">
    <w:name w:val="小小三"/>
    <w:rsid w:val="00F82038"/>
    <w:pPr>
      <w:pBdr>
        <w:bottom w:val="single" w:sz="6" w:space="1" w:color="auto"/>
      </w:pBdr>
    </w:pPr>
    <w:rPr>
      <w:sz w:val="6"/>
    </w:rPr>
  </w:style>
  <w:style w:type="paragraph" w:customStyle="1" w:styleId="afff6">
    <w:name w:val="页面标题"/>
    <w:rsid w:val="00F82038"/>
    <w:pPr>
      <w:spacing w:before="120"/>
      <w:jc w:val="center"/>
    </w:pPr>
    <w:rPr>
      <w:rFonts w:ascii="黑体" w:eastAsia="黑体"/>
      <w:spacing w:val="20"/>
      <w:sz w:val="44"/>
    </w:rPr>
  </w:style>
  <w:style w:type="paragraph" w:customStyle="1" w:styleId="12">
    <w:name w:val="外框1"/>
    <w:rsid w:val="00F82038"/>
    <w:pPr>
      <w:pBdr>
        <w:top w:val="single" w:sz="12" w:space="0" w:color="auto"/>
        <w:right w:val="single" w:sz="12" w:space="8" w:color="auto"/>
      </w:pBdr>
    </w:pPr>
  </w:style>
  <w:style w:type="paragraph" w:customStyle="1" w:styleId="13">
    <w:name w:val="密级1"/>
    <w:basedOn w:val="aff7"/>
    <w:rsid w:val="00F82038"/>
    <w:pPr>
      <w:spacing w:before="60" w:after="0"/>
    </w:pPr>
    <w:rPr>
      <w:b/>
      <w:caps/>
    </w:rPr>
  </w:style>
  <w:style w:type="paragraph" w:customStyle="1" w:styleId="20">
    <w:name w:val="页面小字2"/>
    <w:basedOn w:val="af6"/>
    <w:rsid w:val="00F82038"/>
    <w:pPr>
      <w:jc w:val="center"/>
    </w:pPr>
    <w:rPr>
      <w:sz w:val="21"/>
    </w:rPr>
  </w:style>
  <w:style w:type="paragraph" w:customStyle="1" w:styleId="afff7">
    <w:name w:val="页面代号"/>
    <w:next w:val="af6"/>
    <w:rsid w:val="00F82038"/>
    <w:pPr>
      <w:spacing w:before="240" w:after="120"/>
      <w:jc w:val="center"/>
    </w:pPr>
    <w:rPr>
      <w:rFonts w:ascii="黑体" w:eastAsia="黑体"/>
      <w:caps/>
      <w:spacing w:val="30"/>
      <w:sz w:val="44"/>
    </w:rPr>
  </w:style>
  <w:style w:type="paragraph" w:customStyle="1" w:styleId="af1">
    <w:name w:val="注："/>
    <w:next w:val="af7"/>
    <w:rsid w:val="00F82038"/>
    <w:pPr>
      <w:widowControl w:val="0"/>
      <w:numPr>
        <w:numId w:val="7"/>
      </w:numPr>
      <w:tabs>
        <w:tab w:val="clear" w:pos="1230"/>
        <w:tab w:val="left" w:pos="1008"/>
      </w:tabs>
      <w:autoSpaceDE w:val="0"/>
      <w:autoSpaceDN w:val="0"/>
      <w:spacing w:line="360" w:lineRule="auto"/>
      <w:ind w:left="1020" w:hanging="510"/>
      <w:jc w:val="both"/>
    </w:pPr>
    <w:rPr>
      <w:rFonts w:ascii="宋体"/>
      <w:sz w:val="21"/>
    </w:rPr>
  </w:style>
  <w:style w:type="paragraph" w:customStyle="1" w:styleId="af3">
    <w:name w:val="数字编号列项（二级）"/>
    <w:rsid w:val="00F82038"/>
    <w:pPr>
      <w:numPr>
        <w:ilvl w:val="2"/>
        <w:numId w:val="2"/>
      </w:numPr>
      <w:spacing w:line="360" w:lineRule="auto"/>
      <w:jc w:val="both"/>
    </w:pPr>
    <w:rPr>
      <w:rFonts w:ascii="宋体"/>
      <w:sz w:val="24"/>
    </w:rPr>
  </w:style>
  <w:style w:type="paragraph" w:customStyle="1" w:styleId="a7">
    <w:name w:val="注×："/>
    <w:rsid w:val="00F82038"/>
    <w:pPr>
      <w:widowControl w:val="0"/>
      <w:numPr>
        <w:numId w:val="8"/>
      </w:numPr>
      <w:tabs>
        <w:tab w:val="clear" w:pos="1111"/>
        <w:tab w:val="left" w:pos="120"/>
      </w:tabs>
      <w:autoSpaceDE w:val="0"/>
      <w:autoSpaceDN w:val="0"/>
      <w:spacing w:line="360" w:lineRule="auto"/>
      <w:ind w:left="1190" w:hanging="680"/>
      <w:jc w:val="both"/>
    </w:pPr>
    <w:rPr>
      <w:rFonts w:ascii="宋体"/>
      <w:sz w:val="21"/>
    </w:rPr>
  </w:style>
  <w:style w:type="paragraph" w:customStyle="1" w:styleId="af">
    <w:name w:val="（资料性附录）"/>
    <w:next w:val="aff0"/>
    <w:rsid w:val="00F82038"/>
    <w:pPr>
      <w:numPr>
        <w:numId w:val="9"/>
      </w:numPr>
      <w:tabs>
        <w:tab w:val="left" w:pos="2027"/>
      </w:tabs>
      <w:spacing w:line="360" w:lineRule="auto"/>
      <w:jc w:val="center"/>
      <w:outlineLvl w:val="0"/>
    </w:pPr>
    <w:rPr>
      <w:rFonts w:eastAsia="黑体"/>
      <w:sz w:val="24"/>
    </w:rPr>
  </w:style>
  <w:style w:type="paragraph" w:customStyle="1" w:styleId="afff8">
    <w:name w:val="段"/>
    <w:link w:val="CharChar3"/>
    <w:rsid w:val="001320C7"/>
    <w:pPr>
      <w:autoSpaceDE w:val="0"/>
      <w:autoSpaceDN w:val="0"/>
      <w:ind w:firstLineChars="200" w:firstLine="200"/>
      <w:jc w:val="both"/>
    </w:pPr>
    <w:rPr>
      <w:rFonts w:ascii="宋体"/>
      <w:noProof/>
      <w:sz w:val="21"/>
    </w:rPr>
  </w:style>
  <w:style w:type="character" w:customStyle="1" w:styleId="Char2">
    <w:name w:val="文档结构图 Char"/>
    <w:basedOn w:val="af8"/>
    <w:link w:val="aff9"/>
    <w:rsid w:val="001320C7"/>
    <w:rPr>
      <w:kern w:val="2"/>
      <w:sz w:val="28"/>
      <w:shd w:val="clear" w:color="auto" w:fill="000080"/>
    </w:rPr>
  </w:style>
  <w:style w:type="paragraph" w:styleId="TOC">
    <w:name w:val="TOC Heading"/>
    <w:basedOn w:val="1"/>
    <w:next w:val="af6"/>
    <w:uiPriority w:val="39"/>
    <w:qFormat/>
    <w:rsid w:val="00B877A6"/>
    <w:pPr>
      <w:widowControl/>
      <w:spacing w:line="276" w:lineRule="auto"/>
      <w:jc w:val="left"/>
      <w:outlineLvl w:val="9"/>
    </w:pPr>
    <w:rPr>
      <w:rFonts w:ascii="Cambria" w:eastAsia="宋体" w:hAnsi="Cambria"/>
      <w:b/>
      <w:color w:val="365F91"/>
      <w:kern w:val="0"/>
    </w:rPr>
  </w:style>
  <w:style w:type="character" w:customStyle="1" w:styleId="CharChar2">
    <w:name w:val="文件正文 Char Char"/>
    <w:basedOn w:val="af8"/>
    <w:link w:val="afff"/>
    <w:rsid w:val="003833DB"/>
    <w:rPr>
      <w:sz w:val="24"/>
      <w:lang w:val="en-US" w:eastAsia="zh-CN" w:bidi="ar-SA"/>
    </w:rPr>
  </w:style>
  <w:style w:type="character" w:customStyle="1" w:styleId="Char0">
    <w:name w:val="正文缩进 Char"/>
    <w:aliases w:val="表正文 Char,正文非缩进 Char,标题4 Char,首行缩进 Char,正文-段前3磅 Char,正文缩进1 Char,表正文1 Char,正文非缩进1 Char,标题41 Char,正文11 Char,表格1 Char,正文（首行缩进两字）1 Char,正文缩进 Char1 Char,ALT+Z Char1 Char,正文缩进 Char Char Char Char Char1 Char,正文缩进 Char Char Char Char1 Char,ALT+Z1 Char"/>
    <w:basedOn w:val="af8"/>
    <w:link w:val="af7"/>
    <w:rsid w:val="00B70B7F"/>
    <w:rPr>
      <w:kern w:val="2"/>
      <w:sz w:val="24"/>
    </w:rPr>
  </w:style>
  <w:style w:type="character" w:customStyle="1" w:styleId="Char5">
    <w:name w:val="批注框文本 Char"/>
    <w:basedOn w:val="af8"/>
    <w:link w:val="afff9"/>
    <w:uiPriority w:val="99"/>
    <w:rsid w:val="00B70B7F"/>
    <w:rPr>
      <w:kern w:val="2"/>
      <w:sz w:val="18"/>
    </w:rPr>
  </w:style>
  <w:style w:type="character" w:customStyle="1" w:styleId="CharChar3">
    <w:name w:val="段 Char Char"/>
    <w:basedOn w:val="af8"/>
    <w:link w:val="afff8"/>
    <w:rsid w:val="00B70B7F"/>
    <w:rPr>
      <w:rFonts w:ascii="宋体"/>
      <w:noProof/>
      <w:sz w:val="21"/>
      <w:lang w:val="en-US" w:eastAsia="zh-CN" w:bidi="ar-SA"/>
    </w:rPr>
  </w:style>
  <w:style w:type="paragraph" w:styleId="afffa">
    <w:name w:val="Plain Text"/>
    <w:aliases w:val="普通文字 Char,普通文字 Char Char Char Char Char Char Char Char Char Char Char Char Char Char Char Char Char Char Char Char Char Char,普通文字 Char Char Char Char"/>
    <w:basedOn w:val="af6"/>
    <w:link w:val="Char6"/>
    <w:rsid w:val="00B70B7F"/>
    <w:rPr>
      <w:rFonts w:ascii="宋体" w:hAnsi="Courier New" w:cs="Courier New"/>
      <w:szCs w:val="21"/>
    </w:rPr>
  </w:style>
  <w:style w:type="character" w:customStyle="1" w:styleId="Char6">
    <w:name w:val="纯文本 Char"/>
    <w:aliases w:val="普通文字 Char Char,普通文字 Char Char Char Char Char Char Char Char Char Char Char Char Char Char Char Char Char Char Char Char Char Char Char,普通文字 Char Char Char Char Char"/>
    <w:basedOn w:val="af8"/>
    <w:link w:val="afffa"/>
    <w:rsid w:val="00B70B7F"/>
    <w:rPr>
      <w:rFonts w:ascii="宋体" w:hAnsi="Courier New" w:cs="Courier New"/>
      <w:kern w:val="2"/>
      <w:sz w:val="28"/>
      <w:szCs w:val="21"/>
    </w:rPr>
  </w:style>
  <w:style w:type="paragraph" w:styleId="afff9">
    <w:name w:val="Balloon Text"/>
    <w:basedOn w:val="af6"/>
    <w:link w:val="Char5"/>
    <w:uiPriority w:val="99"/>
    <w:rsid w:val="00B70B7F"/>
    <w:rPr>
      <w:sz w:val="18"/>
    </w:rPr>
  </w:style>
  <w:style w:type="character" w:customStyle="1" w:styleId="Char10">
    <w:name w:val="批注框文本 Char1"/>
    <w:basedOn w:val="af8"/>
    <w:link w:val="afff9"/>
    <w:uiPriority w:val="99"/>
    <w:semiHidden/>
    <w:rsid w:val="00B70B7F"/>
    <w:rPr>
      <w:kern w:val="2"/>
      <w:sz w:val="18"/>
      <w:szCs w:val="18"/>
    </w:rPr>
  </w:style>
  <w:style w:type="paragraph" w:customStyle="1" w:styleId="14">
    <w:name w:val="样式1"/>
    <w:basedOn w:val="af6"/>
    <w:rsid w:val="00B70B7F"/>
    <w:rPr>
      <w:color w:val="000000"/>
      <w:sz w:val="24"/>
    </w:rPr>
  </w:style>
  <w:style w:type="paragraph" w:customStyle="1" w:styleId="afffb">
    <w:name w:val="正文格式"/>
    <w:basedOn w:val="af6"/>
    <w:rsid w:val="00B70B7F"/>
    <w:pPr>
      <w:widowControl/>
      <w:adjustRightInd w:val="0"/>
      <w:spacing w:line="480" w:lineRule="atLeast"/>
      <w:ind w:firstLine="482"/>
      <w:textAlignment w:val="baseline"/>
    </w:pPr>
    <w:rPr>
      <w:kern w:val="0"/>
      <w:sz w:val="24"/>
    </w:rPr>
  </w:style>
  <w:style w:type="paragraph" w:customStyle="1" w:styleId="afffc">
    <w:name w:val="表头"/>
    <w:basedOn w:val="af6"/>
    <w:rsid w:val="00B70B7F"/>
    <w:pPr>
      <w:spacing w:line="440" w:lineRule="exact"/>
      <w:jc w:val="center"/>
    </w:pPr>
    <w:rPr>
      <w:sz w:val="24"/>
    </w:rPr>
  </w:style>
  <w:style w:type="paragraph" w:customStyle="1" w:styleId="afffd">
    <w:name w:val="表格内容"/>
    <w:basedOn w:val="af6"/>
    <w:link w:val="CharChar4"/>
    <w:rsid w:val="00B70B7F"/>
    <w:pPr>
      <w:spacing w:line="320" w:lineRule="exact"/>
    </w:pPr>
    <w:rPr>
      <w:sz w:val="21"/>
    </w:rPr>
  </w:style>
  <w:style w:type="paragraph" w:customStyle="1" w:styleId="afffe">
    <w:name w:val="表文"/>
    <w:rsid w:val="00B70B7F"/>
    <w:pPr>
      <w:widowControl w:val="0"/>
      <w:adjustRightInd w:val="0"/>
      <w:spacing w:line="312" w:lineRule="atLeast"/>
      <w:jc w:val="both"/>
      <w:textAlignment w:val="baseline"/>
    </w:pPr>
    <w:rPr>
      <w:sz w:val="18"/>
    </w:rPr>
  </w:style>
  <w:style w:type="paragraph" w:customStyle="1" w:styleId="affff">
    <w:name w:val="标准文件_一级条标题"/>
    <w:basedOn w:val="af6"/>
    <w:next w:val="af6"/>
    <w:rsid w:val="00B70B7F"/>
    <w:pPr>
      <w:widowControl/>
      <w:ind w:left="1155" w:rightChars="-50" w:right="-50"/>
      <w:outlineLvl w:val="2"/>
    </w:pPr>
    <w:rPr>
      <w:rFonts w:ascii="黑体" w:eastAsia="黑体"/>
      <w:spacing w:val="2"/>
      <w:kern w:val="0"/>
      <w:sz w:val="21"/>
    </w:rPr>
  </w:style>
  <w:style w:type="paragraph" w:customStyle="1" w:styleId="affff0">
    <w:name w:val="表内容"/>
    <w:basedOn w:val="af6"/>
    <w:rsid w:val="00B70B7F"/>
    <w:pPr>
      <w:widowControl/>
      <w:adjustRightInd w:val="0"/>
      <w:snapToGrid w:val="0"/>
      <w:spacing w:beforeLines="20" w:afterLines="20"/>
      <w:jc w:val="center"/>
    </w:pPr>
    <w:rPr>
      <w:rFonts w:ascii="宋体" w:hAnsi="宋体" w:cs="宋体"/>
      <w:color w:val="000000"/>
      <w:sz w:val="21"/>
      <w:szCs w:val="18"/>
    </w:rPr>
  </w:style>
  <w:style w:type="character" w:customStyle="1" w:styleId="affff1">
    <w:name w:val="活动属性描述文字"/>
    <w:basedOn w:val="af8"/>
    <w:rsid w:val="00B70B7F"/>
    <w:rPr>
      <w:color w:val="auto"/>
    </w:rPr>
  </w:style>
  <w:style w:type="paragraph" w:customStyle="1" w:styleId="affff2">
    <w:name w:val="标准文件_标准正文"/>
    <w:basedOn w:val="af6"/>
    <w:rsid w:val="00B70B7F"/>
    <w:pPr>
      <w:widowControl/>
      <w:adjustRightInd w:val="0"/>
      <w:snapToGrid w:val="0"/>
      <w:spacing w:line="300" w:lineRule="auto"/>
      <w:jc w:val="center"/>
    </w:pPr>
    <w:rPr>
      <w:rFonts w:ascii="宋体" w:hAnsi="宋体"/>
      <w:bCs/>
      <w:snapToGrid w:val="0"/>
      <w:color w:val="000000"/>
      <w:sz w:val="21"/>
      <w:szCs w:val="21"/>
    </w:rPr>
  </w:style>
  <w:style w:type="paragraph" w:customStyle="1" w:styleId="affff3">
    <w:name w:val="标准文件_正文表标题"/>
    <w:next w:val="affff2"/>
    <w:rsid w:val="00B70B7F"/>
    <w:pPr>
      <w:tabs>
        <w:tab w:val="left" w:pos="0"/>
      </w:tabs>
      <w:adjustRightInd w:val="0"/>
      <w:snapToGrid w:val="0"/>
      <w:spacing w:beforeLines="50" w:line="360" w:lineRule="auto"/>
      <w:jc w:val="center"/>
    </w:pPr>
    <w:rPr>
      <w:rFonts w:ascii="黑体" w:eastAsia="黑体"/>
      <w:color w:val="0000FF"/>
      <w:sz w:val="24"/>
      <w:szCs w:val="24"/>
    </w:rPr>
  </w:style>
  <w:style w:type="table" w:styleId="affff4">
    <w:name w:val="Table Grid"/>
    <w:basedOn w:val="af9"/>
    <w:rsid w:val="0006235F"/>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7">
    <w:name w:val="文件正文 Char"/>
    <w:basedOn w:val="af8"/>
    <w:rsid w:val="0006235F"/>
    <w:rPr>
      <w:noProof/>
      <w:sz w:val="24"/>
      <w:lang w:val="en-US" w:eastAsia="zh-CN" w:bidi="ar-SA"/>
    </w:rPr>
  </w:style>
  <w:style w:type="character" w:customStyle="1" w:styleId="Char8">
    <w:name w:val="段 Char"/>
    <w:basedOn w:val="af8"/>
    <w:rsid w:val="0006235F"/>
    <w:rPr>
      <w:rFonts w:ascii="宋体"/>
      <w:noProof/>
      <w:sz w:val="21"/>
      <w:lang w:val="en-US" w:eastAsia="zh-CN" w:bidi="ar-SA"/>
    </w:rPr>
  </w:style>
  <w:style w:type="paragraph" w:customStyle="1" w:styleId="affff5">
    <w:name w:val="编号列项（三级）"/>
    <w:rsid w:val="0006235F"/>
    <w:pPr>
      <w:tabs>
        <w:tab w:val="num" w:pos="0"/>
      </w:tabs>
      <w:ind w:left="1678" w:hanging="419"/>
    </w:pPr>
    <w:rPr>
      <w:rFonts w:ascii="宋体"/>
      <w:sz w:val="21"/>
    </w:rPr>
  </w:style>
  <w:style w:type="paragraph" w:customStyle="1" w:styleId="affff6">
    <w:name w:val="其他发布日期"/>
    <w:basedOn w:val="af6"/>
    <w:rsid w:val="0006235F"/>
    <w:pPr>
      <w:framePr w:w="3997" w:h="471" w:hRule="exact" w:vSpace="181" w:wrap="around" w:vAnchor="page" w:hAnchor="page" w:x="1419" w:y="14097" w:anchorLock="1"/>
      <w:widowControl/>
      <w:jc w:val="left"/>
    </w:pPr>
    <w:rPr>
      <w:rFonts w:eastAsia="黑体"/>
      <w:kern w:val="0"/>
    </w:rPr>
  </w:style>
  <w:style w:type="paragraph" w:customStyle="1" w:styleId="af4">
    <w:name w:val="一级条题"/>
    <w:basedOn w:val="af6"/>
    <w:rsid w:val="00D64701"/>
    <w:pPr>
      <w:numPr>
        <w:ilvl w:val="1"/>
        <w:numId w:val="10"/>
      </w:numPr>
      <w:tabs>
        <w:tab w:val="left" w:pos="0"/>
      </w:tabs>
    </w:pPr>
    <w:rPr>
      <w:sz w:val="24"/>
    </w:rPr>
  </w:style>
  <w:style w:type="paragraph" w:styleId="24">
    <w:name w:val="Body Text 2"/>
    <w:basedOn w:val="af6"/>
    <w:link w:val="2Char1"/>
    <w:rsid w:val="003A40C4"/>
    <w:pPr>
      <w:spacing w:after="120" w:line="480" w:lineRule="auto"/>
    </w:pPr>
  </w:style>
  <w:style w:type="character" w:customStyle="1" w:styleId="2Char1">
    <w:name w:val="正文文本 2 Char"/>
    <w:basedOn w:val="af8"/>
    <w:link w:val="24"/>
    <w:rsid w:val="003A40C4"/>
    <w:rPr>
      <w:kern w:val="2"/>
      <w:sz w:val="28"/>
    </w:rPr>
  </w:style>
  <w:style w:type="paragraph" w:customStyle="1" w:styleId="affff7">
    <w:name w:val="例子内容"/>
    <w:basedOn w:val="af6"/>
    <w:rsid w:val="003A40C4"/>
    <w:pPr>
      <w:jc w:val="center"/>
    </w:pPr>
    <w:rPr>
      <w:sz w:val="18"/>
    </w:rPr>
  </w:style>
  <w:style w:type="paragraph" w:customStyle="1" w:styleId="affff8">
    <w:name w:val="前注"/>
    <w:basedOn w:val="af6"/>
    <w:rsid w:val="003A40C4"/>
    <w:pPr>
      <w:spacing w:line="440" w:lineRule="exact"/>
    </w:pPr>
    <w:rPr>
      <w:sz w:val="18"/>
    </w:rPr>
  </w:style>
  <w:style w:type="paragraph" w:customStyle="1" w:styleId="affff9">
    <w:name w:val="三级"/>
    <w:basedOn w:val="af6"/>
    <w:rsid w:val="003A40C4"/>
    <w:pPr>
      <w:spacing w:line="440" w:lineRule="exact"/>
    </w:pPr>
    <w:rPr>
      <w:sz w:val="24"/>
    </w:rPr>
  </w:style>
  <w:style w:type="paragraph" w:styleId="affffa">
    <w:name w:val="List Paragraph"/>
    <w:basedOn w:val="af6"/>
    <w:uiPriority w:val="34"/>
    <w:qFormat/>
    <w:rsid w:val="003A40C4"/>
    <w:pPr>
      <w:ind w:firstLineChars="200" w:firstLine="420"/>
    </w:pPr>
  </w:style>
  <w:style w:type="paragraph" w:customStyle="1" w:styleId="1CharCharChar">
    <w:name w:val="题注1 Char Char Char"/>
    <w:basedOn w:val="aff5"/>
    <w:next w:val="af6"/>
    <w:rsid w:val="001C042B"/>
    <w:pPr>
      <w:widowControl/>
      <w:spacing w:after="160"/>
    </w:pPr>
    <w:rPr>
      <w:rFonts w:ascii="Arial" w:eastAsia="宋体" w:hAnsi="Arial" w:cs="Verdana"/>
      <w:kern w:val="0"/>
      <w:sz w:val="28"/>
      <w:lang w:eastAsia="en-US"/>
    </w:rPr>
  </w:style>
  <w:style w:type="paragraph" w:customStyle="1" w:styleId="affffb">
    <w:name w:val="标准书眉_奇数页"/>
    <w:next w:val="af6"/>
    <w:rsid w:val="001C042B"/>
    <w:pPr>
      <w:tabs>
        <w:tab w:val="center" w:pos="4154"/>
        <w:tab w:val="right" w:pos="8306"/>
      </w:tabs>
      <w:spacing w:after="120"/>
      <w:jc w:val="right"/>
    </w:pPr>
    <w:rPr>
      <w:noProof/>
      <w:sz w:val="21"/>
    </w:rPr>
  </w:style>
  <w:style w:type="paragraph" w:styleId="31">
    <w:name w:val="Body Text Indent 3"/>
    <w:basedOn w:val="af6"/>
    <w:link w:val="3Char0"/>
    <w:unhideWhenUsed/>
    <w:rsid w:val="001C042B"/>
    <w:pPr>
      <w:spacing w:after="120"/>
      <w:ind w:leftChars="200" w:left="420"/>
    </w:pPr>
    <w:rPr>
      <w:sz w:val="16"/>
      <w:szCs w:val="16"/>
    </w:rPr>
  </w:style>
  <w:style w:type="character" w:customStyle="1" w:styleId="3Char0">
    <w:name w:val="正文文本缩进 3 Char"/>
    <w:basedOn w:val="af8"/>
    <w:link w:val="31"/>
    <w:semiHidden/>
    <w:rsid w:val="001C042B"/>
    <w:rPr>
      <w:kern w:val="2"/>
      <w:sz w:val="16"/>
      <w:szCs w:val="16"/>
    </w:rPr>
  </w:style>
  <w:style w:type="paragraph" w:customStyle="1" w:styleId="25">
    <w:name w:val="样式2"/>
    <w:basedOn w:val="a"/>
    <w:rsid w:val="001C042B"/>
    <w:pPr>
      <w:numPr>
        <w:numId w:val="0"/>
      </w:numPr>
      <w:tabs>
        <w:tab w:val="left" w:pos="2027"/>
      </w:tabs>
      <w:spacing w:before="120" w:after="120"/>
      <w:ind w:left="227"/>
    </w:pPr>
  </w:style>
  <w:style w:type="paragraph" w:styleId="4">
    <w:name w:val="List Bullet 4"/>
    <w:basedOn w:val="af6"/>
    <w:semiHidden/>
    <w:rsid w:val="001C042B"/>
    <w:pPr>
      <w:numPr>
        <w:numId w:val="11"/>
      </w:numPr>
    </w:pPr>
    <w:rPr>
      <w:szCs w:val="28"/>
    </w:rPr>
  </w:style>
  <w:style w:type="paragraph" w:customStyle="1" w:styleId="affffc">
    <w:name w:val="标准书脚_偶数页"/>
    <w:rsid w:val="001C042B"/>
    <w:pPr>
      <w:spacing w:before="120"/>
    </w:pPr>
    <w:rPr>
      <w:sz w:val="18"/>
    </w:rPr>
  </w:style>
  <w:style w:type="character" w:customStyle="1" w:styleId="CharChar4">
    <w:name w:val="表格内容 Char Char"/>
    <w:link w:val="afffd"/>
    <w:rsid w:val="00F57229"/>
    <w:rPr>
      <w:kern w:val="2"/>
      <w:sz w:val="21"/>
    </w:rPr>
  </w:style>
  <w:style w:type="character" w:customStyle="1" w:styleId="2Char">
    <w:name w:val="标题 2 Char"/>
    <w:basedOn w:val="af8"/>
    <w:link w:val="2"/>
    <w:rsid w:val="00D800DA"/>
    <w:rPr>
      <w:rFonts w:eastAsia="黑体"/>
      <w:kern w:val="2"/>
      <w:sz w:val="28"/>
      <w:szCs w:val="28"/>
    </w:rPr>
  </w:style>
  <w:style w:type="character" w:customStyle="1" w:styleId="3Char">
    <w:name w:val="标题 3 Char"/>
    <w:basedOn w:val="af8"/>
    <w:link w:val="3"/>
    <w:rsid w:val="00D800DA"/>
    <w:rPr>
      <w:rFonts w:ascii="宋体" w:eastAsia="黑体" w:hAnsi="宋体"/>
      <w:sz w:val="28"/>
    </w:rPr>
  </w:style>
  <w:style w:type="character" w:customStyle="1" w:styleId="4Char">
    <w:name w:val="标题 4 Char"/>
    <w:basedOn w:val="af8"/>
    <w:link w:val="40"/>
    <w:rsid w:val="00D800DA"/>
    <w:rPr>
      <w:rFonts w:ascii="黑体" w:eastAsia="黑体" w:hAnsi="黑体"/>
      <w:kern w:val="2"/>
      <w:sz w:val="28"/>
    </w:rPr>
  </w:style>
  <w:style w:type="character" w:customStyle="1" w:styleId="5Char">
    <w:name w:val="标题 5 Char"/>
    <w:basedOn w:val="af8"/>
    <w:link w:val="5"/>
    <w:rsid w:val="00AC2EF6"/>
    <w:rPr>
      <w:rFonts w:ascii="黑体" w:eastAsia="黑体" w:hAnsi="黑体"/>
      <w:kern w:val="2"/>
      <w:sz w:val="28"/>
    </w:rPr>
  </w:style>
  <w:style w:type="character" w:styleId="HTML1">
    <w:name w:val="HTML Sample"/>
    <w:basedOn w:val="af8"/>
    <w:unhideWhenUsed/>
    <w:rsid w:val="00AC2EF6"/>
    <w:rPr>
      <w:rFonts w:ascii="Courier New" w:eastAsia="Times New Roman" w:hAnsi="Courier New" w:cs="Times New Roman" w:hint="default"/>
    </w:rPr>
  </w:style>
  <w:style w:type="character" w:customStyle="1" w:styleId="Char1">
    <w:name w:val="页眉 Char"/>
    <w:basedOn w:val="af8"/>
    <w:link w:val="aff8"/>
    <w:rsid w:val="00AC2EF6"/>
    <w:rPr>
      <w:kern w:val="2"/>
      <w:sz w:val="18"/>
    </w:rPr>
  </w:style>
  <w:style w:type="character" w:customStyle="1" w:styleId="Char4">
    <w:name w:val="页脚 Char"/>
    <w:basedOn w:val="af8"/>
    <w:link w:val="affc"/>
    <w:rsid w:val="00AC2EF6"/>
    <w:rPr>
      <w:kern w:val="2"/>
      <w:sz w:val="18"/>
    </w:rPr>
  </w:style>
  <w:style w:type="character" w:customStyle="1" w:styleId="Char3">
    <w:name w:val="正文文本 Char"/>
    <w:basedOn w:val="af8"/>
    <w:link w:val="affb"/>
    <w:rsid w:val="00AC2EF6"/>
    <w:rPr>
      <w:kern w:val="2"/>
      <w:sz w:val="28"/>
    </w:rPr>
  </w:style>
  <w:style w:type="character" w:customStyle="1" w:styleId="Char">
    <w:name w:val="正文文本缩进 Char"/>
    <w:basedOn w:val="af8"/>
    <w:link w:val="afe"/>
    <w:rsid w:val="00AC2EF6"/>
    <w:rPr>
      <w:rFonts w:ascii="宋体" w:hAnsi="宋体"/>
      <w:kern w:val="2"/>
      <w:sz w:val="24"/>
    </w:rPr>
  </w:style>
  <w:style w:type="character" w:customStyle="1" w:styleId="2Char0">
    <w:name w:val="正文文本缩进 2 Char"/>
    <w:basedOn w:val="af8"/>
    <w:link w:val="23"/>
    <w:rsid w:val="00AC2EF6"/>
    <w:rPr>
      <w:kern w:val="2"/>
      <w:sz w:val="28"/>
    </w:rPr>
  </w:style>
  <w:style w:type="paragraph" w:customStyle="1" w:styleId="CharCharCharCharChar1Char">
    <w:name w:val="Char Char Char Char Char1 Char"/>
    <w:basedOn w:val="af6"/>
    <w:rsid w:val="00AC2EF6"/>
    <w:pPr>
      <w:spacing w:after="160" w:line="240" w:lineRule="exact"/>
    </w:pPr>
    <w:rPr>
      <w:rFonts w:ascii="Verdana" w:hAnsi="Verdana" w:cs="Verdana"/>
      <w:sz w:val="20"/>
      <w:lang w:eastAsia="en-US"/>
    </w:rPr>
  </w:style>
  <w:style w:type="paragraph" w:customStyle="1" w:styleId="affffd">
    <w:name w:val="绘图文字"/>
    <w:basedOn w:val="af6"/>
    <w:rsid w:val="00AC2EF6"/>
    <w:pPr>
      <w:adjustRightInd w:val="0"/>
      <w:spacing w:line="0" w:lineRule="atLeast"/>
    </w:pPr>
    <w:rPr>
      <w:rFonts w:ascii="宋体"/>
      <w:kern w:val="0"/>
      <w:sz w:val="21"/>
    </w:rPr>
  </w:style>
  <w:style w:type="paragraph" w:customStyle="1" w:styleId="affffe">
    <w:name w:val="附录图标题"/>
    <w:next w:val="af7"/>
    <w:rsid w:val="00AC2EF6"/>
    <w:pPr>
      <w:spacing w:line="360" w:lineRule="auto"/>
      <w:jc w:val="center"/>
    </w:pPr>
    <w:rPr>
      <w:rFonts w:eastAsia="黑体"/>
      <w:sz w:val="21"/>
    </w:rPr>
  </w:style>
  <w:style w:type="paragraph" w:customStyle="1" w:styleId="afffff">
    <w:name w:val="附录表标题"/>
    <w:next w:val="af7"/>
    <w:rsid w:val="00AC2EF6"/>
    <w:pPr>
      <w:spacing w:line="360" w:lineRule="auto"/>
      <w:jc w:val="center"/>
    </w:pPr>
    <w:rPr>
      <w:rFonts w:eastAsia="黑体"/>
      <w:kern w:val="21"/>
      <w:sz w:val="21"/>
    </w:rPr>
  </w:style>
  <w:style w:type="paragraph" w:customStyle="1" w:styleId="af5">
    <w:name w:val="实施日期"/>
    <w:basedOn w:val="af6"/>
    <w:rsid w:val="00AC2EF6"/>
    <w:pPr>
      <w:framePr w:w="4000" w:h="473" w:vSpace="180" w:wrap="around" w:hAnchor="margin" w:xAlign="right" w:y="13511" w:anchorLock="1"/>
      <w:widowControl/>
      <w:numPr>
        <w:numId w:val="12"/>
      </w:numPr>
      <w:ind w:firstLine="0"/>
      <w:jc w:val="right"/>
    </w:pPr>
    <w:rPr>
      <w:rFonts w:eastAsia="黑体"/>
      <w:kern w:val="0"/>
    </w:rPr>
  </w:style>
  <w:style w:type="character" w:styleId="afffff0">
    <w:name w:val="Placeholder Text"/>
    <w:basedOn w:val="af8"/>
    <w:uiPriority w:val="99"/>
    <w:semiHidden/>
    <w:rsid w:val="00FE64AB"/>
    <w:rPr>
      <w:color w:val="808080"/>
    </w:rPr>
  </w:style>
</w:styles>
</file>

<file path=word/webSettings.xml><?xml version="1.0" encoding="utf-8"?>
<w:webSettings xmlns:r="http://schemas.openxmlformats.org/officeDocument/2006/relationships" xmlns:w="http://schemas.openxmlformats.org/wordprocessingml/2006/main">
  <w:divs>
    <w:div w:id="405226457">
      <w:bodyDiv w:val="1"/>
      <w:marLeft w:val="0"/>
      <w:marRight w:val="0"/>
      <w:marTop w:val="0"/>
      <w:marBottom w:val="0"/>
      <w:divBdr>
        <w:top w:val="none" w:sz="0" w:space="0" w:color="auto"/>
        <w:left w:val="none" w:sz="0" w:space="0" w:color="auto"/>
        <w:bottom w:val="none" w:sz="0" w:space="0" w:color="auto"/>
        <w:right w:val="none" w:sz="0" w:space="0" w:color="auto"/>
      </w:divBdr>
    </w:div>
    <w:div w:id="680006218">
      <w:bodyDiv w:val="1"/>
      <w:marLeft w:val="0"/>
      <w:marRight w:val="0"/>
      <w:marTop w:val="0"/>
      <w:marBottom w:val="0"/>
      <w:divBdr>
        <w:top w:val="none" w:sz="0" w:space="0" w:color="auto"/>
        <w:left w:val="none" w:sz="0" w:space="0" w:color="auto"/>
        <w:bottom w:val="none" w:sz="0" w:space="0" w:color="auto"/>
        <w:right w:val="none" w:sz="0" w:space="0" w:color="auto"/>
      </w:divBdr>
    </w:div>
    <w:div w:id="1383165506">
      <w:bodyDiv w:val="1"/>
      <w:marLeft w:val="0"/>
      <w:marRight w:val="0"/>
      <w:marTop w:val="0"/>
      <w:marBottom w:val="0"/>
      <w:divBdr>
        <w:top w:val="none" w:sz="0" w:space="0" w:color="auto"/>
        <w:left w:val="none" w:sz="0" w:space="0" w:color="auto"/>
        <w:bottom w:val="none" w:sz="0" w:space="0" w:color="auto"/>
        <w:right w:val="none" w:sz="0" w:space="0" w:color="auto"/>
      </w:divBdr>
    </w:div>
    <w:div w:id="1516190560">
      <w:bodyDiv w:val="1"/>
      <w:marLeft w:val="0"/>
      <w:marRight w:val="0"/>
      <w:marTop w:val="0"/>
      <w:marBottom w:val="0"/>
      <w:divBdr>
        <w:top w:val="none" w:sz="0" w:space="0" w:color="auto"/>
        <w:left w:val="none" w:sz="0" w:space="0" w:color="auto"/>
        <w:bottom w:val="none" w:sz="0" w:space="0" w:color="auto"/>
        <w:right w:val="none" w:sz="0" w:space="0" w:color="auto"/>
      </w:divBdr>
    </w:div>
    <w:div w:id="207712552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oleObject" Target="embeddings/oleObject2.bin"/><Relationship Id="rId47" Type="http://schemas.openxmlformats.org/officeDocument/2006/relationships/image" Target="media/image30.wmf"/><Relationship Id="rId50" Type="http://schemas.openxmlformats.org/officeDocument/2006/relationships/oleObject" Target="embeddings/oleObject6.bin"/><Relationship Id="rId55" Type="http://schemas.openxmlformats.org/officeDocument/2006/relationships/image" Target="media/image34.wmf"/><Relationship Id="rId63" Type="http://schemas.openxmlformats.org/officeDocument/2006/relationships/image" Target="media/image39.png"/><Relationship Id="rId68" Type="http://schemas.openxmlformats.org/officeDocument/2006/relationships/oleObject" Target="embeddings/oleObject12.bin"/><Relationship Id="rId76" Type="http://schemas.openxmlformats.org/officeDocument/2006/relationships/oleObject" Target="embeddings/oleObject16.bin"/><Relationship Id="rId7" Type="http://schemas.openxmlformats.org/officeDocument/2006/relationships/endnotes" Target="endnotes.xml"/><Relationship Id="rId71" Type="http://schemas.openxmlformats.org/officeDocument/2006/relationships/image" Target="media/image45.emf"/><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29.wmf"/><Relationship Id="rId53" Type="http://schemas.openxmlformats.org/officeDocument/2006/relationships/image" Target="media/image33.wmf"/><Relationship Id="rId58" Type="http://schemas.openxmlformats.org/officeDocument/2006/relationships/oleObject" Target="embeddings/oleObject10.bin"/><Relationship Id="rId66" Type="http://schemas.openxmlformats.org/officeDocument/2006/relationships/image" Target="media/image42.png"/><Relationship Id="rId74" Type="http://schemas.openxmlformats.org/officeDocument/2006/relationships/oleObject" Target="embeddings/oleObject15.bin"/><Relationship Id="rId79"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37.png"/><Relationship Id="rId82"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oleObject" Target="embeddings/oleObject3.bin"/><Relationship Id="rId52" Type="http://schemas.openxmlformats.org/officeDocument/2006/relationships/oleObject" Target="embeddings/oleObject7.bin"/><Relationship Id="rId60" Type="http://schemas.openxmlformats.org/officeDocument/2006/relationships/oleObject" Target="embeddings/oleObject11.bin"/><Relationship Id="rId65" Type="http://schemas.openxmlformats.org/officeDocument/2006/relationships/image" Target="media/image41.png"/><Relationship Id="rId73" Type="http://schemas.openxmlformats.org/officeDocument/2006/relationships/image" Target="media/image46.emf"/><Relationship Id="rId78" Type="http://schemas.openxmlformats.org/officeDocument/2006/relationships/header" Target="header5.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wmf"/><Relationship Id="rId48" Type="http://schemas.openxmlformats.org/officeDocument/2006/relationships/oleObject" Target="embeddings/oleObject5.bin"/><Relationship Id="rId56" Type="http://schemas.openxmlformats.org/officeDocument/2006/relationships/oleObject" Target="embeddings/oleObject9.bin"/><Relationship Id="rId64" Type="http://schemas.openxmlformats.org/officeDocument/2006/relationships/image" Target="media/image40.png"/><Relationship Id="rId69" Type="http://schemas.openxmlformats.org/officeDocument/2006/relationships/image" Target="media/image44.emf"/><Relationship Id="rId77" Type="http://schemas.openxmlformats.org/officeDocument/2006/relationships/header" Target="header4.xml"/><Relationship Id="rId8" Type="http://schemas.openxmlformats.org/officeDocument/2006/relationships/header" Target="header1.xml"/><Relationship Id="rId51" Type="http://schemas.openxmlformats.org/officeDocument/2006/relationships/image" Target="media/image32.wmf"/><Relationship Id="rId72" Type="http://schemas.openxmlformats.org/officeDocument/2006/relationships/oleObject" Target="embeddings/oleObject14.bin"/><Relationship Id="rId80" Type="http://schemas.openxmlformats.org/officeDocument/2006/relationships/footer" Target="footer5.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oleObject" Target="embeddings/oleObject4.bin"/><Relationship Id="rId59" Type="http://schemas.openxmlformats.org/officeDocument/2006/relationships/image" Target="media/image36.emf"/><Relationship Id="rId67" Type="http://schemas.openxmlformats.org/officeDocument/2006/relationships/image" Target="media/image43.emf"/><Relationship Id="rId20" Type="http://schemas.openxmlformats.org/officeDocument/2006/relationships/image" Target="media/image6.png"/><Relationship Id="rId41" Type="http://schemas.openxmlformats.org/officeDocument/2006/relationships/image" Target="media/image27.emf"/><Relationship Id="rId54" Type="http://schemas.openxmlformats.org/officeDocument/2006/relationships/oleObject" Target="embeddings/oleObject8.bin"/><Relationship Id="rId62" Type="http://schemas.openxmlformats.org/officeDocument/2006/relationships/image" Target="media/image38.png"/><Relationship Id="rId70" Type="http://schemas.openxmlformats.org/officeDocument/2006/relationships/oleObject" Target="embeddings/oleObject13.bin"/><Relationship Id="rId75" Type="http://schemas.openxmlformats.org/officeDocument/2006/relationships/image" Target="media/image47.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1.wmf"/><Relationship Id="rId57" Type="http://schemas.openxmlformats.org/officeDocument/2006/relationships/image" Target="media/image3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A0F1EEE-CF47-410D-B4B9-0E824B28B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2169</TotalTime>
  <Pages>23</Pages>
  <Words>2085</Words>
  <Characters>11886</Characters>
  <Application>Microsoft Office Word</Application>
  <DocSecurity>0</DocSecurity>
  <PresentationFormat/>
  <Lines>99</Lines>
  <Paragraphs>27</Paragraphs>
  <Slides>0</Slides>
  <Notes>0</Notes>
  <HiddenSlides>0</HiddenSlides>
  <MMClips>0</MMClips>
  <ScaleCrop>false</ScaleCrop>
  <Company/>
  <LinksUpToDate>false</LinksUpToDate>
  <CharactersWithSpaces>13944</CharactersWithSpaces>
  <SharedDoc>false</SharedDoc>
  <HLinks>
    <vt:vector size="246" baseType="variant">
      <vt:variant>
        <vt:i4>1638454</vt:i4>
      </vt:variant>
      <vt:variant>
        <vt:i4>341</vt:i4>
      </vt:variant>
      <vt:variant>
        <vt:i4>0</vt:i4>
      </vt:variant>
      <vt:variant>
        <vt:i4>5</vt:i4>
      </vt:variant>
      <vt:variant>
        <vt:lpwstr/>
      </vt:variant>
      <vt:variant>
        <vt:lpwstr>_Toc488133948</vt:lpwstr>
      </vt:variant>
      <vt:variant>
        <vt:i4>1638454</vt:i4>
      </vt:variant>
      <vt:variant>
        <vt:i4>335</vt:i4>
      </vt:variant>
      <vt:variant>
        <vt:i4>0</vt:i4>
      </vt:variant>
      <vt:variant>
        <vt:i4>5</vt:i4>
      </vt:variant>
      <vt:variant>
        <vt:lpwstr/>
      </vt:variant>
      <vt:variant>
        <vt:lpwstr>_Toc488133947</vt:lpwstr>
      </vt:variant>
      <vt:variant>
        <vt:i4>1638454</vt:i4>
      </vt:variant>
      <vt:variant>
        <vt:i4>329</vt:i4>
      </vt:variant>
      <vt:variant>
        <vt:i4>0</vt:i4>
      </vt:variant>
      <vt:variant>
        <vt:i4>5</vt:i4>
      </vt:variant>
      <vt:variant>
        <vt:lpwstr/>
      </vt:variant>
      <vt:variant>
        <vt:lpwstr>_Toc488133946</vt:lpwstr>
      </vt:variant>
      <vt:variant>
        <vt:i4>1966134</vt:i4>
      </vt:variant>
      <vt:variant>
        <vt:i4>323</vt:i4>
      </vt:variant>
      <vt:variant>
        <vt:i4>0</vt:i4>
      </vt:variant>
      <vt:variant>
        <vt:i4>5</vt:i4>
      </vt:variant>
      <vt:variant>
        <vt:lpwstr/>
      </vt:variant>
      <vt:variant>
        <vt:lpwstr>_Toc488133931</vt:lpwstr>
      </vt:variant>
      <vt:variant>
        <vt:i4>1966134</vt:i4>
      </vt:variant>
      <vt:variant>
        <vt:i4>317</vt:i4>
      </vt:variant>
      <vt:variant>
        <vt:i4>0</vt:i4>
      </vt:variant>
      <vt:variant>
        <vt:i4>5</vt:i4>
      </vt:variant>
      <vt:variant>
        <vt:lpwstr/>
      </vt:variant>
      <vt:variant>
        <vt:lpwstr>_Toc488133930</vt:lpwstr>
      </vt:variant>
      <vt:variant>
        <vt:i4>2031670</vt:i4>
      </vt:variant>
      <vt:variant>
        <vt:i4>311</vt:i4>
      </vt:variant>
      <vt:variant>
        <vt:i4>0</vt:i4>
      </vt:variant>
      <vt:variant>
        <vt:i4>5</vt:i4>
      </vt:variant>
      <vt:variant>
        <vt:lpwstr/>
      </vt:variant>
      <vt:variant>
        <vt:lpwstr>_Toc488133929</vt:lpwstr>
      </vt:variant>
      <vt:variant>
        <vt:i4>2031670</vt:i4>
      </vt:variant>
      <vt:variant>
        <vt:i4>305</vt:i4>
      </vt:variant>
      <vt:variant>
        <vt:i4>0</vt:i4>
      </vt:variant>
      <vt:variant>
        <vt:i4>5</vt:i4>
      </vt:variant>
      <vt:variant>
        <vt:lpwstr/>
      </vt:variant>
      <vt:variant>
        <vt:lpwstr>_Toc488133928</vt:lpwstr>
      </vt:variant>
      <vt:variant>
        <vt:i4>2031670</vt:i4>
      </vt:variant>
      <vt:variant>
        <vt:i4>299</vt:i4>
      </vt:variant>
      <vt:variant>
        <vt:i4>0</vt:i4>
      </vt:variant>
      <vt:variant>
        <vt:i4>5</vt:i4>
      </vt:variant>
      <vt:variant>
        <vt:lpwstr/>
      </vt:variant>
      <vt:variant>
        <vt:lpwstr>_Toc488133927</vt:lpwstr>
      </vt:variant>
      <vt:variant>
        <vt:i4>2031670</vt:i4>
      </vt:variant>
      <vt:variant>
        <vt:i4>293</vt:i4>
      </vt:variant>
      <vt:variant>
        <vt:i4>0</vt:i4>
      </vt:variant>
      <vt:variant>
        <vt:i4>5</vt:i4>
      </vt:variant>
      <vt:variant>
        <vt:lpwstr/>
      </vt:variant>
      <vt:variant>
        <vt:lpwstr>_Toc488133926</vt:lpwstr>
      </vt:variant>
      <vt:variant>
        <vt:i4>2031670</vt:i4>
      </vt:variant>
      <vt:variant>
        <vt:i4>287</vt:i4>
      </vt:variant>
      <vt:variant>
        <vt:i4>0</vt:i4>
      </vt:variant>
      <vt:variant>
        <vt:i4>5</vt:i4>
      </vt:variant>
      <vt:variant>
        <vt:lpwstr/>
      </vt:variant>
      <vt:variant>
        <vt:lpwstr>_Toc488133925</vt:lpwstr>
      </vt:variant>
      <vt:variant>
        <vt:i4>2031670</vt:i4>
      </vt:variant>
      <vt:variant>
        <vt:i4>281</vt:i4>
      </vt:variant>
      <vt:variant>
        <vt:i4>0</vt:i4>
      </vt:variant>
      <vt:variant>
        <vt:i4>5</vt:i4>
      </vt:variant>
      <vt:variant>
        <vt:lpwstr/>
      </vt:variant>
      <vt:variant>
        <vt:lpwstr>_Toc488133924</vt:lpwstr>
      </vt:variant>
      <vt:variant>
        <vt:i4>2031670</vt:i4>
      </vt:variant>
      <vt:variant>
        <vt:i4>275</vt:i4>
      </vt:variant>
      <vt:variant>
        <vt:i4>0</vt:i4>
      </vt:variant>
      <vt:variant>
        <vt:i4>5</vt:i4>
      </vt:variant>
      <vt:variant>
        <vt:lpwstr/>
      </vt:variant>
      <vt:variant>
        <vt:lpwstr>_Toc488133923</vt:lpwstr>
      </vt:variant>
      <vt:variant>
        <vt:i4>2031670</vt:i4>
      </vt:variant>
      <vt:variant>
        <vt:i4>269</vt:i4>
      </vt:variant>
      <vt:variant>
        <vt:i4>0</vt:i4>
      </vt:variant>
      <vt:variant>
        <vt:i4>5</vt:i4>
      </vt:variant>
      <vt:variant>
        <vt:lpwstr/>
      </vt:variant>
      <vt:variant>
        <vt:lpwstr>_Toc488133922</vt:lpwstr>
      </vt:variant>
      <vt:variant>
        <vt:i4>2031670</vt:i4>
      </vt:variant>
      <vt:variant>
        <vt:i4>263</vt:i4>
      </vt:variant>
      <vt:variant>
        <vt:i4>0</vt:i4>
      </vt:variant>
      <vt:variant>
        <vt:i4>5</vt:i4>
      </vt:variant>
      <vt:variant>
        <vt:lpwstr/>
      </vt:variant>
      <vt:variant>
        <vt:lpwstr>_Toc488133921</vt:lpwstr>
      </vt:variant>
      <vt:variant>
        <vt:i4>2031670</vt:i4>
      </vt:variant>
      <vt:variant>
        <vt:i4>257</vt:i4>
      </vt:variant>
      <vt:variant>
        <vt:i4>0</vt:i4>
      </vt:variant>
      <vt:variant>
        <vt:i4>5</vt:i4>
      </vt:variant>
      <vt:variant>
        <vt:lpwstr/>
      </vt:variant>
      <vt:variant>
        <vt:lpwstr>_Toc488133920</vt:lpwstr>
      </vt:variant>
      <vt:variant>
        <vt:i4>1835062</vt:i4>
      </vt:variant>
      <vt:variant>
        <vt:i4>251</vt:i4>
      </vt:variant>
      <vt:variant>
        <vt:i4>0</vt:i4>
      </vt:variant>
      <vt:variant>
        <vt:i4>5</vt:i4>
      </vt:variant>
      <vt:variant>
        <vt:lpwstr/>
      </vt:variant>
      <vt:variant>
        <vt:lpwstr>_Toc488133919</vt:lpwstr>
      </vt:variant>
      <vt:variant>
        <vt:i4>1835062</vt:i4>
      </vt:variant>
      <vt:variant>
        <vt:i4>245</vt:i4>
      </vt:variant>
      <vt:variant>
        <vt:i4>0</vt:i4>
      </vt:variant>
      <vt:variant>
        <vt:i4>5</vt:i4>
      </vt:variant>
      <vt:variant>
        <vt:lpwstr/>
      </vt:variant>
      <vt:variant>
        <vt:lpwstr>_Toc488133918</vt:lpwstr>
      </vt:variant>
      <vt:variant>
        <vt:i4>1835062</vt:i4>
      </vt:variant>
      <vt:variant>
        <vt:i4>239</vt:i4>
      </vt:variant>
      <vt:variant>
        <vt:i4>0</vt:i4>
      </vt:variant>
      <vt:variant>
        <vt:i4>5</vt:i4>
      </vt:variant>
      <vt:variant>
        <vt:lpwstr/>
      </vt:variant>
      <vt:variant>
        <vt:lpwstr>_Toc488133917</vt:lpwstr>
      </vt:variant>
      <vt:variant>
        <vt:i4>1835062</vt:i4>
      </vt:variant>
      <vt:variant>
        <vt:i4>233</vt:i4>
      </vt:variant>
      <vt:variant>
        <vt:i4>0</vt:i4>
      </vt:variant>
      <vt:variant>
        <vt:i4>5</vt:i4>
      </vt:variant>
      <vt:variant>
        <vt:lpwstr/>
      </vt:variant>
      <vt:variant>
        <vt:lpwstr>_Toc488133916</vt:lpwstr>
      </vt:variant>
      <vt:variant>
        <vt:i4>1835062</vt:i4>
      </vt:variant>
      <vt:variant>
        <vt:i4>227</vt:i4>
      </vt:variant>
      <vt:variant>
        <vt:i4>0</vt:i4>
      </vt:variant>
      <vt:variant>
        <vt:i4>5</vt:i4>
      </vt:variant>
      <vt:variant>
        <vt:lpwstr/>
      </vt:variant>
      <vt:variant>
        <vt:lpwstr>_Toc488133915</vt:lpwstr>
      </vt:variant>
      <vt:variant>
        <vt:i4>1835062</vt:i4>
      </vt:variant>
      <vt:variant>
        <vt:i4>221</vt:i4>
      </vt:variant>
      <vt:variant>
        <vt:i4>0</vt:i4>
      </vt:variant>
      <vt:variant>
        <vt:i4>5</vt:i4>
      </vt:variant>
      <vt:variant>
        <vt:lpwstr/>
      </vt:variant>
      <vt:variant>
        <vt:lpwstr>_Toc488133914</vt:lpwstr>
      </vt:variant>
      <vt:variant>
        <vt:i4>1835062</vt:i4>
      </vt:variant>
      <vt:variant>
        <vt:i4>215</vt:i4>
      </vt:variant>
      <vt:variant>
        <vt:i4>0</vt:i4>
      </vt:variant>
      <vt:variant>
        <vt:i4>5</vt:i4>
      </vt:variant>
      <vt:variant>
        <vt:lpwstr/>
      </vt:variant>
      <vt:variant>
        <vt:lpwstr>_Toc488133913</vt:lpwstr>
      </vt:variant>
      <vt:variant>
        <vt:i4>1835062</vt:i4>
      </vt:variant>
      <vt:variant>
        <vt:i4>209</vt:i4>
      </vt:variant>
      <vt:variant>
        <vt:i4>0</vt:i4>
      </vt:variant>
      <vt:variant>
        <vt:i4>5</vt:i4>
      </vt:variant>
      <vt:variant>
        <vt:lpwstr/>
      </vt:variant>
      <vt:variant>
        <vt:lpwstr>_Toc488133912</vt:lpwstr>
      </vt:variant>
      <vt:variant>
        <vt:i4>1900598</vt:i4>
      </vt:variant>
      <vt:variant>
        <vt:i4>203</vt:i4>
      </vt:variant>
      <vt:variant>
        <vt:i4>0</vt:i4>
      </vt:variant>
      <vt:variant>
        <vt:i4>5</vt:i4>
      </vt:variant>
      <vt:variant>
        <vt:lpwstr/>
      </vt:variant>
      <vt:variant>
        <vt:lpwstr>_Toc488133908</vt:lpwstr>
      </vt:variant>
      <vt:variant>
        <vt:i4>1900598</vt:i4>
      </vt:variant>
      <vt:variant>
        <vt:i4>197</vt:i4>
      </vt:variant>
      <vt:variant>
        <vt:i4>0</vt:i4>
      </vt:variant>
      <vt:variant>
        <vt:i4>5</vt:i4>
      </vt:variant>
      <vt:variant>
        <vt:lpwstr/>
      </vt:variant>
      <vt:variant>
        <vt:lpwstr>_Toc488133907</vt:lpwstr>
      </vt:variant>
      <vt:variant>
        <vt:i4>1900598</vt:i4>
      </vt:variant>
      <vt:variant>
        <vt:i4>191</vt:i4>
      </vt:variant>
      <vt:variant>
        <vt:i4>0</vt:i4>
      </vt:variant>
      <vt:variant>
        <vt:i4>5</vt:i4>
      </vt:variant>
      <vt:variant>
        <vt:lpwstr/>
      </vt:variant>
      <vt:variant>
        <vt:lpwstr>_Toc488133904</vt:lpwstr>
      </vt:variant>
      <vt:variant>
        <vt:i4>1900598</vt:i4>
      </vt:variant>
      <vt:variant>
        <vt:i4>185</vt:i4>
      </vt:variant>
      <vt:variant>
        <vt:i4>0</vt:i4>
      </vt:variant>
      <vt:variant>
        <vt:i4>5</vt:i4>
      </vt:variant>
      <vt:variant>
        <vt:lpwstr/>
      </vt:variant>
      <vt:variant>
        <vt:lpwstr>_Toc488133901</vt:lpwstr>
      </vt:variant>
      <vt:variant>
        <vt:i4>1310775</vt:i4>
      </vt:variant>
      <vt:variant>
        <vt:i4>179</vt:i4>
      </vt:variant>
      <vt:variant>
        <vt:i4>0</vt:i4>
      </vt:variant>
      <vt:variant>
        <vt:i4>5</vt:i4>
      </vt:variant>
      <vt:variant>
        <vt:lpwstr/>
      </vt:variant>
      <vt:variant>
        <vt:lpwstr>_Toc488133898</vt:lpwstr>
      </vt:variant>
      <vt:variant>
        <vt:i4>1310775</vt:i4>
      </vt:variant>
      <vt:variant>
        <vt:i4>173</vt:i4>
      </vt:variant>
      <vt:variant>
        <vt:i4>0</vt:i4>
      </vt:variant>
      <vt:variant>
        <vt:i4>5</vt:i4>
      </vt:variant>
      <vt:variant>
        <vt:lpwstr/>
      </vt:variant>
      <vt:variant>
        <vt:lpwstr>_Toc488133897</vt:lpwstr>
      </vt:variant>
      <vt:variant>
        <vt:i4>1310775</vt:i4>
      </vt:variant>
      <vt:variant>
        <vt:i4>167</vt:i4>
      </vt:variant>
      <vt:variant>
        <vt:i4>0</vt:i4>
      </vt:variant>
      <vt:variant>
        <vt:i4>5</vt:i4>
      </vt:variant>
      <vt:variant>
        <vt:lpwstr/>
      </vt:variant>
      <vt:variant>
        <vt:lpwstr>_Toc488133891</vt:lpwstr>
      </vt:variant>
      <vt:variant>
        <vt:i4>1310775</vt:i4>
      </vt:variant>
      <vt:variant>
        <vt:i4>161</vt:i4>
      </vt:variant>
      <vt:variant>
        <vt:i4>0</vt:i4>
      </vt:variant>
      <vt:variant>
        <vt:i4>5</vt:i4>
      </vt:variant>
      <vt:variant>
        <vt:lpwstr/>
      </vt:variant>
      <vt:variant>
        <vt:lpwstr>_Toc488133890</vt:lpwstr>
      </vt:variant>
      <vt:variant>
        <vt:i4>1376311</vt:i4>
      </vt:variant>
      <vt:variant>
        <vt:i4>155</vt:i4>
      </vt:variant>
      <vt:variant>
        <vt:i4>0</vt:i4>
      </vt:variant>
      <vt:variant>
        <vt:i4>5</vt:i4>
      </vt:variant>
      <vt:variant>
        <vt:lpwstr/>
      </vt:variant>
      <vt:variant>
        <vt:lpwstr>_Toc488133889</vt:lpwstr>
      </vt:variant>
      <vt:variant>
        <vt:i4>1376311</vt:i4>
      </vt:variant>
      <vt:variant>
        <vt:i4>149</vt:i4>
      </vt:variant>
      <vt:variant>
        <vt:i4>0</vt:i4>
      </vt:variant>
      <vt:variant>
        <vt:i4>5</vt:i4>
      </vt:variant>
      <vt:variant>
        <vt:lpwstr/>
      </vt:variant>
      <vt:variant>
        <vt:lpwstr>_Toc488133888</vt:lpwstr>
      </vt:variant>
      <vt:variant>
        <vt:i4>1376311</vt:i4>
      </vt:variant>
      <vt:variant>
        <vt:i4>143</vt:i4>
      </vt:variant>
      <vt:variant>
        <vt:i4>0</vt:i4>
      </vt:variant>
      <vt:variant>
        <vt:i4>5</vt:i4>
      </vt:variant>
      <vt:variant>
        <vt:lpwstr/>
      </vt:variant>
      <vt:variant>
        <vt:lpwstr>_Toc488133887</vt:lpwstr>
      </vt:variant>
      <vt:variant>
        <vt:i4>1376311</vt:i4>
      </vt:variant>
      <vt:variant>
        <vt:i4>137</vt:i4>
      </vt:variant>
      <vt:variant>
        <vt:i4>0</vt:i4>
      </vt:variant>
      <vt:variant>
        <vt:i4>5</vt:i4>
      </vt:variant>
      <vt:variant>
        <vt:lpwstr/>
      </vt:variant>
      <vt:variant>
        <vt:lpwstr>_Toc488133886</vt:lpwstr>
      </vt:variant>
      <vt:variant>
        <vt:i4>1376311</vt:i4>
      </vt:variant>
      <vt:variant>
        <vt:i4>131</vt:i4>
      </vt:variant>
      <vt:variant>
        <vt:i4>0</vt:i4>
      </vt:variant>
      <vt:variant>
        <vt:i4>5</vt:i4>
      </vt:variant>
      <vt:variant>
        <vt:lpwstr/>
      </vt:variant>
      <vt:variant>
        <vt:lpwstr>_Toc488133885</vt:lpwstr>
      </vt:variant>
      <vt:variant>
        <vt:i4>1376311</vt:i4>
      </vt:variant>
      <vt:variant>
        <vt:i4>125</vt:i4>
      </vt:variant>
      <vt:variant>
        <vt:i4>0</vt:i4>
      </vt:variant>
      <vt:variant>
        <vt:i4>5</vt:i4>
      </vt:variant>
      <vt:variant>
        <vt:lpwstr/>
      </vt:variant>
      <vt:variant>
        <vt:lpwstr>_Toc488133884</vt:lpwstr>
      </vt:variant>
      <vt:variant>
        <vt:i4>1376311</vt:i4>
      </vt:variant>
      <vt:variant>
        <vt:i4>119</vt:i4>
      </vt:variant>
      <vt:variant>
        <vt:i4>0</vt:i4>
      </vt:variant>
      <vt:variant>
        <vt:i4>5</vt:i4>
      </vt:variant>
      <vt:variant>
        <vt:lpwstr/>
      </vt:variant>
      <vt:variant>
        <vt:lpwstr>_Toc488133883</vt:lpwstr>
      </vt:variant>
      <vt:variant>
        <vt:i4>1376311</vt:i4>
      </vt:variant>
      <vt:variant>
        <vt:i4>113</vt:i4>
      </vt:variant>
      <vt:variant>
        <vt:i4>0</vt:i4>
      </vt:variant>
      <vt:variant>
        <vt:i4>5</vt:i4>
      </vt:variant>
      <vt:variant>
        <vt:lpwstr/>
      </vt:variant>
      <vt:variant>
        <vt:lpwstr>_Toc488133882</vt:lpwstr>
      </vt:variant>
      <vt:variant>
        <vt:i4>1376311</vt:i4>
      </vt:variant>
      <vt:variant>
        <vt:i4>107</vt:i4>
      </vt:variant>
      <vt:variant>
        <vt:i4>0</vt:i4>
      </vt:variant>
      <vt:variant>
        <vt:i4>5</vt:i4>
      </vt:variant>
      <vt:variant>
        <vt:lpwstr/>
      </vt:variant>
      <vt:variant>
        <vt:lpwstr>_Toc488133881</vt:lpwstr>
      </vt:variant>
      <vt:variant>
        <vt:i4>1376311</vt:i4>
      </vt:variant>
      <vt:variant>
        <vt:i4>101</vt:i4>
      </vt:variant>
      <vt:variant>
        <vt:i4>0</vt:i4>
      </vt:variant>
      <vt:variant>
        <vt:i4>5</vt:i4>
      </vt:variant>
      <vt:variant>
        <vt:lpwstr/>
      </vt:variant>
      <vt:variant>
        <vt:lpwstr>_Toc488133880</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文字内容设计文件模板</dc:title>
  <dc:creator>songlijuan</dc:creator>
  <cp:lastModifiedBy>王媛</cp:lastModifiedBy>
  <cp:revision>158</cp:revision>
  <cp:lastPrinted>2018-01-12T08:52:00Z</cp:lastPrinted>
  <dcterms:created xsi:type="dcterms:W3CDTF">2017-12-29T01:00:00Z</dcterms:created>
  <dcterms:modified xsi:type="dcterms:W3CDTF">2026-03-04T01:36:00Z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2052-8.1.0.3260</vt:lpwstr>
  </property>
  <property fmtid="{D5CDD505-2E9C-101B-9397-08002B2CF9AE}" pid="3" name="ip_classification">
    <vt:lpwstr>秘密★</vt:lpwstr>
  </property>
  <property fmtid="{D5CDD505-2E9C-101B-9397-08002B2CF9AE}" pid="4" name="item_revision_id">
    <vt:lpwstr>3.04</vt:lpwstr>
  </property>
  <property fmtid="{D5CDD505-2E9C-101B-9397-08002B2CF9AE}" pid="5" name="h7_Fjdbj">
    <vt:lpwstr> </vt:lpwstr>
  </property>
  <property fmtid="{D5CDD505-2E9C-101B-9397-08002B2CF9AE}" pid="6" name="h7_Cjdbj">
    <vt:lpwstr> </vt:lpwstr>
  </property>
  <property fmtid="{D5CDD505-2E9C-101B-9397-08002B2CF9AE}" pid="7" name="h7_Sjdbj">
    <vt:lpwstr>S</vt:lpwstr>
  </property>
  <property fmtid="{D5CDD505-2E9C-101B-9397-08002B2CF9AE}" pid="8" name="h7_Djdbj">
    <vt:lpwstr> </vt:lpwstr>
  </property>
  <property fmtid="{D5CDD505-2E9C-101B-9397-08002B2CF9AE}" pid="9" name="拟制">
    <vt:lpwstr>王媛</vt:lpwstr>
  </property>
  <property fmtid="{D5CDD505-2E9C-101B-9397-08002B2CF9AE}" pid="10" name="拟制日期">
    <vt:lpwstr>20170804</vt:lpwstr>
  </property>
  <property fmtid="{D5CDD505-2E9C-101B-9397-08002B2CF9AE}" pid="11" name="校对">
    <vt:lpwstr>王放</vt:lpwstr>
  </property>
  <property fmtid="{D5CDD505-2E9C-101B-9397-08002B2CF9AE}" pid="12" name="校对日期">
    <vt:lpwstr>20170804</vt:lpwstr>
  </property>
  <property fmtid="{D5CDD505-2E9C-101B-9397-08002B2CF9AE}" pid="13" name="审核">
    <vt:lpwstr>李迎纲</vt:lpwstr>
  </property>
  <property fmtid="{D5CDD505-2E9C-101B-9397-08002B2CF9AE}" pid="14" name="审核日期">
    <vt:lpwstr>20170804</vt:lpwstr>
  </property>
  <property fmtid="{D5CDD505-2E9C-101B-9397-08002B2CF9AE}" pid="15" name="会签">
    <vt:lpwstr>何冰</vt:lpwstr>
  </property>
  <property fmtid="{D5CDD505-2E9C-101B-9397-08002B2CF9AE}" pid="16" name="会签日期">
    <vt:lpwstr>20170804</vt:lpwstr>
  </property>
  <property fmtid="{D5CDD505-2E9C-101B-9397-08002B2CF9AE}" pid="17" name="标审">
    <vt:lpwstr>王丹</vt:lpwstr>
  </property>
  <property fmtid="{D5CDD505-2E9C-101B-9397-08002B2CF9AE}" pid="18" name="标审日期">
    <vt:lpwstr>20170804</vt:lpwstr>
  </property>
  <property fmtid="{D5CDD505-2E9C-101B-9397-08002B2CF9AE}" pid="19" name="批准">
    <vt:lpwstr>魏文慧</vt:lpwstr>
  </property>
  <property fmtid="{D5CDD505-2E9C-101B-9397-08002B2CF9AE}" pid="20" name="批准日期">
    <vt:lpwstr>20170804</vt:lpwstr>
  </property>
  <property fmtid="{D5CDD505-2E9C-101B-9397-08002B2CF9AE}" pid="21" name="会签1">
    <vt:lpwstr> </vt:lpwstr>
  </property>
  <property fmtid="{D5CDD505-2E9C-101B-9397-08002B2CF9AE}" pid="22" name="会签2">
    <vt:lpwstr> </vt:lpwstr>
  </property>
  <property fmtid="{D5CDD505-2E9C-101B-9397-08002B2CF9AE}" pid="23" name="会签3">
    <vt:lpwstr> </vt:lpwstr>
  </property>
  <property fmtid="{D5CDD505-2E9C-101B-9397-08002B2CF9AE}" pid="24" name="会签1日期">
    <vt:lpwstr> </vt:lpwstr>
  </property>
  <property fmtid="{D5CDD505-2E9C-101B-9397-08002B2CF9AE}" pid="25" name="会签2日期">
    <vt:lpwstr> </vt:lpwstr>
  </property>
  <property fmtid="{D5CDD505-2E9C-101B-9397-08002B2CF9AE}" pid="26" name="会签3日期">
    <vt:lpwstr> </vt:lpwstr>
  </property>
  <property fmtid="{D5CDD505-2E9C-101B-9397-08002B2CF9AE}" pid="27" name="item_id">
    <vt:lpwstr>JR2.482.1003RW</vt:lpwstr>
  </property>
  <property fmtid="{D5CDD505-2E9C-101B-9397-08002B2CF9AE}" pid="28" name="质量会签">
    <vt:lpwstr>张虹</vt:lpwstr>
  </property>
  <property fmtid="{D5CDD505-2E9C-101B-9397-08002B2CF9AE}" pid="29" name="型号(产品)代号">
    <vt:lpwstr> </vt:lpwstr>
  </property>
  <property fmtid="{D5CDD505-2E9C-101B-9397-08002B2CF9AE}" pid="30" name="会签(顾客)">
    <vt:lpwstr> </vt:lpwstr>
  </property>
  <property fmtid="{D5CDD505-2E9C-101B-9397-08002B2CF9AE}" pid="31" name="会签(顾客)日期">
    <vt:lpwstr> </vt:lpwstr>
  </property>
  <property fmtid="{D5CDD505-2E9C-101B-9397-08002B2CF9AE}" pid="32" name="质量会签日期">
    <vt:lpwstr>20170804</vt:lpwstr>
  </property>
  <property fmtid="{D5CDD505-2E9C-101B-9397-08002B2CF9AE}" pid="33" name="会签4">
    <vt:lpwstr> </vt:lpwstr>
  </property>
  <property fmtid="{D5CDD505-2E9C-101B-9397-08002B2CF9AE}" pid="34" name="会签4日期">
    <vt:lpwstr> </vt:lpwstr>
  </property>
  <property fmtid="{D5CDD505-2E9C-101B-9397-08002B2CF9AE}" pid="35" name="会签5">
    <vt:lpwstr> </vt:lpwstr>
  </property>
  <property fmtid="{D5CDD505-2E9C-101B-9397-08002B2CF9AE}" pid="36" name="会签5日期">
    <vt:lpwstr> </vt:lpwstr>
  </property>
  <property fmtid="{D5CDD505-2E9C-101B-9397-08002B2CF9AE}" pid="37" name="会签6">
    <vt:lpwstr> </vt:lpwstr>
  </property>
  <property fmtid="{D5CDD505-2E9C-101B-9397-08002B2CF9AE}" pid="38" name="会签6日期">
    <vt:lpwstr> </vt:lpwstr>
  </property>
  <property fmtid="{D5CDD505-2E9C-101B-9397-08002B2CF9AE}" pid="39" name="顾客会签">
    <vt:lpwstr> </vt:lpwstr>
  </property>
  <property fmtid="{D5CDD505-2E9C-101B-9397-08002B2CF9AE}" pid="40" name="顾客会签日期">
    <vt:lpwstr> </vt:lpwstr>
  </property>
  <property fmtid="{D5CDD505-2E9C-101B-9397-08002B2CF9AE}" pid="41" name="承担方">
    <vt:lpwstr>郭凯</vt:lpwstr>
  </property>
  <property fmtid="{D5CDD505-2E9C-101B-9397-08002B2CF9AE}" pid="42" name="承担方日期">
    <vt:lpwstr>20170804</vt:lpwstr>
  </property>
</Properties>
</file>